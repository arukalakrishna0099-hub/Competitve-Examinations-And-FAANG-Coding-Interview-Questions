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17F75">
      <w:pPr>
        <w:pStyle w:val="8"/>
        <w:rPr>
          <w:rFonts w:hint="default"/>
          <w:sz w:val="40"/>
          <w:szCs w:val="40"/>
          <w:lang w:val="en-US"/>
        </w:rPr>
      </w:pPr>
      <w:r>
        <w:rPr>
          <w:rFonts w:hint="default"/>
          <w:sz w:val="40"/>
          <w:szCs w:val="40"/>
          <w:lang w:val="en-US"/>
        </w:rPr>
        <w:t xml:space="preserve"> </w:t>
      </w:r>
      <w:bookmarkStart w:id="0" w:name="_GoBack"/>
      <w:bookmarkEnd w:id="0"/>
      <w:r>
        <w:rPr>
          <w:rFonts w:hint="default"/>
          <w:sz w:val="40"/>
          <w:szCs w:val="40"/>
          <w:lang w:val="en-US"/>
        </w:rPr>
        <w:t>TCS NQT QUESTIONS</w:t>
      </w:r>
    </w:p>
    <w:p w14:paraId="58980653">
      <w:pPr>
        <w:pStyle w:val="8"/>
        <w:rPr>
          <w:rFonts w:hint="default"/>
          <w:sz w:val="40"/>
          <w:szCs w:val="40"/>
          <w:lang w:val="en-US"/>
        </w:rPr>
      </w:pPr>
    </w:p>
    <w:p w14:paraId="47B9139E">
      <w:pPr>
        <w:pStyle w:val="8"/>
      </w:pPr>
      <w:r>
        <w:t xml:space="preserve">TABLE OF </w:t>
      </w:r>
      <w:r>
        <w:rPr>
          <w:spacing w:val="-2"/>
        </w:rPr>
        <w:t>CONTENTS</w:t>
      </w:r>
    </w:p>
    <w:p w14:paraId="79160950">
      <w:pPr>
        <w:pStyle w:val="6"/>
        <w:rPr>
          <w:rFonts w:ascii="Arial"/>
          <w:b/>
        </w:rPr>
      </w:pPr>
    </w:p>
    <w:p w14:paraId="4B0CB80B">
      <w:pPr>
        <w:pStyle w:val="6"/>
        <w:rPr>
          <w:rFonts w:ascii="Arial"/>
          <w:b/>
        </w:rPr>
      </w:pPr>
    </w:p>
    <w:p w14:paraId="30B72669">
      <w:pPr>
        <w:pStyle w:val="6"/>
        <w:spacing w:before="144"/>
        <w:rPr>
          <w:rFonts w:ascii="Arial"/>
          <w:b/>
        </w:rPr>
      </w:pPr>
    </w:p>
    <w:p w14:paraId="4F9EFCA8">
      <w:pPr>
        <w:pStyle w:val="6"/>
        <w:ind w:left="132"/>
        <w:rPr>
          <w:rFonts w:ascii="Arial MT"/>
        </w:rPr>
      </w:pPr>
      <w:r>
        <w:rPr>
          <w:rFonts w:ascii="Arial MT"/>
          <w:spacing w:val="-4"/>
        </w:rPr>
        <w:t>Easy</w:t>
      </w:r>
    </w:p>
    <w:p w14:paraId="6B82F7C7">
      <w:pPr>
        <w:pStyle w:val="6"/>
        <w:tabs>
          <w:tab w:val="left" w:pos="2585"/>
        </w:tabs>
        <w:spacing w:before="111"/>
        <w:ind w:left="398"/>
        <w:rPr>
          <w:rFonts w:ascii="Arial MT"/>
        </w:rPr>
      </w:pPr>
      <w:r>
        <w:rPr>
          <w:rFonts w:ascii="Arial MT"/>
        </w:rPr>
        <w:t xml:space="preserve">Numerical </w:t>
      </w:r>
      <w:r>
        <w:rPr>
          <w:rFonts w:ascii="Arial MT"/>
          <w:spacing w:val="-2"/>
        </w:rPr>
        <w:t>Ability</w:t>
      </w:r>
      <w:r>
        <w:rPr>
          <w:rFonts w:ascii="Arial MT"/>
        </w:rPr>
        <w:tab/>
      </w:r>
      <w:r>
        <w:rPr>
          <w:rFonts w:ascii="Arial MT"/>
          <w:spacing w:val="-5"/>
        </w:rPr>
        <w:t>32</w:t>
      </w:r>
    </w:p>
    <w:p w14:paraId="5297E652">
      <w:pPr>
        <w:pStyle w:val="6"/>
        <w:tabs>
          <w:tab w:val="left" w:pos="2653"/>
        </w:tabs>
        <w:spacing w:before="111"/>
        <w:ind w:left="398"/>
        <w:rPr>
          <w:rFonts w:ascii="Arial MT"/>
        </w:rPr>
      </w:pPr>
      <w:r>
        <w:rPr>
          <w:rFonts w:ascii="Arial MT"/>
        </w:rPr>
        <w:t xml:space="preserve">Reasoning </w:t>
      </w:r>
      <w:r>
        <w:rPr>
          <w:rFonts w:ascii="Arial MT"/>
          <w:spacing w:val="-2"/>
        </w:rPr>
        <w:t>Ability</w:t>
      </w:r>
      <w:r>
        <w:rPr>
          <w:rFonts w:ascii="Arial MT"/>
        </w:rPr>
        <w:tab/>
      </w:r>
      <w:r>
        <w:rPr>
          <w:rFonts w:ascii="Arial MT"/>
          <w:spacing w:val="-5"/>
        </w:rPr>
        <w:t>12</w:t>
      </w:r>
    </w:p>
    <w:p w14:paraId="63AD36B6">
      <w:pPr>
        <w:pStyle w:val="6"/>
        <w:tabs>
          <w:tab w:val="right" w:pos="2532"/>
        </w:tabs>
        <w:spacing w:before="111"/>
        <w:ind w:left="398"/>
        <w:rPr>
          <w:rFonts w:ascii="Arial MT"/>
        </w:rPr>
      </w:pPr>
      <w:r>
        <w:rPr>
          <w:rFonts w:ascii="Arial MT"/>
        </w:rPr>
        <w:t xml:space="preserve">Verbal </w:t>
      </w:r>
      <w:r>
        <w:rPr>
          <w:rFonts w:ascii="Arial MT"/>
          <w:spacing w:val="-2"/>
        </w:rPr>
        <w:t>Ability</w:t>
      </w:r>
      <w:r>
        <w:rPr>
          <w:rFonts w:ascii="Arial MT"/>
        </w:rPr>
        <w:tab/>
      </w:r>
      <w:r>
        <w:rPr>
          <w:rFonts w:ascii="Arial MT"/>
          <w:spacing w:val="-10"/>
        </w:rPr>
        <w:t>6</w:t>
      </w:r>
    </w:p>
    <w:p w14:paraId="6C5F33A3">
      <w:pPr>
        <w:pStyle w:val="6"/>
        <w:spacing w:before="111"/>
        <w:ind w:left="132"/>
        <w:rPr>
          <w:rFonts w:ascii="Arial MT"/>
        </w:rPr>
      </w:pPr>
      <w:r>
        <w:rPr>
          <w:rFonts w:ascii="Arial MT"/>
        </w:rPr>
        <w:t>Basic-</w:t>
      </w:r>
      <w:r>
        <w:rPr>
          <w:rFonts w:ascii="Arial MT"/>
          <w:spacing w:val="-2"/>
        </w:rPr>
        <w:t>Medium</w:t>
      </w:r>
    </w:p>
    <w:p w14:paraId="1DAC74A1">
      <w:pPr>
        <w:pStyle w:val="6"/>
        <w:tabs>
          <w:tab w:val="right" w:pos="2852"/>
        </w:tabs>
        <w:spacing w:before="111"/>
        <w:ind w:left="398"/>
        <w:rPr>
          <w:rFonts w:ascii="Arial MT"/>
        </w:rPr>
      </w:pPr>
      <w:r>
        <w:rPr>
          <w:rFonts w:ascii="Arial MT"/>
        </w:rPr>
        <w:t xml:space="preserve">Numerical </w:t>
      </w:r>
      <w:r>
        <w:rPr>
          <w:rFonts w:ascii="Arial MT"/>
          <w:spacing w:val="-2"/>
        </w:rPr>
        <w:t>Ability</w:t>
      </w:r>
      <w:r>
        <w:rPr>
          <w:rFonts w:ascii="Arial MT"/>
        </w:rPr>
        <w:tab/>
      </w:r>
      <w:r>
        <w:rPr>
          <w:rFonts w:ascii="Arial MT"/>
          <w:spacing w:val="-5"/>
        </w:rPr>
        <w:t>24</w:t>
      </w:r>
    </w:p>
    <w:p w14:paraId="54B9FF9A">
      <w:pPr>
        <w:pStyle w:val="6"/>
        <w:tabs>
          <w:tab w:val="right" w:pos="2920"/>
        </w:tabs>
        <w:spacing w:before="111"/>
        <w:ind w:left="398"/>
        <w:rPr>
          <w:rFonts w:ascii="Arial MT"/>
        </w:rPr>
      </w:pPr>
      <w:r>
        <w:rPr>
          <w:rFonts w:ascii="Arial MT"/>
        </w:rPr>
        <w:t xml:space="preserve">Reasoning </w:t>
      </w:r>
      <w:r>
        <w:rPr>
          <w:rFonts w:ascii="Arial MT"/>
          <w:spacing w:val="-2"/>
        </w:rPr>
        <w:t>Ability</w:t>
      </w:r>
      <w:r>
        <w:rPr>
          <w:rFonts w:ascii="Arial MT"/>
        </w:rPr>
        <w:tab/>
      </w:r>
      <w:r>
        <w:rPr>
          <w:rFonts w:ascii="Arial MT"/>
          <w:spacing w:val="-5"/>
        </w:rPr>
        <w:t>12</w:t>
      </w:r>
    </w:p>
    <w:p w14:paraId="126C6B8A">
      <w:pPr>
        <w:pStyle w:val="6"/>
        <w:tabs>
          <w:tab w:val="right" w:pos="2666"/>
        </w:tabs>
        <w:spacing w:before="111"/>
        <w:ind w:left="398"/>
        <w:rPr>
          <w:rFonts w:ascii="Arial MT"/>
        </w:rPr>
      </w:pPr>
      <w:r>
        <w:rPr>
          <w:rFonts w:ascii="Arial MT"/>
        </w:rPr>
        <w:t xml:space="preserve">Verbal </w:t>
      </w:r>
      <w:r>
        <w:rPr>
          <w:rFonts w:ascii="Arial MT"/>
          <w:spacing w:val="-2"/>
        </w:rPr>
        <w:t>Ability</w:t>
      </w:r>
      <w:r>
        <w:rPr>
          <w:rFonts w:ascii="Arial MT"/>
        </w:rPr>
        <w:tab/>
      </w:r>
      <w:r>
        <w:rPr>
          <w:rFonts w:ascii="Arial MT"/>
          <w:spacing w:val="-5"/>
        </w:rPr>
        <w:t>14</w:t>
      </w:r>
    </w:p>
    <w:p w14:paraId="56F74107">
      <w:pPr>
        <w:pStyle w:val="6"/>
        <w:spacing w:before="111"/>
        <w:ind w:left="132"/>
        <w:rPr>
          <w:rFonts w:ascii="Arial MT"/>
        </w:rPr>
      </w:pPr>
      <w:r>
        <w:rPr>
          <w:rFonts w:ascii="Arial MT"/>
          <w:spacing w:val="-2"/>
        </w:rPr>
        <w:t>Medium</w:t>
      </w:r>
    </w:p>
    <w:p w14:paraId="3F2F2B2F">
      <w:pPr>
        <w:pStyle w:val="6"/>
        <w:tabs>
          <w:tab w:val="right" w:pos="2719"/>
        </w:tabs>
        <w:spacing w:before="111"/>
        <w:ind w:left="398"/>
        <w:rPr>
          <w:rFonts w:ascii="Arial MT"/>
        </w:rPr>
      </w:pPr>
      <w:r>
        <w:rPr>
          <w:rFonts w:ascii="Arial MT"/>
        </w:rPr>
        <w:t xml:space="preserve">Numerical </w:t>
      </w:r>
      <w:r>
        <w:rPr>
          <w:rFonts w:ascii="Arial MT"/>
          <w:spacing w:val="-2"/>
        </w:rPr>
        <w:t>Ability</w:t>
      </w:r>
      <w:r>
        <w:rPr>
          <w:rFonts w:ascii="Arial MT"/>
        </w:rPr>
        <w:tab/>
      </w:r>
      <w:r>
        <w:rPr>
          <w:rFonts w:ascii="Arial MT"/>
          <w:spacing w:val="-10"/>
        </w:rPr>
        <w:t>4</w:t>
      </w:r>
    </w:p>
    <w:p w14:paraId="5E46EDA9">
      <w:pPr>
        <w:pStyle w:val="6"/>
        <w:tabs>
          <w:tab w:val="right" w:pos="2920"/>
        </w:tabs>
        <w:spacing w:before="111"/>
        <w:ind w:left="398"/>
        <w:rPr>
          <w:rFonts w:ascii="Arial MT"/>
        </w:rPr>
      </w:pPr>
      <w:r>
        <w:rPr>
          <w:rFonts w:ascii="Arial MT"/>
        </w:rPr>
        <w:t xml:space="preserve">Reasoning </w:t>
      </w:r>
      <w:r>
        <w:rPr>
          <w:rFonts w:ascii="Arial MT"/>
          <w:spacing w:val="-2"/>
        </w:rPr>
        <w:t>Ability</w:t>
      </w:r>
      <w:r>
        <w:rPr>
          <w:rFonts w:ascii="Arial MT"/>
        </w:rPr>
        <w:tab/>
      </w:r>
      <w:r>
        <w:rPr>
          <w:rFonts w:ascii="Arial MT"/>
          <w:spacing w:val="-5"/>
        </w:rPr>
        <w:t>21</w:t>
      </w:r>
    </w:p>
    <w:p w14:paraId="024C11FA">
      <w:pPr>
        <w:pStyle w:val="6"/>
        <w:tabs>
          <w:tab w:val="right" w:pos="2666"/>
        </w:tabs>
        <w:spacing w:before="111"/>
        <w:ind w:left="398"/>
        <w:rPr>
          <w:rFonts w:ascii="Arial MT"/>
        </w:rPr>
      </w:pPr>
      <w:r>
        <w:rPr>
          <w:rFonts w:ascii="Arial MT"/>
        </w:rPr>
        <w:t xml:space="preserve">Verbal </w:t>
      </w:r>
      <w:r>
        <w:rPr>
          <w:rFonts w:ascii="Arial MT"/>
          <w:spacing w:val="-2"/>
        </w:rPr>
        <w:t>Ability</w:t>
      </w:r>
      <w:r>
        <w:rPr>
          <w:rFonts w:ascii="Arial MT"/>
        </w:rPr>
        <w:tab/>
      </w:r>
      <w:r>
        <w:rPr>
          <w:rFonts w:ascii="Arial MT"/>
          <w:spacing w:val="-5"/>
        </w:rPr>
        <w:t>25</w:t>
      </w:r>
    </w:p>
    <w:p w14:paraId="66E97152">
      <w:pPr>
        <w:pStyle w:val="6"/>
        <w:rPr>
          <w:rFonts w:ascii="Arial MT"/>
        </w:rPr>
      </w:pPr>
    </w:p>
    <w:p w14:paraId="318F5A69">
      <w:pPr>
        <w:pStyle w:val="6"/>
        <w:rPr>
          <w:rFonts w:ascii="Arial MT"/>
        </w:rPr>
      </w:pPr>
    </w:p>
    <w:p w14:paraId="3D098896">
      <w:pPr>
        <w:pStyle w:val="6"/>
        <w:rPr>
          <w:rFonts w:ascii="Arial MT"/>
        </w:rPr>
      </w:pPr>
    </w:p>
    <w:p w14:paraId="71A7BF49">
      <w:pPr>
        <w:pStyle w:val="6"/>
        <w:rPr>
          <w:rFonts w:ascii="Arial MT"/>
        </w:rPr>
      </w:pPr>
    </w:p>
    <w:p w14:paraId="7D3061D3">
      <w:pPr>
        <w:pStyle w:val="6"/>
        <w:rPr>
          <w:rFonts w:ascii="Arial MT"/>
        </w:rPr>
      </w:pPr>
    </w:p>
    <w:p w14:paraId="16821134">
      <w:pPr>
        <w:pStyle w:val="6"/>
        <w:rPr>
          <w:rFonts w:ascii="Arial MT"/>
        </w:rPr>
      </w:pPr>
    </w:p>
    <w:p w14:paraId="2669FEF6">
      <w:pPr>
        <w:pStyle w:val="6"/>
        <w:rPr>
          <w:rFonts w:ascii="Arial MT"/>
        </w:rPr>
      </w:pPr>
    </w:p>
    <w:p w14:paraId="35F7B364">
      <w:pPr>
        <w:spacing w:before="0"/>
        <w:ind w:right="1411"/>
        <w:jc w:val="both"/>
        <w:rPr>
          <w:rFonts w:ascii="Arial MT"/>
          <w:sz w:val="21"/>
        </w:rPr>
        <w:sectPr>
          <w:footerReference r:id="rId5" w:type="default"/>
          <w:pgSz w:w="11910" w:h="16840"/>
          <w:pgMar w:top="1060" w:right="708" w:bottom="500" w:left="708" w:header="0" w:footer="275" w:gutter="0"/>
          <w:cols w:space="720" w:num="1"/>
        </w:sectPr>
      </w:pPr>
    </w:p>
    <w:p w14:paraId="69DC6C31">
      <w:pPr>
        <w:pStyle w:val="6"/>
        <w:spacing w:before="211" w:line="340" w:lineRule="auto"/>
        <w:ind w:left="735" w:right="946" w:hanging="3"/>
        <w:jc w:val="both"/>
      </w:pPr>
      <w:r>
        <mc:AlternateContent>
          <mc:Choice Requires="wps">
            <w:drawing>
              <wp:anchor distT="0" distB="0" distL="0" distR="0" simplePos="0" relativeHeight="251674624" behindDoc="1" locked="0" layoutInCell="1" allowOverlap="1">
                <wp:simplePos x="0" y="0"/>
                <wp:positionH relativeFrom="page">
                  <wp:posOffset>916305</wp:posOffset>
                </wp:positionH>
                <wp:positionV relativeFrom="paragraph">
                  <wp:posOffset>137160</wp:posOffset>
                </wp:positionV>
                <wp:extent cx="862330" cy="179070"/>
                <wp:effectExtent l="0" t="0" r="0" b="0"/>
                <wp:wrapNone/>
                <wp:docPr id="7" name="Textbox 7"/>
                <wp:cNvGraphicFramePr/>
                <a:graphic xmlns:a="http://schemas.openxmlformats.org/drawingml/2006/main">
                  <a:graphicData uri="http://schemas.microsoft.com/office/word/2010/wordprocessingShape">
                    <wps:wsp>
                      <wps:cNvSpPr txBox="1"/>
                      <wps:spPr>
                        <a:xfrm>
                          <a:off x="0" y="0"/>
                          <a:ext cx="862330" cy="179070"/>
                        </a:xfrm>
                        <a:prstGeom prst="rect">
                          <a:avLst/>
                        </a:prstGeom>
                      </wps:spPr>
                      <wps:txbx>
                        <w:txbxContent>
                          <w:p w14:paraId="31CCDBF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10:</w:t>
                            </w:r>
                          </w:p>
                        </w:txbxContent>
                      </wps:txbx>
                      <wps:bodyPr wrap="square" lIns="0" tIns="0" rIns="0" bIns="0" rtlCol="0">
                        <a:noAutofit/>
                      </wps:bodyPr>
                    </wps:wsp>
                  </a:graphicData>
                </a:graphic>
              </wp:anchor>
            </w:drawing>
          </mc:Choice>
          <mc:Fallback>
            <w:pict>
              <v:shape id="Textbox 7" o:spid="_x0000_s1026" o:spt="202" type="#_x0000_t202" style="position:absolute;left:0pt;margin-left:72.15pt;margin-top:10.8pt;height:14.1pt;width:67.9pt;mso-position-horizontal-relative:page;z-index:-251641856;mso-width-relative:page;mso-height-relative:page;" filled="f" stroked="f" coordsize="21600,21600" o:gfxdata="UEsDBAoAAAAAAIdO4kAAAAAAAAAAAAAAAAAEAAAAZHJzL1BLAwQUAAAACACHTuJAl8fPUt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x89S2AAAAAkBAAAPAAAAAAAAAAEAIAAAACIAAABkcnMvZG93bnJldi54bWxQSwECFAAUAAAACACH&#10;TuJAAxXXGLIBAABzAwAADgAAAAAAAAABACAAAAAnAQAAZHJzL2Uyb0RvYy54bWxQSwUGAAAAAAYA&#10;BgBZAQAASwUAAAAA&#10;">
                <v:fill on="f" focussize="0,0"/>
                <v:stroke on="f"/>
                <v:imagedata o:title=""/>
                <o:lock v:ext="edit" aspectratio="f"/>
                <v:textbox inset="0mm,0mm,0mm,0mm">
                  <w:txbxContent>
                    <w:p w14:paraId="31CCDBF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10:</w:t>
                      </w:r>
                    </w:p>
                  </w:txbxContent>
                </v:textbox>
              </v:shape>
            </w:pict>
          </mc:Fallback>
        </mc:AlternateContent>
      </w:r>
      <w:r>
        <w:rPr>
          <w:position w:val="-7"/>
        </w:rPr>
        <w:drawing>
          <wp:inline distT="0" distB="0" distL="0" distR="0">
            <wp:extent cx="887730" cy="19177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1" cstate="print"/>
                    <a:stretch>
                      <a:fillRect/>
                    </a:stretch>
                  </pic:blipFill>
                  <pic:spPr>
                    <a:xfrm>
                      <a:off x="0" y="0"/>
                      <a:ext cx="888238" cy="192227"/>
                    </a:xfrm>
                    <a:prstGeom prst="rect">
                      <a:avLst/>
                    </a:prstGeom>
                  </pic:spPr>
                </pic:pic>
              </a:graphicData>
            </a:graphic>
          </wp:inline>
        </w:drawing>
      </w:r>
      <w:r>
        <w:rPr>
          <w:color w:val="343434"/>
          <w:spacing w:val="-2"/>
        </w:rPr>
        <w:t>Two</w:t>
      </w:r>
      <w:r>
        <w:rPr>
          <w:color w:val="343434"/>
          <w:spacing w:val="-10"/>
        </w:rPr>
        <w:t xml:space="preserve"> </w:t>
      </w:r>
      <w:r>
        <w:rPr>
          <w:color w:val="343434"/>
          <w:spacing w:val="-2"/>
        </w:rPr>
        <w:t>persons</w:t>
      </w:r>
      <w:r>
        <w:rPr>
          <w:color w:val="343434"/>
          <w:spacing w:val="-7"/>
        </w:rPr>
        <w:t xml:space="preserve"> </w:t>
      </w:r>
      <w:r>
        <w:rPr>
          <w:color w:val="343434"/>
          <w:spacing w:val="-2"/>
        </w:rPr>
        <w:t>are</w:t>
      </w:r>
      <w:r>
        <w:rPr>
          <w:color w:val="343434"/>
          <w:spacing w:val="-10"/>
        </w:rPr>
        <w:t xml:space="preserve"> </w:t>
      </w:r>
      <w:r>
        <w:rPr>
          <w:color w:val="343434"/>
          <w:spacing w:val="-2"/>
        </w:rPr>
        <w:t>moving</w:t>
      </w:r>
      <w:r>
        <w:rPr>
          <w:color w:val="343434"/>
          <w:spacing w:val="-9"/>
        </w:rPr>
        <w:t xml:space="preserve"> </w:t>
      </w:r>
      <w:r>
        <w:rPr>
          <w:color w:val="343434"/>
          <w:spacing w:val="-2"/>
        </w:rPr>
        <w:t>towards</w:t>
      </w:r>
      <w:r>
        <w:rPr>
          <w:color w:val="343434"/>
          <w:spacing w:val="-6"/>
        </w:rPr>
        <w:t xml:space="preserve"> </w:t>
      </w:r>
      <w:r>
        <w:rPr>
          <w:color w:val="343434"/>
          <w:spacing w:val="-2"/>
        </w:rPr>
        <w:t>each</w:t>
      </w:r>
      <w:r>
        <w:rPr>
          <w:color w:val="343434"/>
          <w:spacing w:val="-10"/>
        </w:rPr>
        <w:t xml:space="preserve"> </w:t>
      </w:r>
      <w:r>
        <w:rPr>
          <w:color w:val="343434"/>
          <w:spacing w:val="-2"/>
        </w:rPr>
        <w:t>other</w:t>
      </w:r>
      <w:r>
        <w:rPr>
          <w:color w:val="343434"/>
          <w:spacing w:val="-10"/>
        </w:rPr>
        <w:t xml:space="preserve"> </w:t>
      </w:r>
      <w:r>
        <w:rPr>
          <w:color w:val="343434"/>
          <w:spacing w:val="-2"/>
        </w:rPr>
        <w:t>in</w:t>
      </w:r>
      <w:r>
        <w:rPr>
          <w:color w:val="343434"/>
          <w:spacing w:val="-6"/>
        </w:rPr>
        <w:t xml:space="preserve"> </w:t>
      </w:r>
      <w:r>
        <w:rPr>
          <w:color w:val="343434"/>
          <w:spacing w:val="-2"/>
        </w:rPr>
        <w:t>the</w:t>
      </w:r>
      <w:r>
        <w:rPr>
          <w:color w:val="343434"/>
          <w:spacing w:val="-9"/>
        </w:rPr>
        <w:t xml:space="preserve"> </w:t>
      </w:r>
      <w:r>
        <w:rPr>
          <w:color w:val="343434"/>
          <w:spacing w:val="-2"/>
        </w:rPr>
        <w:t>opposite</w:t>
      </w:r>
      <w:r>
        <w:rPr>
          <w:color w:val="343434"/>
          <w:spacing w:val="-10"/>
        </w:rPr>
        <w:t xml:space="preserve"> </w:t>
      </w:r>
      <w:r>
        <w:rPr>
          <w:color w:val="343434"/>
          <w:spacing w:val="-2"/>
        </w:rPr>
        <w:t xml:space="preserve">directions </w:t>
      </w:r>
      <w:r>
        <w:rPr>
          <w:color w:val="343434"/>
        </w:rPr>
        <w:t>at</w:t>
      </w:r>
      <w:r>
        <w:rPr>
          <w:color w:val="343434"/>
          <w:spacing w:val="-9"/>
        </w:rPr>
        <w:t xml:space="preserve"> </w:t>
      </w:r>
      <w:r>
        <w:rPr>
          <w:color w:val="343434"/>
        </w:rPr>
        <w:t>21</w:t>
      </w:r>
      <w:r>
        <w:rPr>
          <w:color w:val="343434"/>
          <w:spacing w:val="-10"/>
        </w:rPr>
        <w:t xml:space="preserve"> </w:t>
      </w:r>
      <w:r>
        <w:rPr>
          <w:color w:val="343434"/>
        </w:rPr>
        <w:t>km/h</w:t>
      </w:r>
      <w:r>
        <w:rPr>
          <w:color w:val="343434"/>
          <w:spacing w:val="-13"/>
        </w:rPr>
        <w:t xml:space="preserve"> </w:t>
      </w:r>
      <w:r>
        <w:rPr>
          <w:color w:val="343434"/>
        </w:rPr>
        <w:t>and</w:t>
      </w:r>
      <w:r>
        <w:rPr>
          <w:color w:val="343434"/>
          <w:spacing w:val="-13"/>
        </w:rPr>
        <w:t xml:space="preserve"> </w:t>
      </w:r>
      <w:r>
        <w:rPr>
          <w:color w:val="343434"/>
        </w:rPr>
        <w:t>17</w:t>
      </w:r>
      <w:r>
        <w:rPr>
          <w:color w:val="343434"/>
          <w:spacing w:val="-9"/>
        </w:rPr>
        <w:t xml:space="preserve"> </w:t>
      </w:r>
      <w:r>
        <w:rPr>
          <w:color w:val="343434"/>
        </w:rPr>
        <w:t>km/h.</w:t>
      </w:r>
      <w:r>
        <w:rPr>
          <w:color w:val="343434"/>
          <w:spacing w:val="-10"/>
        </w:rPr>
        <w:t xml:space="preserve"> </w:t>
      </w:r>
      <w:r>
        <w:rPr>
          <w:color w:val="343434"/>
        </w:rPr>
        <w:t>The</w:t>
      </w:r>
      <w:r>
        <w:rPr>
          <w:color w:val="343434"/>
          <w:spacing w:val="-14"/>
        </w:rPr>
        <w:t xml:space="preserve"> </w:t>
      </w:r>
      <w:r>
        <w:rPr>
          <w:color w:val="343434"/>
        </w:rPr>
        <w:t>total</w:t>
      </w:r>
      <w:r>
        <w:rPr>
          <w:color w:val="343434"/>
          <w:spacing w:val="-10"/>
        </w:rPr>
        <w:t xml:space="preserve"> </w:t>
      </w:r>
      <w:r>
        <w:rPr>
          <w:color w:val="343434"/>
        </w:rPr>
        <w:t>distance</w:t>
      </w:r>
      <w:r>
        <w:rPr>
          <w:color w:val="343434"/>
          <w:spacing w:val="-11"/>
        </w:rPr>
        <w:t xml:space="preserve"> </w:t>
      </w:r>
      <w:r>
        <w:rPr>
          <w:color w:val="343434"/>
        </w:rPr>
        <w:t>between</w:t>
      </w:r>
      <w:r>
        <w:rPr>
          <w:color w:val="343434"/>
          <w:spacing w:val="-9"/>
        </w:rPr>
        <w:t xml:space="preserve"> </w:t>
      </w:r>
      <w:r>
        <w:rPr>
          <w:color w:val="343434"/>
        </w:rPr>
        <w:t>them</w:t>
      </w:r>
      <w:r>
        <w:rPr>
          <w:color w:val="343434"/>
          <w:spacing w:val="-11"/>
        </w:rPr>
        <w:t xml:space="preserve"> </w:t>
      </w:r>
      <w:r>
        <w:rPr>
          <w:color w:val="343434"/>
        </w:rPr>
        <w:t>is</w:t>
      </w:r>
      <w:r>
        <w:rPr>
          <w:color w:val="343434"/>
          <w:spacing w:val="-9"/>
        </w:rPr>
        <w:t xml:space="preserve"> </w:t>
      </w:r>
      <w:r>
        <w:rPr>
          <w:color w:val="343434"/>
        </w:rPr>
        <w:t>19km.</w:t>
      </w:r>
      <w:r>
        <w:rPr>
          <w:color w:val="343434"/>
          <w:spacing w:val="-15"/>
        </w:rPr>
        <w:t xml:space="preserve"> </w:t>
      </w:r>
      <w:r>
        <w:rPr>
          <w:color w:val="343434"/>
        </w:rPr>
        <w:t>In</w:t>
      </w:r>
      <w:r>
        <w:rPr>
          <w:color w:val="343434"/>
          <w:spacing w:val="-9"/>
        </w:rPr>
        <w:t xml:space="preserve"> </w:t>
      </w:r>
      <w:r>
        <w:rPr>
          <w:color w:val="343434"/>
        </w:rPr>
        <w:t>how</w:t>
      </w:r>
      <w:r>
        <w:rPr>
          <w:color w:val="343434"/>
          <w:spacing w:val="-12"/>
        </w:rPr>
        <w:t xml:space="preserve"> </w:t>
      </w:r>
      <w:r>
        <w:rPr>
          <w:color w:val="343434"/>
        </w:rPr>
        <w:t>long</w:t>
      </w:r>
      <w:r>
        <w:rPr>
          <w:color w:val="343434"/>
          <w:spacing w:val="-13"/>
        </w:rPr>
        <w:t xml:space="preserve"> </w:t>
      </w:r>
      <w:r>
        <w:rPr>
          <w:color w:val="343434"/>
        </w:rPr>
        <w:t>will they meet?</w:t>
      </w:r>
    </w:p>
    <w:p w14:paraId="6FD9C6EA">
      <w:pPr>
        <w:pStyle w:val="10"/>
        <w:numPr>
          <w:ilvl w:val="0"/>
          <w:numId w:val="1"/>
        </w:numPr>
        <w:tabs>
          <w:tab w:val="left" w:pos="1450"/>
        </w:tabs>
        <w:spacing w:before="148" w:after="0" w:line="251" w:lineRule="exact"/>
        <w:ind w:left="1450" w:right="0" w:hanging="355"/>
        <w:jc w:val="left"/>
        <w:rPr>
          <w:sz w:val="21"/>
        </w:rPr>
      </w:pPr>
      <w:r>
        <w:rPr>
          <w:color w:val="343434"/>
          <w:sz w:val="21"/>
        </w:rPr>
        <w:t>30</w:t>
      </w:r>
      <w:r>
        <w:rPr>
          <w:color w:val="343434"/>
          <w:spacing w:val="-5"/>
          <w:sz w:val="21"/>
        </w:rPr>
        <w:t xml:space="preserve"> min</w:t>
      </w:r>
    </w:p>
    <w:p w14:paraId="01303453">
      <w:pPr>
        <w:pStyle w:val="10"/>
        <w:numPr>
          <w:ilvl w:val="0"/>
          <w:numId w:val="1"/>
        </w:numPr>
        <w:tabs>
          <w:tab w:val="left" w:pos="1450"/>
        </w:tabs>
        <w:spacing w:before="0" w:after="0" w:line="248" w:lineRule="exact"/>
        <w:ind w:left="1450" w:right="0" w:hanging="355"/>
        <w:jc w:val="left"/>
        <w:rPr>
          <w:sz w:val="21"/>
        </w:rPr>
      </w:pPr>
      <w:r>
        <w:rPr>
          <w:color w:val="343434"/>
          <w:sz w:val="21"/>
        </w:rPr>
        <w:t>50</w:t>
      </w:r>
      <w:r>
        <w:rPr>
          <w:color w:val="343434"/>
          <w:spacing w:val="-5"/>
          <w:sz w:val="21"/>
        </w:rPr>
        <w:t xml:space="preserve"> min</w:t>
      </w:r>
    </w:p>
    <w:p w14:paraId="536C144A">
      <w:pPr>
        <w:pStyle w:val="10"/>
        <w:numPr>
          <w:ilvl w:val="0"/>
          <w:numId w:val="1"/>
        </w:numPr>
        <w:tabs>
          <w:tab w:val="left" w:pos="1450"/>
        </w:tabs>
        <w:spacing w:before="0" w:after="0" w:line="246" w:lineRule="exact"/>
        <w:ind w:left="1450" w:right="0" w:hanging="355"/>
        <w:jc w:val="left"/>
        <w:rPr>
          <w:sz w:val="21"/>
        </w:rPr>
      </w:pPr>
      <w:r>
        <w:rPr>
          <w:color w:val="343434"/>
          <w:sz w:val="21"/>
        </w:rPr>
        <w:t>60</w:t>
      </w:r>
      <w:r>
        <w:rPr>
          <w:color w:val="343434"/>
          <w:spacing w:val="-5"/>
          <w:sz w:val="21"/>
        </w:rPr>
        <w:t xml:space="preserve"> min</w:t>
      </w:r>
    </w:p>
    <w:p w14:paraId="6843F810">
      <w:pPr>
        <w:pStyle w:val="10"/>
        <w:numPr>
          <w:ilvl w:val="0"/>
          <w:numId w:val="1"/>
        </w:numPr>
        <w:tabs>
          <w:tab w:val="left" w:pos="1450"/>
        </w:tabs>
        <w:spacing w:before="0" w:after="0" w:line="248" w:lineRule="exact"/>
        <w:ind w:left="1450" w:right="0" w:hanging="355"/>
        <w:jc w:val="left"/>
        <w:rPr>
          <w:sz w:val="21"/>
        </w:rPr>
      </w:pPr>
      <w:r>
        <w:rPr>
          <w:color w:val="343434"/>
          <w:sz w:val="21"/>
        </w:rPr>
        <w:t>40</w:t>
      </w:r>
      <w:r>
        <w:rPr>
          <w:color w:val="343434"/>
          <w:spacing w:val="-5"/>
          <w:sz w:val="21"/>
        </w:rPr>
        <w:t xml:space="preserve"> min</w:t>
      </w:r>
    </w:p>
    <w:p w14:paraId="5537AB39">
      <w:pPr>
        <w:pStyle w:val="6"/>
        <w:spacing w:before="138"/>
        <w:rPr>
          <w:sz w:val="17"/>
        </w:rPr>
      </w:pPr>
    </w:p>
    <w:p w14:paraId="48CE060E">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0CDD0EB7">
      <w:pPr>
        <w:pStyle w:val="6"/>
        <w:spacing w:before="5"/>
        <w:rPr>
          <w:rFonts w:ascii="Arial"/>
          <w:b/>
          <w:sz w:val="17"/>
        </w:rPr>
      </w:pPr>
    </w:p>
    <w:p w14:paraId="27CFE56D">
      <w:pPr>
        <w:pStyle w:val="2"/>
      </w:pPr>
      <w:r>
        <w:rPr>
          <w:color w:val="19212D"/>
        </w:rPr>
        <w:t xml:space="preserve">Question </w:t>
      </w:r>
      <w:r>
        <w:rPr>
          <w:color w:val="19212D"/>
          <w:spacing w:val="-10"/>
        </w:rPr>
        <w:t>2</w:t>
      </w:r>
    </w:p>
    <w:p w14:paraId="23BA9DFB">
      <w:pPr>
        <w:pStyle w:val="6"/>
        <w:spacing w:before="211"/>
        <w:ind w:left="2223"/>
      </w:pPr>
      <w:r>
        <mc:AlternateContent>
          <mc:Choice Requires="wps">
            <w:drawing>
              <wp:anchor distT="0" distB="0" distL="0" distR="0" simplePos="0" relativeHeight="251674624" behindDoc="1" locked="0" layoutInCell="1" allowOverlap="1">
                <wp:simplePos x="0" y="0"/>
                <wp:positionH relativeFrom="page">
                  <wp:posOffset>916305</wp:posOffset>
                </wp:positionH>
                <wp:positionV relativeFrom="paragraph">
                  <wp:posOffset>137160</wp:posOffset>
                </wp:positionV>
                <wp:extent cx="907415" cy="179070"/>
                <wp:effectExtent l="0" t="0" r="0" b="0"/>
                <wp:wrapNone/>
                <wp:docPr id="9" name="Textbox 9"/>
                <wp:cNvGraphicFramePr/>
                <a:graphic xmlns:a="http://schemas.openxmlformats.org/drawingml/2006/main">
                  <a:graphicData uri="http://schemas.microsoft.com/office/word/2010/wordprocessingShape">
                    <wps:wsp>
                      <wps:cNvSpPr txBox="1"/>
                      <wps:spPr>
                        <a:xfrm>
                          <a:off x="0" y="0"/>
                          <a:ext cx="907415" cy="179070"/>
                        </a:xfrm>
                        <a:prstGeom prst="rect">
                          <a:avLst/>
                        </a:prstGeom>
                      </wps:spPr>
                      <wps:txbx>
                        <w:txbxContent>
                          <w:p w14:paraId="4FDF55D2">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14</w:t>
                            </w:r>
                            <w:r>
                              <w:rPr>
                                <w:b/>
                                <w:color w:val="343434"/>
                                <w:spacing w:val="-7"/>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9" o:spid="_x0000_s1026" o:spt="202" type="#_x0000_t202" style="position:absolute;left:0pt;margin-left:72.15pt;margin-top:10.8pt;height:14.1pt;width:71.45pt;mso-position-horizontal-relative:page;z-index:-251641856;mso-width-relative:page;mso-height-relative:page;" filled="f" stroked="f" coordsize="21600,21600" o:gfxdata="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cZ&#10;UuXYAAAACQEAAA8AAAAAAAAAAQAgAAAAIgAAAGRycy9kb3ducmV2LnhtbFBLAQIUABQAAAAIAIdO&#10;4kBG20tysQEAAHMDAAAOAAAAAAAAAAEAIAAAACcBAABkcnMvZTJvRG9jLnhtbFBLBQYAAAAABgAG&#10;AFkBAABKBQAAAAA=&#10;">
                <v:fill on="f" focussize="0,0"/>
                <v:stroke on="f"/>
                <v:imagedata o:title=""/>
                <o:lock v:ext="edit" aspectratio="f"/>
                <v:textbox inset="0mm,0mm,0mm,0mm">
                  <w:txbxContent>
                    <w:p w14:paraId="4FDF55D2">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14</w:t>
                      </w:r>
                      <w:r>
                        <w:rPr>
                          <w:b/>
                          <w:color w:val="343434"/>
                          <w:spacing w:val="-7"/>
                          <w:sz w:val="24"/>
                        </w:rPr>
                        <w:t xml:space="preserve"> </w:t>
                      </w:r>
                      <w:r>
                        <w:rPr>
                          <w:b/>
                          <w:color w:val="343434"/>
                          <w:spacing w:val="-10"/>
                          <w:sz w:val="24"/>
                        </w:rPr>
                        <w:t>:</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137160</wp:posOffset>
                </wp:positionV>
                <wp:extent cx="932180" cy="192405"/>
                <wp:effectExtent l="0" t="0" r="0" b="0"/>
                <wp:wrapNone/>
                <wp:docPr id="10" name="Graphic 10"/>
                <wp:cNvGraphicFramePr/>
                <a:graphic xmlns:a="http://schemas.openxmlformats.org/drawingml/2006/main">
                  <a:graphicData uri="http://schemas.microsoft.com/office/word/2010/wordprocessingShape">
                    <wps:wsp>
                      <wps:cNvSpPr/>
                      <wps:spPr>
                        <a:xfrm>
                          <a:off x="0" y="0"/>
                          <a:ext cx="932180" cy="192405"/>
                        </a:xfrm>
                        <a:custGeom>
                          <a:avLst/>
                          <a:gdLst/>
                          <a:ahLst/>
                          <a:cxnLst/>
                          <a:rect l="l" t="t" r="r" b="b"/>
                          <a:pathLst>
                            <a:path w="932180" h="192405">
                              <a:moveTo>
                                <a:pt x="932129" y="0"/>
                              </a:moveTo>
                              <a:lnTo>
                                <a:pt x="0" y="0"/>
                              </a:lnTo>
                              <a:lnTo>
                                <a:pt x="0" y="192227"/>
                              </a:lnTo>
                              <a:lnTo>
                                <a:pt x="932129" y="192227"/>
                              </a:lnTo>
                              <a:lnTo>
                                <a:pt x="932129" y="0"/>
                              </a:lnTo>
                              <a:close/>
                            </a:path>
                          </a:pathLst>
                        </a:custGeom>
                        <a:solidFill>
                          <a:srgbClr val="FFFFFF"/>
                        </a:solidFill>
                      </wps:spPr>
                      <wps:bodyPr wrap="square" lIns="0" tIns="0" rIns="0" bIns="0" rtlCol="0">
                        <a:noAutofit/>
                      </wps:bodyPr>
                    </wps:wsp>
                  </a:graphicData>
                </a:graphic>
              </wp:anchor>
            </w:drawing>
          </mc:Choice>
          <mc:Fallback>
            <w:pict>
              <v:shape id="Graphic 10" o:spid="_x0000_s1026" o:spt="100" style="position:absolute;left:0pt;margin-left:72pt;margin-top:10.8pt;height:15.15pt;width:73.4pt;mso-position-horizontal-relative:page;z-index:251659264;mso-width-relative:page;mso-height-relative:page;" fillcolor="#FFFFFF" filled="t" stroked="f" coordsize="932180,192405" o:gfxdata="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ljo&#10;U9gAAAAJAQAADwAAAAAAAAABACAAAAAiAAAAZHJzL2Rvd25yZXYueG1sUEsBAhQAFAAAAAgAh07i&#10;QNRZ2U4iAgAA4QQAAA4AAAAAAAAAAQAgAAAAJwEAAGRycy9lMm9Eb2MueG1sUEsFBgAAAAAGAAYA&#10;WQEAALsFAAAAAA==&#10;" path="m932129,0l0,0,0,192227,932129,192227,932129,0xe">
                <v:fill on="t" focussize="0,0"/>
                <v:stroke on="f"/>
                <v:imagedata o:title=""/>
                <o:lock v:ext="edit" aspectratio="f"/>
                <v:textbox inset="0mm,0mm,0mm,0mm"/>
              </v:shape>
            </w:pict>
          </mc:Fallback>
        </mc:AlternateContent>
      </w:r>
      <w:r>
        <w:rPr>
          <w:color w:val="343434"/>
        </w:rPr>
        <w:t>5</w:t>
      </w:r>
      <w:r>
        <w:rPr>
          <w:color w:val="343434"/>
          <w:spacing w:val="-8"/>
        </w:rPr>
        <w:t xml:space="preserve"> </w:t>
      </w:r>
      <w:r>
        <w:rPr>
          <w:color w:val="343434"/>
        </w:rPr>
        <w:t>men</w:t>
      </w:r>
      <w:r>
        <w:rPr>
          <w:color w:val="343434"/>
          <w:spacing w:val="-8"/>
        </w:rPr>
        <w:t xml:space="preserve"> </w:t>
      </w:r>
      <w:r>
        <w:rPr>
          <w:color w:val="343434"/>
        </w:rPr>
        <w:t>and</w:t>
      </w:r>
      <w:r>
        <w:rPr>
          <w:color w:val="343434"/>
          <w:spacing w:val="-9"/>
        </w:rPr>
        <w:t xml:space="preserve"> </w:t>
      </w:r>
      <w:r>
        <w:rPr>
          <w:color w:val="343434"/>
        </w:rPr>
        <w:t>women</w:t>
      </w:r>
      <w:r>
        <w:rPr>
          <w:color w:val="343434"/>
          <w:spacing w:val="-8"/>
        </w:rPr>
        <w:t xml:space="preserve"> </w:t>
      </w:r>
      <w:r>
        <w:rPr>
          <w:color w:val="343434"/>
        </w:rPr>
        <w:t>can</w:t>
      </w:r>
      <w:r>
        <w:rPr>
          <w:color w:val="343434"/>
          <w:spacing w:val="-7"/>
        </w:rPr>
        <w:t xml:space="preserve"> </w:t>
      </w:r>
      <w:r>
        <w:rPr>
          <w:color w:val="343434"/>
        </w:rPr>
        <w:t>earn</w:t>
      </w:r>
      <w:r>
        <w:rPr>
          <w:color w:val="343434"/>
          <w:spacing w:val="-8"/>
        </w:rPr>
        <w:t xml:space="preserve"> </w:t>
      </w:r>
      <w:r>
        <w:rPr>
          <w:color w:val="343434"/>
        </w:rPr>
        <w:t>Rs</w:t>
      </w:r>
      <w:r>
        <w:rPr>
          <w:color w:val="343434"/>
          <w:spacing w:val="-7"/>
        </w:rPr>
        <w:t xml:space="preserve"> </w:t>
      </w:r>
      <w:r>
        <w:rPr>
          <w:color w:val="343434"/>
        </w:rPr>
        <w:t>2862</w:t>
      </w:r>
      <w:r>
        <w:rPr>
          <w:color w:val="343434"/>
          <w:spacing w:val="-8"/>
        </w:rPr>
        <w:t xml:space="preserve"> </w:t>
      </w:r>
      <w:r>
        <w:rPr>
          <w:color w:val="343434"/>
        </w:rPr>
        <w:t>in</w:t>
      </w:r>
      <w:r>
        <w:rPr>
          <w:color w:val="343434"/>
          <w:spacing w:val="-8"/>
        </w:rPr>
        <w:t xml:space="preserve"> </w:t>
      </w:r>
      <w:r>
        <w:rPr>
          <w:color w:val="343434"/>
        </w:rPr>
        <w:t>9</w:t>
      </w:r>
      <w:r>
        <w:rPr>
          <w:color w:val="343434"/>
          <w:spacing w:val="-8"/>
        </w:rPr>
        <w:t xml:space="preserve"> </w:t>
      </w:r>
      <w:r>
        <w:rPr>
          <w:color w:val="343434"/>
        </w:rPr>
        <w:t>days</w:t>
      </w:r>
      <w:r>
        <w:rPr>
          <w:color w:val="343434"/>
          <w:spacing w:val="-7"/>
        </w:rPr>
        <w:t xml:space="preserve"> </w:t>
      </w:r>
      <w:r>
        <w:rPr>
          <w:color w:val="343434"/>
        </w:rPr>
        <w:t>and</w:t>
      </w:r>
      <w:r>
        <w:rPr>
          <w:color w:val="343434"/>
          <w:spacing w:val="-8"/>
        </w:rPr>
        <w:t xml:space="preserve"> </w:t>
      </w:r>
      <w:r>
        <w:rPr>
          <w:color w:val="343434"/>
        </w:rPr>
        <w:t>9</w:t>
      </w:r>
      <w:r>
        <w:rPr>
          <w:color w:val="343434"/>
          <w:spacing w:val="-6"/>
        </w:rPr>
        <w:t xml:space="preserve"> </w:t>
      </w:r>
      <w:r>
        <w:rPr>
          <w:color w:val="343434"/>
        </w:rPr>
        <w:t>men</w:t>
      </w:r>
      <w:r>
        <w:rPr>
          <w:color w:val="343434"/>
          <w:spacing w:val="-6"/>
        </w:rPr>
        <w:t xml:space="preserve"> </w:t>
      </w:r>
      <w:r>
        <w:rPr>
          <w:color w:val="343434"/>
        </w:rPr>
        <w:t>and</w:t>
      </w:r>
      <w:r>
        <w:rPr>
          <w:color w:val="343434"/>
          <w:spacing w:val="-9"/>
        </w:rPr>
        <w:t xml:space="preserve"> </w:t>
      </w:r>
      <w:r>
        <w:rPr>
          <w:color w:val="343434"/>
          <w:spacing w:val="-5"/>
        </w:rPr>
        <w:t>12</w:t>
      </w:r>
    </w:p>
    <w:p w14:paraId="09D19927">
      <w:pPr>
        <w:pStyle w:val="6"/>
        <w:spacing w:before="135" w:line="352" w:lineRule="auto"/>
        <w:ind w:left="735" w:right="845"/>
      </w:pPr>
      <w:r>
        <w:rPr>
          <w:color w:val="343434"/>
        </w:rPr>
        <w:t>women</w:t>
      </w:r>
      <w:r>
        <w:rPr>
          <w:color w:val="343434"/>
          <w:spacing w:val="-15"/>
        </w:rPr>
        <w:t xml:space="preserve"> </w:t>
      </w:r>
      <w:r>
        <w:rPr>
          <w:color w:val="343434"/>
        </w:rPr>
        <w:t>can</w:t>
      </w:r>
      <w:r>
        <w:rPr>
          <w:color w:val="343434"/>
          <w:spacing w:val="-15"/>
        </w:rPr>
        <w:t xml:space="preserve"> </w:t>
      </w:r>
      <w:r>
        <w:rPr>
          <w:color w:val="343434"/>
        </w:rPr>
        <w:t>earn</w:t>
      </w:r>
      <w:r>
        <w:rPr>
          <w:color w:val="343434"/>
          <w:spacing w:val="-15"/>
        </w:rPr>
        <w:t xml:space="preserve"> </w:t>
      </w:r>
      <w:r>
        <w:rPr>
          <w:color w:val="343434"/>
        </w:rPr>
        <w:t>Rs</w:t>
      </w:r>
      <w:r>
        <w:rPr>
          <w:color w:val="343434"/>
          <w:spacing w:val="-15"/>
        </w:rPr>
        <w:t xml:space="preserve"> </w:t>
      </w:r>
      <w:r>
        <w:rPr>
          <w:color w:val="343434"/>
        </w:rPr>
        <w:t>6000</w:t>
      </w:r>
      <w:r>
        <w:rPr>
          <w:color w:val="343434"/>
          <w:spacing w:val="-15"/>
        </w:rPr>
        <w:t xml:space="preserve"> </w:t>
      </w:r>
      <w:r>
        <w:rPr>
          <w:color w:val="343434"/>
        </w:rPr>
        <w:t>in</w:t>
      </w:r>
      <w:r>
        <w:rPr>
          <w:color w:val="343434"/>
          <w:spacing w:val="-15"/>
        </w:rPr>
        <w:t xml:space="preserve"> </w:t>
      </w:r>
      <w:r>
        <w:rPr>
          <w:color w:val="343434"/>
        </w:rPr>
        <w:t>8</w:t>
      </w:r>
      <w:r>
        <w:rPr>
          <w:color w:val="343434"/>
          <w:spacing w:val="-15"/>
        </w:rPr>
        <w:t xml:space="preserve"> </w:t>
      </w:r>
      <w:r>
        <w:rPr>
          <w:color w:val="343434"/>
        </w:rPr>
        <w:t>days.</w:t>
      </w:r>
      <w:r>
        <w:rPr>
          <w:color w:val="343434"/>
          <w:spacing w:val="-15"/>
        </w:rPr>
        <w:t xml:space="preserve"> </w:t>
      </w:r>
      <w:r>
        <w:rPr>
          <w:color w:val="343434"/>
        </w:rPr>
        <w:t>In</w:t>
      </w:r>
      <w:r>
        <w:rPr>
          <w:color w:val="343434"/>
          <w:spacing w:val="-15"/>
        </w:rPr>
        <w:t xml:space="preserve"> </w:t>
      </w:r>
      <w:r>
        <w:rPr>
          <w:color w:val="343434"/>
        </w:rPr>
        <w:t>how</w:t>
      </w:r>
      <w:r>
        <w:rPr>
          <w:color w:val="343434"/>
          <w:spacing w:val="-15"/>
        </w:rPr>
        <w:t xml:space="preserve"> </w:t>
      </w:r>
      <w:r>
        <w:rPr>
          <w:color w:val="343434"/>
        </w:rPr>
        <w:t>many</w:t>
      </w:r>
      <w:r>
        <w:rPr>
          <w:color w:val="343434"/>
          <w:spacing w:val="-15"/>
        </w:rPr>
        <w:t xml:space="preserve"> </w:t>
      </w:r>
      <w:r>
        <w:rPr>
          <w:color w:val="343434"/>
        </w:rPr>
        <w:t>days</w:t>
      </w:r>
      <w:r>
        <w:rPr>
          <w:color w:val="343434"/>
          <w:spacing w:val="-14"/>
        </w:rPr>
        <w:t xml:space="preserve"> </w:t>
      </w:r>
      <w:r>
        <w:rPr>
          <w:color w:val="343434"/>
        </w:rPr>
        <w:t>can</w:t>
      </w:r>
      <w:r>
        <w:rPr>
          <w:color w:val="343434"/>
          <w:spacing w:val="-15"/>
        </w:rPr>
        <w:t xml:space="preserve"> </w:t>
      </w:r>
      <w:r>
        <w:rPr>
          <w:color w:val="343434"/>
        </w:rPr>
        <w:t>7</w:t>
      </w:r>
      <w:r>
        <w:rPr>
          <w:color w:val="343434"/>
          <w:spacing w:val="-15"/>
        </w:rPr>
        <w:t xml:space="preserve"> </w:t>
      </w:r>
      <w:r>
        <w:rPr>
          <w:color w:val="343434"/>
        </w:rPr>
        <w:t>men</w:t>
      </w:r>
      <w:r>
        <w:rPr>
          <w:color w:val="343434"/>
          <w:spacing w:val="-15"/>
        </w:rPr>
        <w:t xml:space="preserve"> </w:t>
      </w:r>
      <w:r>
        <w:rPr>
          <w:color w:val="343434"/>
        </w:rPr>
        <w:t>and</w:t>
      </w:r>
      <w:r>
        <w:rPr>
          <w:color w:val="343434"/>
          <w:spacing w:val="-15"/>
        </w:rPr>
        <w:t xml:space="preserve"> </w:t>
      </w:r>
      <w:r>
        <w:rPr>
          <w:color w:val="343434"/>
        </w:rPr>
        <w:t>9</w:t>
      </w:r>
      <w:r>
        <w:rPr>
          <w:color w:val="343434"/>
          <w:spacing w:val="-15"/>
        </w:rPr>
        <w:t xml:space="preserve"> </w:t>
      </w:r>
      <w:r>
        <w:rPr>
          <w:color w:val="343434"/>
        </w:rPr>
        <w:t>women</w:t>
      </w:r>
      <w:r>
        <w:rPr>
          <w:color w:val="343434"/>
          <w:spacing w:val="-15"/>
        </w:rPr>
        <w:t xml:space="preserve"> </w:t>
      </w:r>
      <w:r>
        <w:rPr>
          <w:color w:val="343434"/>
        </w:rPr>
        <w:t>earn Rs 11,991?</w:t>
      </w:r>
    </w:p>
    <w:p w14:paraId="0C618242">
      <w:pPr>
        <w:pStyle w:val="10"/>
        <w:numPr>
          <w:ilvl w:val="0"/>
          <w:numId w:val="2"/>
        </w:numPr>
        <w:tabs>
          <w:tab w:val="left" w:pos="1450"/>
        </w:tabs>
        <w:spacing w:before="134" w:after="0" w:line="251" w:lineRule="exact"/>
        <w:ind w:left="1450" w:right="0" w:hanging="355"/>
        <w:jc w:val="left"/>
        <w:rPr>
          <w:sz w:val="21"/>
        </w:rPr>
      </w:pPr>
      <w:r>
        <w:rPr>
          <w:color w:val="343434"/>
          <w:sz w:val="21"/>
        </w:rPr>
        <w:t>21</w:t>
      </w:r>
      <w:r>
        <w:rPr>
          <w:color w:val="343434"/>
          <w:spacing w:val="-5"/>
          <w:sz w:val="21"/>
        </w:rPr>
        <w:t xml:space="preserve"> </w:t>
      </w:r>
      <w:r>
        <w:rPr>
          <w:color w:val="343434"/>
          <w:spacing w:val="-4"/>
          <w:sz w:val="21"/>
        </w:rPr>
        <w:t>days</w:t>
      </w:r>
    </w:p>
    <w:p w14:paraId="1D1D747F">
      <w:pPr>
        <w:pStyle w:val="10"/>
        <w:numPr>
          <w:ilvl w:val="0"/>
          <w:numId w:val="2"/>
        </w:numPr>
        <w:tabs>
          <w:tab w:val="left" w:pos="1450"/>
        </w:tabs>
        <w:spacing w:before="0" w:after="0" w:line="247" w:lineRule="exact"/>
        <w:ind w:left="1450" w:right="0" w:hanging="355"/>
        <w:jc w:val="left"/>
        <w:rPr>
          <w:sz w:val="21"/>
        </w:rPr>
      </w:pPr>
      <w:r>
        <w:rPr>
          <w:color w:val="343434"/>
          <w:sz w:val="21"/>
        </w:rPr>
        <w:t>19</w:t>
      </w:r>
      <w:r>
        <w:rPr>
          <w:color w:val="343434"/>
          <w:spacing w:val="-5"/>
          <w:sz w:val="21"/>
        </w:rPr>
        <w:t xml:space="preserve"> </w:t>
      </w:r>
      <w:r>
        <w:rPr>
          <w:color w:val="343434"/>
          <w:spacing w:val="-4"/>
          <w:sz w:val="21"/>
        </w:rPr>
        <w:t>days</w:t>
      </w:r>
    </w:p>
    <w:p w14:paraId="30B2BAC8">
      <w:pPr>
        <w:pStyle w:val="10"/>
        <w:numPr>
          <w:ilvl w:val="0"/>
          <w:numId w:val="2"/>
        </w:numPr>
        <w:tabs>
          <w:tab w:val="left" w:pos="1450"/>
        </w:tabs>
        <w:spacing w:before="0" w:after="0" w:line="246" w:lineRule="exact"/>
        <w:ind w:left="1450" w:right="0" w:hanging="355"/>
        <w:jc w:val="left"/>
        <w:rPr>
          <w:sz w:val="21"/>
        </w:rPr>
      </w:pPr>
      <w:r>
        <w:rPr>
          <w:color w:val="343434"/>
          <w:sz w:val="21"/>
        </w:rPr>
        <w:t>20</w:t>
      </w:r>
      <w:r>
        <w:rPr>
          <w:color w:val="343434"/>
          <w:spacing w:val="-5"/>
          <w:sz w:val="21"/>
        </w:rPr>
        <w:t xml:space="preserve"> </w:t>
      </w:r>
      <w:r>
        <w:rPr>
          <w:color w:val="343434"/>
          <w:spacing w:val="-4"/>
          <w:sz w:val="21"/>
        </w:rPr>
        <w:t>days</w:t>
      </w:r>
    </w:p>
    <w:p w14:paraId="04277418">
      <w:pPr>
        <w:pStyle w:val="10"/>
        <w:numPr>
          <w:ilvl w:val="0"/>
          <w:numId w:val="2"/>
        </w:numPr>
        <w:tabs>
          <w:tab w:val="left" w:pos="1450"/>
        </w:tabs>
        <w:spacing w:before="0" w:after="0" w:line="250" w:lineRule="exact"/>
        <w:ind w:left="1450" w:right="0" w:hanging="355"/>
        <w:jc w:val="left"/>
        <w:rPr>
          <w:sz w:val="21"/>
        </w:rPr>
      </w:pPr>
      <w:r>
        <w:rPr>
          <w:color w:val="343434"/>
          <w:sz w:val="21"/>
        </w:rPr>
        <w:t>17</w:t>
      </w:r>
      <w:r>
        <w:rPr>
          <w:color w:val="343434"/>
          <w:spacing w:val="-5"/>
          <w:sz w:val="21"/>
        </w:rPr>
        <w:t xml:space="preserve"> </w:t>
      </w:r>
      <w:r>
        <w:rPr>
          <w:color w:val="343434"/>
          <w:spacing w:val="-4"/>
          <w:sz w:val="21"/>
        </w:rPr>
        <w:t>days</w:t>
      </w:r>
    </w:p>
    <w:p w14:paraId="77DB2F6E">
      <w:pPr>
        <w:pStyle w:val="6"/>
        <w:spacing w:before="139"/>
        <w:rPr>
          <w:sz w:val="17"/>
        </w:rPr>
      </w:pPr>
    </w:p>
    <w:p w14:paraId="0B364861">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62047CDC">
      <w:pPr>
        <w:pStyle w:val="6"/>
        <w:spacing w:before="5"/>
        <w:rPr>
          <w:rFonts w:ascii="Arial"/>
          <w:b/>
          <w:sz w:val="17"/>
        </w:rPr>
      </w:pPr>
    </w:p>
    <w:p w14:paraId="5943B596">
      <w:pPr>
        <w:pStyle w:val="2"/>
      </w:pPr>
      <w:r>
        <w:rPr>
          <w:color w:val="19212D"/>
        </w:rPr>
        <w:t xml:space="preserve">Question </w:t>
      </w:r>
      <w:r>
        <w:rPr>
          <w:color w:val="19212D"/>
          <w:spacing w:val="-10"/>
        </w:rPr>
        <w:t>3</w:t>
      </w:r>
    </w:p>
    <w:p w14:paraId="4478047F">
      <w:pPr>
        <w:spacing w:before="213"/>
        <w:ind w:left="732" w:right="0" w:firstLine="0"/>
        <w:jc w:val="left"/>
        <w:rPr>
          <w:sz w:val="21"/>
        </w:rPr>
      </w:pPr>
      <w:r>
        <w:rPr>
          <w:sz w:val="21"/>
        </w:rPr>
        <mc:AlternateContent>
          <mc:Choice Requires="wps">
            <w:drawing>
              <wp:anchor distT="0" distB="0" distL="0" distR="0" simplePos="0" relativeHeight="251675648" behindDoc="1" locked="0" layoutInCell="1" allowOverlap="1">
                <wp:simplePos x="0" y="0"/>
                <wp:positionH relativeFrom="page">
                  <wp:posOffset>916305</wp:posOffset>
                </wp:positionH>
                <wp:positionV relativeFrom="paragraph">
                  <wp:posOffset>137160</wp:posOffset>
                </wp:positionV>
                <wp:extent cx="774065" cy="157480"/>
                <wp:effectExtent l="0" t="0" r="0" b="0"/>
                <wp:wrapNone/>
                <wp:docPr id="11" name="Textbox 11"/>
                <wp:cNvGraphicFramePr/>
                <a:graphic xmlns:a="http://schemas.openxmlformats.org/drawingml/2006/main">
                  <a:graphicData uri="http://schemas.microsoft.com/office/word/2010/wordprocessingShape">
                    <wps:wsp>
                      <wps:cNvSpPr txBox="1"/>
                      <wps:spPr>
                        <a:xfrm>
                          <a:off x="0" y="0"/>
                          <a:ext cx="774065" cy="157480"/>
                        </a:xfrm>
                        <a:prstGeom prst="rect">
                          <a:avLst/>
                        </a:prstGeom>
                      </wps:spPr>
                      <wps:txbx>
                        <w:txbxContent>
                          <w:p w14:paraId="701CA308">
                            <w:pPr>
                              <w:spacing w:before="0" w:line="248" w:lineRule="exact"/>
                              <w:ind w:left="0" w:right="0" w:firstLine="0"/>
                              <w:jc w:val="left"/>
                              <w:rPr>
                                <w:b/>
                                <w:sz w:val="21"/>
                              </w:rPr>
                            </w:pPr>
                            <w:r>
                              <w:rPr>
                                <w:b/>
                                <w:color w:val="343434"/>
                                <w:spacing w:val="-4"/>
                                <w:sz w:val="21"/>
                              </w:rPr>
                              <w:t>Question</w:t>
                            </w:r>
                            <w:r>
                              <w:rPr>
                                <w:b/>
                                <w:color w:val="343434"/>
                                <w:spacing w:val="-5"/>
                                <w:sz w:val="21"/>
                              </w:rPr>
                              <w:t xml:space="preserve"> </w:t>
                            </w:r>
                            <w:r>
                              <w:rPr>
                                <w:b/>
                                <w:color w:val="343434"/>
                                <w:spacing w:val="-4"/>
                                <w:sz w:val="21"/>
                              </w:rPr>
                              <w:t>10</w:t>
                            </w:r>
                            <w:r>
                              <w:rPr>
                                <w:b/>
                                <w:color w:val="343434"/>
                                <w:spacing w:val="-5"/>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11" o:spid="_x0000_s1026" o:spt="202" type="#_x0000_t202" style="position:absolute;left:0pt;margin-left:72.15pt;margin-top:10.8pt;height:12.4pt;width:60.95pt;mso-position-horizontal-relative:page;z-index:-251640832;mso-width-relative:page;mso-height-relative:page;" filled="f" stroked="f" coordsize="21600,21600" o:gfxdata="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n&#10;kQxH1wAAAAkBAAAPAAAAAAAAAAEAIAAAACIAAABkcnMvZG93bnJldi54bWxQSwECFAAUAAAACACH&#10;TuJAyaNukbMBAAB1AwAADgAAAAAAAAABACAAAAAmAQAAZHJzL2Uyb0RvYy54bWxQSwUGAAAAAAYA&#10;BgBZAQAASwUAAAAA&#10;">
                <v:fill on="f" focussize="0,0"/>
                <v:stroke on="f"/>
                <v:imagedata o:title=""/>
                <o:lock v:ext="edit" aspectratio="f"/>
                <v:textbox inset="0mm,0mm,0mm,0mm">
                  <w:txbxContent>
                    <w:p w14:paraId="701CA308">
                      <w:pPr>
                        <w:spacing w:before="0" w:line="248" w:lineRule="exact"/>
                        <w:ind w:left="0" w:right="0" w:firstLine="0"/>
                        <w:jc w:val="left"/>
                        <w:rPr>
                          <w:b/>
                          <w:sz w:val="21"/>
                        </w:rPr>
                      </w:pPr>
                      <w:r>
                        <w:rPr>
                          <w:b/>
                          <w:color w:val="343434"/>
                          <w:spacing w:val="-4"/>
                          <w:sz w:val="21"/>
                        </w:rPr>
                        <w:t>Question</w:t>
                      </w:r>
                      <w:r>
                        <w:rPr>
                          <w:b/>
                          <w:color w:val="343434"/>
                          <w:spacing w:val="-5"/>
                          <w:sz w:val="21"/>
                        </w:rPr>
                        <w:t xml:space="preserve"> </w:t>
                      </w:r>
                      <w:r>
                        <w:rPr>
                          <w:b/>
                          <w:color w:val="343434"/>
                          <w:spacing w:val="-4"/>
                          <w:sz w:val="21"/>
                        </w:rPr>
                        <w:t>10</w:t>
                      </w:r>
                      <w:r>
                        <w:rPr>
                          <w:b/>
                          <w:color w:val="343434"/>
                          <w:spacing w:val="-5"/>
                          <w:sz w:val="21"/>
                        </w:rPr>
                        <w:t xml:space="preserve"> </w:t>
                      </w:r>
                      <w:r>
                        <w:rPr>
                          <w:b/>
                          <w:color w:val="343434"/>
                          <w:spacing w:val="-10"/>
                          <w:sz w:val="21"/>
                        </w:rPr>
                        <w:t>:</w:t>
                      </w:r>
                    </w:p>
                  </w:txbxContent>
                </v:textbox>
              </v:shape>
            </w:pict>
          </mc:Fallback>
        </mc:AlternateContent>
      </w:r>
      <w:r>
        <w:rPr>
          <w:position w:val="-6"/>
        </w:rPr>
        <w:drawing>
          <wp:inline distT="0" distB="0" distL="0" distR="0">
            <wp:extent cx="789940" cy="17018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2" cstate="print"/>
                    <a:stretch>
                      <a:fillRect/>
                    </a:stretch>
                  </pic:blipFill>
                  <pic:spPr>
                    <a:xfrm>
                      <a:off x="0" y="0"/>
                      <a:ext cx="790397" cy="170684"/>
                    </a:xfrm>
                    <a:prstGeom prst="rect">
                      <a:avLst/>
                    </a:prstGeom>
                  </pic:spPr>
                </pic:pic>
              </a:graphicData>
            </a:graphic>
          </wp:inline>
        </w:drawing>
      </w:r>
      <w:r>
        <w:rPr>
          <w:color w:val="343434"/>
          <w:spacing w:val="-6"/>
          <w:sz w:val="21"/>
        </w:rPr>
        <w:t>A</w:t>
      </w:r>
      <w:r>
        <w:rPr>
          <w:color w:val="343434"/>
          <w:spacing w:val="-11"/>
          <w:sz w:val="21"/>
        </w:rPr>
        <w:t xml:space="preserve"> </w:t>
      </w:r>
      <w:r>
        <w:rPr>
          <w:color w:val="343434"/>
          <w:spacing w:val="-6"/>
          <w:sz w:val="21"/>
        </w:rPr>
        <w:t>sum</w:t>
      </w:r>
      <w:r>
        <w:rPr>
          <w:color w:val="343434"/>
          <w:spacing w:val="-1"/>
          <w:sz w:val="21"/>
        </w:rPr>
        <w:t xml:space="preserve"> </w:t>
      </w:r>
      <w:r>
        <w:rPr>
          <w:color w:val="343434"/>
          <w:spacing w:val="-6"/>
          <w:sz w:val="21"/>
        </w:rPr>
        <w:t>of</w:t>
      </w:r>
      <w:r>
        <w:rPr>
          <w:color w:val="343434"/>
          <w:spacing w:val="-5"/>
          <w:sz w:val="21"/>
        </w:rPr>
        <w:t xml:space="preserve"> </w:t>
      </w:r>
      <w:r>
        <w:rPr>
          <w:color w:val="343434"/>
          <w:spacing w:val="-6"/>
          <w:sz w:val="21"/>
        </w:rPr>
        <w:t>money</w:t>
      </w:r>
      <w:r>
        <w:rPr>
          <w:color w:val="343434"/>
          <w:spacing w:val="-8"/>
          <w:sz w:val="21"/>
        </w:rPr>
        <w:t xml:space="preserve"> </w:t>
      </w:r>
      <w:r>
        <w:rPr>
          <w:color w:val="343434"/>
          <w:spacing w:val="-6"/>
          <w:sz w:val="21"/>
        </w:rPr>
        <w:t>invested</w:t>
      </w:r>
      <w:r>
        <w:rPr>
          <w:color w:val="343434"/>
          <w:spacing w:val="-5"/>
          <w:sz w:val="21"/>
        </w:rPr>
        <w:t xml:space="preserve"> </w:t>
      </w:r>
      <w:r>
        <w:rPr>
          <w:color w:val="343434"/>
          <w:spacing w:val="-6"/>
          <w:sz w:val="21"/>
        </w:rPr>
        <w:t>at simple</w:t>
      </w:r>
      <w:r>
        <w:rPr>
          <w:color w:val="343434"/>
          <w:spacing w:val="-5"/>
          <w:sz w:val="21"/>
        </w:rPr>
        <w:t xml:space="preserve"> </w:t>
      </w:r>
      <w:r>
        <w:rPr>
          <w:color w:val="343434"/>
          <w:spacing w:val="-6"/>
          <w:sz w:val="21"/>
        </w:rPr>
        <w:t>interest amounts to</w:t>
      </w:r>
      <w:r>
        <w:rPr>
          <w:color w:val="343434"/>
          <w:spacing w:val="-7"/>
          <w:sz w:val="21"/>
        </w:rPr>
        <w:t xml:space="preserve"> </w:t>
      </w:r>
      <w:r>
        <w:rPr>
          <w:color w:val="343434"/>
          <w:spacing w:val="-6"/>
          <w:sz w:val="21"/>
        </w:rPr>
        <w:t>₹1,770</w:t>
      </w:r>
      <w:r>
        <w:rPr>
          <w:color w:val="343434"/>
          <w:spacing w:val="-7"/>
          <w:sz w:val="21"/>
        </w:rPr>
        <w:t xml:space="preserve"> </w:t>
      </w:r>
      <w:r>
        <w:rPr>
          <w:color w:val="343434"/>
          <w:spacing w:val="-6"/>
          <w:sz w:val="21"/>
        </w:rPr>
        <w:t>in 3</w:t>
      </w:r>
      <w:r>
        <w:rPr>
          <w:color w:val="343434"/>
          <w:spacing w:val="-8"/>
          <w:sz w:val="21"/>
        </w:rPr>
        <w:t xml:space="preserve"> </w:t>
      </w:r>
      <w:r>
        <w:rPr>
          <w:color w:val="343434"/>
          <w:spacing w:val="-6"/>
          <w:sz w:val="21"/>
        </w:rPr>
        <w:t>years</w:t>
      </w:r>
      <w:r>
        <w:rPr>
          <w:color w:val="343434"/>
          <w:spacing w:val="-4"/>
          <w:sz w:val="21"/>
        </w:rPr>
        <w:t xml:space="preserve"> </w:t>
      </w:r>
      <w:r>
        <w:rPr>
          <w:color w:val="343434"/>
          <w:spacing w:val="-6"/>
          <w:sz w:val="21"/>
        </w:rPr>
        <w:t>and to</w:t>
      </w:r>
    </w:p>
    <w:p w14:paraId="0C5FA659">
      <w:pPr>
        <w:spacing w:before="148"/>
        <w:ind w:left="735" w:right="0" w:firstLine="0"/>
        <w:jc w:val="left"/>
        <w:rPr>
          <w:sz w:val="21"/>
        </w:rPr>
      </w:pPr>
      <w:r>
        <w:rPr>
          <w:color w:val="343434"/>
          <w:spacing w:val="-10"/>
          <w:sz w:val="21"/>
        </w:rPr>
        <w:t>₹2,130</w:t>
      </w:r>
      <w:r>
        <w:rPr>
          <w:color w:val="343434"/>
          <w:spacing w:val="-4"/>
          <w:sz w:val="21"/>
        </w:rPr>
        <w:t xml:space="preserve"> </w:t>
      </w:r>
      <w:r>
        <w:rPr>
          <w:color w:val="343434"/>
          <w:spacing w:val="-10"/>
          <w:sz w:val="21"/>
        </w:rPr>
        <w:t>in</w:t>
      </w:r>
      <w:r>
        <w:rPr>
          <w:color w:val="343434"/>
          <w:spacing w:val="-7"/>
          <w:sz w:val="21"/>
        </w:rPr>
        <w:t xml:space="preserve"> </w:t>
      </w:r>
      <w:r>
        <w:rPr>
          <w:color w:val="343434"/>
          <w:spacing w:val="-10"/>
          <w:sz w:val="21"/>
        </w:rPr>
        <w:t>7</w:t>
      </w:r>
      <w:r>
        <w:rPr>
          <w:color w:val="343434"/>
          <w:spacing w:val="-7"/>
          <w:sz w:val="21"/>
        </w:rPr>
        <w:t xml:space="preserve"> </w:t>
      </w:r>
      <w:r>
        <w:rPr>
          <w:color w:val="343434"/>
          <w:spacing w:val="-10"/>
          <w:sz w:val="21"/>
        </w:rPr>
        <w:t>years.</w:t>
      </w:r>
      <w:r>
        <w:rPr>
          <w:color w:val="343434"/>
          <w:spacing w:val="-6"/>
          <w:sz w:val="21"/>
        </w:rPr>
        <w:t xml:space="preserve"> </w:t>
      </w:r>
      <w:r>
        <w:rPr>
          <w:color w:val="343434"/>
          <w:spacing w:val="-10"/>
          <w:sz w:val="21"/>
        </w:rPr>
        <w:t>How</w:t>
      </w:r>
      <w:r>
        <w:rPr>
          <w:color w:val="343434"/>
          <w:spacing w:val="-2"/>
          <w:sz w:val="21"/>
        </w:rPr>
        <w:t xml:space="preserve"> </w:t>
      </w:r>
      <w:r>
        <w:rPr>
          <w:color w:val="343434"/>
          <w:spacing w:val="-10"/>
          <w:sz w:val="21"/>
        </w:rPr>
        <w:t>much</w:t>
      </w:r>
      <w:r>
        <w:rPr>
          <w:color w:val="343434"/>
          <w:spacing w:val="-2"/>
          <w:sz w:val="21"/>
        </w:rPr>
        <w:t xml:space="preserve"> </w:t>
      </w:r>
      <w:r>
        <w:rPr>
          <w:color w:val="343434"/>
          <w:spacing w:val="-10"/>
          <w:sz w:val="21"/>
        </w:rPr>
        <w:t>is</w:t>
      </w:r>
      <w:r>
        <w:rPr>
          <w:color w:val="343434"/>
          <w:spacing w:val="-7"/>
          <w:sz w:val="21"/>
        </w:rPr>
        <w:t xml:space="preserve"> </w:t>
      </w:r>
      <w:r>
        <w:rPr>
          <w:color w:val="343434"/>
          <w:spacing w:val="-10"/>
          <w:sz w:val="21"/>
        </w:rPr>
        <w:t>the</w:t>
      </w:r>
      <w:r>
        <w:rPr>
          <w:color w:val="343434"/>
          <w:spacing w:val="-7"/>
          <w:sz w:val="21"/>
        </w:rPr>
        <w:t xml:space="preserve"> </w:t>
      </w:r>
      <w:r>
        <w:rPr>
          <w:color w:val="343434"/>
          <w:spacing w:val="-10"/>
          <w:sz w:val="21"/>
        </w:rPr>
        <w:t>sum</w:t>
      </w:r>
      <w:r>
        <w:rPr>
          <w:color w:val="343434"/>
          <w:spacing w:val="-1"/>
          <w:sz w:val="21"/>
        </w:rPr>
        <w:t xml:space="preserve"> </w:t>
      </w:r>
      <w:r>
        <w:rPr>
          <w:color w:val="343434"/>
          <w:spacing w:val="-10"/>
          <w:sz w:val="21"/>
        </w:rPr>
        <w:t>invested?</w:t>
      </w:r>
    </w:p>
    <w:p w14:paraId="60546985">
      <w:pPr>
        <w:pStyle w:val="6"/>
        <w:spacing w:before="21"/>
        <w:rPr>
          <w:sz w:val="21"/>
        </w:rPr>
      </w:pPr>
    </w:p>
    <w:p w14:paraId="1FF46181">
      <w:pPr>
        <w:pStyle w:val="10"/>
        <w:numPr>
          <w:ilvl w:val="0"/>
          <w:numId w:val="3"/>
        </w:numPr>
        <w:tabs>
          <w:tab w:val="left" w:pos="730"/>
        </w:tabs>
        <w:spacing w:before="0" w:after="0" w:line="251" w:lineRule="exact"/>
        <w:ind w:left="730" w:right="0" w:hanging="355"/>
        <w:jc w:val="left"/>
        <w:rPr>
          <w:sz w:val="21"/>
        </w:rPr>
      </w:pPr>
      <w:r>
        <w:rPr>
          <w:color w:val="343434"/>
          <w:spacing w:val="-2"/>
          <w:sz w:val="21"/>
        </w:rPr>
        <w:t>₹1,600</w:t>
      </w:r>
    </w:p>
    <w:p w14:paraId="2C7A908D">
      <w:pPr>
        <w:pStyle w:val="10"/>
        <w:numPr>
          <w:ilvl w:val="0"/>
          <w:numId w:val="3"/>
        </w:numPr>
        <w:tabs>
          <w:tab w:val="left" w:pos="730"/>
        </w:tabs>
        <w:spacing w:before="0" w:after="0" w:line="249" w:lineRule="exact"/>
        <w:ind w:left="730" w:right="0" w:hanging="355"/>
        <w:jc w:val="left"/>
        <w:rPr>
          <w:sz w:val="21"/>
        </w:rPr>
      </w:pPr>
      <w:r>
        <w:rPr>
          <w:color w:val="343434"/>
          <w:spacing w:val="-2"/>
          <w:sz w:val="21"/>
        </w:rPr>
        <w:t>₹1,480</w:t>
      </w:r>
    </w:p>
    <w:p w14:paraId="6497FCD4">
      <w:pPr>
        <w:pStyle w:val="10"/>
        <w:numPr>
          <w:ilvl w:val="0"/>
          <w:numId w:val="3"/>
        </w:numPr>
        <w:tabs>
          <w:tab w:val="left" w:pos="730"/>
        </w:tabs>
        <w:spacing w:before="0" w:after="0" w:line="247" w:lineRule="exact"/>
        <w:ind w:left="730" w:right="0" w:hanging="355"/>
        <w:jc w:val="left"/>
        <w:rPr>
          <w:sz w:val="21"/>
        </w:rPr>
      </w:pPr>
      <w:r>
        <w:rPr>
          <w:color w:val="343434"/>
          <w:spacing w:val="-2"/>
          <w:sz w:val="21"/>
        </w:rPr>
        <w:t>₹1,740</w:t>
      </w:r>
    </w:p>
    <w:p w14:paraId="43D8A6C6">
      <w:pPr>
        <w:pStyle w:val="10"/>
        <w:numPr>
          <w:ilvl w:val="0"/>
          <w:numId w:val="3"/>
        </w:numPr>
        <w:tabs>
          <w:tab w:val="left" w:pos="730"/>
        </w:tabs>
        <w:spacing w:before="0" w:after="0" w:line="250" w:lineRule="exact"/>
        <w:ind w:left="730" w:right="0" w:hanging="355"/>
        <w:jc w:val="left"/>
        <w:rPr>
          <w:sz w:val="21"/>
        </w:rPr>
      </w:pPr>
      <w:r>
        <w:rPr>
          <w:color w:val="343434"/>
          <w:spacing w:val="-2"/>
          <w:sz w:val="21"/>
        </w:rPr>
        <w:t>₹1.500</w:t>
      </w:r>
    </w:p>
    <w:p w14:paraId="52648773">
      <w:pPr>
        <w:pStyle w:val="6"/>
        <w:spacing w:before="139"/>
        <w:rPr>
          <w:sz w:val="17"/>
        </w:rPr>
      </w:pPr>
    </w:p>
    <w:p w14:paraId="11F69F7F">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4A97DD2D">
      <w:pPr>
        <w:pStyle w:val="6"/>
        <w:spacing w:before="5"/>
        <w:rPr>
          <w:rFonts w:ascii="Arial"/>
          <w:b/>
          <w:sz w:val="17"/>
        </w:rPr>
      </w:pPr>
    </w:p>
    <w:p w14:paraId="652F3ED0">
      <w:pPr>
        <w:pStyle w:val="2"/>
      </w:pPr>
      <w:r>
        <w:rPr>
          <w:color w:val="19212D"/>
        </w:rPr>
        <w:t xml:space="preserve">Question </w:t>
      </w:r>
      <w:r>
        <w:rPr>
          <w:color w:val="19212D"/>
          <w:spacing w:val="-10"/>
        </w:rPr>
        <w:t>4</w:t>
      </w:r>
    </w:p>
    <w:p w14:paraId="5F1549F1">
      <w:pPr>
        <w:pStyle w:val="6"/>
        <w:spacing w:before="211" w:line="340" w:lineRule="auto"/>
        <w:ind w:left="735" w:right="845" w:hanging="3"/>
      </w:pPr>
      <w:r>
        <mc:AlternateContent>
          <mc:Choice Requires="wps">
            <w:drawing>
              <wp:anchor distT="0" distB="0" distL="0" distR="0" simplePos="0" relativeHeight="251675648" behindDoc="1" locked="0" layoutInCell="1" allowOverlap="1">
                <wp:simplePos x="0" y="0"/>
                <wp:positionH relativeFrom="page">
                  <wp:posOffset>916305</wp:posOffset>
                </wp:positionH>
                <wp:positionV relativeFrom="paragraph">
                  <wp:posOffset>137160</wp:posOffset>
                </wp:positionV>
                <wp:extent cx="808355" cy="179070"/>
                <wp:effectExtent l="0" t="0" r="0" b="0"/>
                <wp:wrapNone/>
                <wp:docPr id="13" name="Textbox 13"/>
                <wp:cNvGraphicFramePr/>
                <a:graphic xmlns:a="http://schemas.openxmlformats.org/drawingml/2006/main">
                  <a:graphicData uri="http://schemas.microsoft.com/office/word/2010/wordprocessingShape">
                    <wps:wsp>
                      <wps:cNvSpPr txBox="1"/>
                      <wps:spPr>
                        <a:xfrm>
                          <a:off x="0" y="0"/>
                          <a:ext cx="808355" cy="179070"/>
                        </a:xfrm>
                        <a:prstGeom prst="rect">
                          <a:avLst/>
                        </a:prstGeom>
                      </wps:spPr>
                      <wps:txbx>
                        <w:txbxContent>
                          <w:p w14:paraId="62F173E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4</w:t>
                            </w:r>
                            <w:r>
                              <w:rPr>
                                <w:b/>
                                <w:color w:val="343434"/>
                                <w:spacing w:val="-10"/>
                                <w:sz w:val="24"/>
                              </w:rPr>
                              <w:t xml:space="preserve"> :</w:t>
                            </w:r>
                          </w:p>
                        </w:txbxContent>
                      </wps:txbx>
                      <wps:bodyPr wrap="square" lIns="0" tIns="0" rIns="0" bIns="0" rtlCol="0">
                        <a:noAutofit/>
                      </wps:bodyPr>
                    </wps:wsp>
                  </a:graphicData>
                </a:graphic>
              </wp:anchor>
            </w:drawing>
          </mc:Choice>
          <mc:Fallback>
            <w:pict>
              <v:shape id="Textbox 13" o:spid="_x0000_s1026" o:spt="202" type="#_x0000_t202" style="position:absolute;left:0pt;margin-left:72.15pt;margin-top:10.8pt;height:14.1pt;width:63.65pt;mso-position-horizontal-relative:page;z-index:-251640832;mso-width-relative:page;mso-height-relative:page;" filled="f" stroked="f" coordsize="21600,21600" o:gfxdata="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7AV3dgAAAAJAQAADwAAAAAAAAABACAAAAAiAAAAZHJzL2Rvd25yZXYueG1sUEsBAhQAFAAAAAgA&#10;h07iQIXzdy2zAQAAdQMAAA4AAAAAAAAAAQAgAAAAJwEAAGRycy9lMm9Eb2MueG1sUEsFBgAAAAAG&#10;AAYAWQEAAEwFAAAAAA==&#10;">
                <v:fill on="f" focussize="0,0"/>
                <v:stroke on="f"/>
                <v:imagedata o:title=""/>
                <o:lock v:ext="edit" aspectratio="f"/>
                <v:textbox inset="0mm,0mm,0mm,0mm">
                  <w:txbxContent>
                    <w:p w14:paraId="62F173E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4</w:t>
                      </w:r>
                      <w:r>
                        <w:rPr>
                          <w:b/>
                          <w:color w:val="343434"/>
                          <w:spacing w:val="-10"/>
                          <w:sz w:val="24"/>
                        </w:rPr>
                        <w:t xml:space="preserve"> :</w:t>
                      </w:r>
                    </w:p>
                  </w:txbxContent>
                </v:textbox>
              </v:shape>
            </w:pict>
          </mc:Fallback>
        </mc:AlternateContent>
      </w:r>
      <w:r>
        <w:rPr>
          <w:position w:val="-7"/>
        </w:rPr>
        <w:drawing>
          <wp:inline distT="0" distB="0" distL="0" distR="0">
            <wp:extent cx="829945" cy="19177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3" cstate="print"/>
                    <a:stretch>
                      <a:fillRect/>
                    </a:stretch>
                  </pic:blipFill>
                  <pic:spPr>
                    <a:xfrm>
                      <a:off x="0" y="0"/>
                      <a:ext cx="830021" cy="192227"/>
                    </a:xfrm>
                    <a:prstGeom prst="rect">
                      <a:avLst/>
                    </a:prstGeom>
                  </pic:spPr>
                </pic:pic>
              </a:graphicData>
            </a:graphic>
          </wp:inline>
        </w:drawing>
      </w:r>
      <w:r>
        <w:rPr>
          <w:color w:val="343434"/>
        </w:rPr>
        <w:t>Two</w:t>
      </w:r>
      <w:r>
        <w:rPr>
          <w:color w:val="343434"/>
          <w:spacing w:val="-15"/>
        </w:rPr>
        <w:t xml:space="preserve"> </w:t>
      </w:r>
      <w:r>
        <w:rPr>
          <w:color w:val="343434"/>
        </w:rPr>
        <w:t>successive</w:t>
      </w:r>
      <w:r>
        <w:rPr>
          <w:color w:val="343434"/>
          <w:spacing w:val="-15"/>
        </w:rPr>
        <w:t xml:space="preserve"> </w:t>
      </w:r>
      <w:r>
        <w:rPr>
          <w:color w:val="343434"/>
        </w:rPr>
        <w:t>discounts</w:t>
      </w:r>
      <w:r>
        <w:rPr>
          <w:color w:val="343434"/>
          <w:spacing w:val="-15"/>
        </w:rPr>
        <w:t xml:space="preserve"> </w:t>
      </w:r>
      <w:r>
        <w:rPr>
          <w:color w:val="343434"/>
        </w:rPr>
        <w:t>are</w:t>
      </w:r>
      <w:r>
        <w:rPr>
          <w:color w:val="343434"/>
          <w:spacing w:val="-15"/>
        </w:rPr>
        <w:t xml:space="preserve"> </w:t>
      </w:r>
      <w:r>
        <w:rPr>
          <w:color w:val="343434"/>
        </w:rPr>
        <w:t>given</w:t>
      </w:r>
      <w:r>
        <w:rPr>
          <w:color w:val="343434"/>
          <w:spacing w:val="-15"/>
        </w:rPr>
        <w:t xml:space="preserve"> </w:t>
      </w:r>
      <w:r>
        <w:rPr>
          <w:color w:val="343434"/>
        </w:rPr>
        <w:t>on</w:t>
      </w:r>
      <w:r>
        <w:rPr>
          <w:color w:val="343434"/>
          <w:spacing w:val="-15"/>
        </w:rPr>
        <w:t xml:space="preserve"> </w:t>
      </w:r>
      <w:r>
        <w:rPr>
          <w:color w:val="343434"/>
        </w:rPr>
        <w:t>an</w:t>
      </w:r>
      <w:r>
        <w:rPr>
          <w:color w:val="343434"/>
          <w:spacing w:val="-15"/>
        </w:rPr>
        <w:t xml:space="preserve"> </w:t>
      </w:r>
      <w:r>
        <w:rPr>
          <w:color w:val="343434"/>
        </w:rPr>
        <w:t>article.</w:t>
      </w:r>
      <w:r>
        <w:rPr>
          <w:color w:val="343434"/>
          <w:spacing w:val="-15"/>
        </w:rPr>
        <w:t xml:space="preserve"> </w:t>
      </w:r>
      <w:r>
        <w:rPr>
          <w:color w:val="343434"/>
        </w:rPr>
        <w:t>The</w:t>
      </w:r>
      <w:r>
        <w:rPr>
          <w:color w:val="343434"/>
          <w:spacing w:val="-15"/>
        </w:rPr>
        <w:t xml:space="preserve"> </w:t>
      </w:r>
      <w:r>
        <w:rPr>
          <w:color w:val="343434"/>
        </w:rPr>
        <w:t>marked</w:t>
      </w:r>
      <w:r>
        <w:rPr>
          <w:color w:val="343434"/>
          <w:spacing w:val="-15"/>
        </w:rPr>
        <w:t xml:space="preserve"> </w:t>
      </w:r>
      <w:r>
        <w:rPr>
          <w:color w:val="343434"/>
        </w:rPr>
        <w:t>price</w:t>
      </w:r>
      <w:r>
        <w:rPr>
          <w:color w:val="343434"/>
          <w:spacing w:val="-15"/>
        </w:rPr>
        <w:t xml:space="preserve"> </w:t>
      </w:r>
      <w:r>
        <w:rPr>
          <w:color w:val="343434"/>
        </w:rPr>
        <w:t xml:space="preserve">of </w:t>
      </w:r>
      <w:r>
        <w:rPr>
          <w:color w:val="343434"/>
          <w:spacing w:val="-4"/>
        </w:rPr>
        <w:t>an</w:t>
      </w:r>
      <w:r>
        <w:rPr>
          <w:color w:val="343434"/>
          <w:spacing w:val="-12"/>
        </w:rPr>
        <w:t xml:space="preserve"> </w:t>
      </w:r>
      <w:r>
        <w:rPr>
          <w:color w:val="343434"/>
          <w:spacing w:val="-4"/>
        </w:rPr>
        <w:t>article</w:t>
      </w:r>
      <w:r>
        <w:rPr>
          <w:color w:val="343434"/>
          <w:spacing w:val="-11"/>
        </w:rPr>
        <w:t xml:space="preserve"> </w:t>
      </w:r>
      <w:r>
        <w:rPr>
          <w:color w:val="343434"/>
          <w:spacing w:val="-4"/>
        </w:rPr>
        <w:t>is</w:t>
      </w:r>
      <w:r>
        <w:rPr>
          <w:color w:val="343434"/>
          <w:spacing w:val="-11"/>
        </w:rPr>
        <w:t xml:space="preserve"> </w:t>
      </w:r>
      <w:r>
        <w:rPr>
          <w:color w:val="343434"/>
          <w:spacing w:val="-4"/>
        </w:rPr>
        <w:t>₹550</w:t>
      </w:r>
      <w:r>
        <w:rPr>
          <w:color w:val="343434"/>
          <w:spacing w:val="-12"/>
        </w:rPr>
        <w:t xml:space="preserve"> </w:t>
      </w:r>
      <w:r>
        <w:rPr>
          <w:color w:val="343434"/>
          <w:spacing w:val="-4"/>
        </w:rPr>
        <w:t>which</w:t>
      </w:r>
      <w:r>
        <w:rPr>
          <w:color w:val="343434"/>
          <w:spacing w:val="-8"/>
        </w:rPr>
        <w:t xml:space="preserve"> </w:t>
      </w:r>
      <w:r>
        <w:rPr>
          <w:color w:val="343434"/>
          <w:spacing w:val="-4"/>
        </w:rPr>
        <w:t>is</w:t>
      </w:r>
      <w:r>
        <w:rPr>
          <w:color w:val="343434"/>
          <w:spacing w:val="-11"/>
        </w:rPr>
        <w:t xml:space="preserve"> </w:t>
      </w:r>
      <w:r>
        <w:rPr>
          <w:color w:val="343434"/>
          <w:spacing w:val="-4"/>
        </w:rPr>
        <w:t>available</w:t>
      </w:r>
      <w:r>
        <w:rPr>
          <w:color w:val="343434"/>
          <w:spacing w:val="-11"/>
        </w:rPr>
        <w:t xml:space="preserve"> </w:t>
      </w:r>
      <w:r>
        <w:rPr>
          <w:color w:val="343434"/>
          <w:spacing w:val="-4"/>
        </w:rPr>
        <w:t>at</w:t>
      </w:r>
      <w:r>
        <w:rPr>
          <w:color w:val="343434"/>
          <w:spacing w:val="-11"/>
        </w:rPr>
        <w:t xml:space="preserve"> </w:t>
      </w:r>
      <w:r>
        <w:rPr>
          <w:color w:val="343434"/>
          <w:spacing w:val="-4"/>
        </w:rPr>
        <w:t>₹451</w:t>
      </w:r>
      <w:r>
        <w:rPr>
          <w:color w:val="343434"/>
          <w:spacing w:val="-12"/>
        </w:rPr>
        <w:t xml:space="preserve"> </w:t>
      </w:r>
      <w:r>
        <w:rPr>
          <w:color w:val="343434"/>
          <w:spacing w:val="-4"/>
        </w:rPr>
        <w:t>if</w:t>
      </w:r>
      <w:r>
        <w:rPr>
          <w:color w:val="343434"/>
          <w:spacing w:val="-11"/>
        </w:rPr>
        <w:t xml:space="preserve"> </w:t>
      </w:r>
      <w:r>
        <w:rPr>
          <w:color w:val="343434"/>
          <w:spacing w:val="-4"/>
        </w:rPr>
        <w:t>the</w:t>
      </w:r>
      <w:r>
        <w:rPr>
          <w:color w:val="343434"/>
          <w:spacing w:val="-12"/>
        </w:rPr>
        <w:t xml:space="preserve"> </w:t>
      </w:r>
      <w:r>
        <w:rPr>
          <w:color w:val="343434"/>
          <w:spacing w:val="-4"/>
        </w:rPr>
        <w:t>first</w:t>
      </w:r>
      <w:r>
        <w:rPr>
          <w:color w:val="343434"/>
          <w:spacing w:val="-9"/>
        </w:rPr>
        <w:t xml:space="preserve"> </w:t>
      </w:r>
      <w:r>
        <w:rPr>
          <w:color w:val="343434"/>
          <w:spacing w:val="-4"/>
        </w:rPr>
        <w:t>discount</w:t>
      </w:r>
      <w:r>
        <w:rPr>
          <w:color w:val="343434"/>
          <w:spacing w:val="-9"/>
        </w:rPr>
        <w:t xml:space="preserve"> </w:t>
      </w:r>
      <w:r>
        <w:rPr>
          <w:color w:val="343434"/>
          <w:spacing w:val="-4"/>
        </w:rPr>
        <w:t>is</w:t>
      </w:r>
      <w:r>
        <w:rPr>
          <w:color w:val="343434"/>
          <w:spacing w:val="-11"/>
        </w:rPr>
        <w:t xml:space="preserve"> </w:t>
      </w:r>
      <w:r>
        <w:rPr>
          <w:color w:val="343434"/>
          <w:spacing w:val="-4"/>
        </w:rPr>
        <w:t>10%.</w:t>
      </w:r>
      <w:r>
        <w:rPr>
          <w:color w:val="343434"/>
          <w:spacing w:val="-12"/>
        </w:rPr>
        <w:t xml:space="preserve"> </w:t>
      </w:r>
      <w:r>
        <w:rPr>
          <w:color w:val="343434"/>
          <w:spacing w:val="-4"/>
        </w:rPr>
        <w:t>What</w:t>
      </w:r>
      <w:r>
        <w:rPr>
          <w:color w:val="343434"/>
          <w:spacing w:val="-11"/>
        </w:rPr>
        <w:t xml:space="preserve"> </w:t>
      </w:r>
      <w:r>
        <w:rPr>
          <w:color w:val="343434"/>
          <w:spacing w:val="-4"/>
        </w:rPr>
        <w:t>is</w:t>
      </w:r>
      <w:r>
        <w:rPr>
          <w:color w:val="343434"/>
          <w:spacing w:val="-11"/>
        </w:rPr>
        <w:t xml:space="preserve"> </w:t>
      </w:r>
      <w:r>
        <w:rPr>
          <w:color w:val="343434"/>
          <w:spacing w:val="-4"/>
        </w:rPr>
        <w:t xml:space="preserve">the </w:t>
      </w:r>
      <w:r>
        <w:rPr>
          <w:color w:val="343434"/>
        </w:rPr>
        <w:t>second discount?</w:t>
      </w:r>
    </w:p>
    <w:p w14:paraId="03ABBFC6">
      <w:pPr>
        <w:spacing w:before="148" w:line="251"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9.09%</w:t>
      </w:r>
    </w:p>
    <w:p w14:paraId="2463FFB2">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8.09%</w:t>
      </w:r>
    </w:p>
    <w:p w14:paraId="60E2505E">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10.1%</w:t>
      </w:r>
    </w:p>
    <w:p w14:paraId="2F00D8FD">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11.09%</w:t>
      </w:r>
    </w:p>
    <w:p w14:paraId="28375A88">
      <w:pPr>
        <w:spacing w:after="0" w:line="250" w:lineRule="exact"/>
        <w:jc w:val="left"/>
        <w:rPr>
          <w:sz w:val="21"/>
        </w:rPr>
        <w:sectPr>
          <w:headerReference r:id="rId6" w:type="default"/>
          <w:footerReference r:id="rId7" w:type="default"/>
          <w:pgSz w:w="11910" w:h="16840"/>
          <w:pgMar w:top="1640" w:right="708" w:bottom="500" w:left="708" w:header="668" w:footer="275" w:gutter="0"/>
          <w:cols w:space="720" w:num="1"/>
        </w:sectPr>
      </w:pPr>
    </w:p>
    <w:p w14:paraId="58112722">
      <w:pPr>
        <w:pStyle w:val="6"/>
        <w:spacing w:before="211" w:line="340" w:lineRule="auto"/>
        <w:ind w:left="735" w:right="1032" w:hanging="3"/>
        <w:jc w:val="both"/>
      </w:pPr>
      <w:r>
        <mc:AlternateContent>
          <mc:Choice Requires="wps">
            <w:drawing>
              <wp:anchor distT="0" distB="0" distL="0" distR="0" simplePos="0" relativeHeight="251676672" behindDoc="1" locked="0" layoutInCell="1" allowOverlap="1">
                <wp:simplePos x="0" y="0"/>
                <wp:positionH relativeFrom="page">
                  <wp:posOffset>916305</wp:posOffset>
                </wp:positionH>
                <wp:positionV relativeFrom="paragraph">
                  <wp:posOffset>137160</wp:posOffset>
                </wp:positionV>
                <wp:extent cx="819150" cy="179070"/>
                <wp:effectExtent l="0" t="0" r="0" b="0"/>
                <wp:wrapNone/>
                <wp:docPr id="19" name="Textbox 19"/>
                <wp:cNvGraphicFramePr/>
                <a:graphic xmlns:a="http://schemas.openxmlformats.org/drawingml/2006/main">
                  <a:graphicData uri="http://schemas.microsoft.com/office/word/2010/wordprocessingShape">
                    <wps:wsp>
                      <wps:cNvSpPr txBox="1"/>
                      <wps:spPr>
                        <a:xfrm>
                          <a:off x="0" y="0"/>
                          <a:ext cx="819150" cy="179070"/>
                        </a:xfrm>
                        <a:prstGeom prst="rect">
                          <a:avLst/>
                        </a:prstGeom>
                      </wps:spPr>
                      <wps:txbx>
                        <w:txbxContent>
                          <w:p w14:paraId="45E313D2">
                            <w:pPr>
                              <w:spacing w:before="0" w:line="281" w:lineRule="exact"/>
                              <w:ind w:left="0" w:right="0" w:firstLine="0"/>
                              <w:jc w:val="left"/>
                              <w:rPr>
                                <w:b/>
                                <w:sz w:val="24"/>
                              </w:rPr>
                            </w:pPr>
                            <w:r>
                              <w:rPr>
                                <w:b/>
                                <w:color w:val="343434"/>
                                <w:sz w:val="24"/>
                              </w:rPr>
                              <w:t>Question</w:t>
                            </w:r>
                            <w:r>
                              <w:rPr>
                                <w:b/>
                                <w:color w:val="343434"/>
                                <w:spacing w:val="-8"/>
                                <w:sz w:val="24"/>
                              </w:rPr>
                              <w:t xml:space="preserve"> </w:t>
                            </w:r>
                            <w:r>
                              <w:rPr>
                                <w:b/>
                                <w:color w:val="343434"/>
                                <w:sz w:val="24"/>
                              </w:rPr>
                              <w:t>5</w:t>
                            </w:r>
                            <w:r>
                              <w:rPr>
                                <w:b/>
                                <w:color w:val="343434"/>
                                <w:spacing w:val="-9"/>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19" o:spid="_x0000_s1026" o:spt="202" type="#_x0000_t202" style="position:absolute;left:0pt;margin-left:72.15pt;margin-top:10.8pt;height:14.1pt;width:64.5pt;mso-position-horizontal-relative:page;z-index:-251639808;mso-width-relative:page;mso-height-relative:page;" filled="f" stroked="f" coordsize="21600,21600" o:gfxdata="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OrPR2AAAAAkBAAAPAAAAAAAAAAEAIAAAACIAAABkcnMvZG93bnJldi54bWxQSwECFAAUAAAACACH&#10;TuJAQavJgLIBAAB1AwAADgAAAAAAAAABACAAAAAnAQAAZHJzL2Uyb0RvYy54bWxQSwUGAAAAAAYA&#10;BgBZAQAASwUAAAAA&#10;">
                <v:fill on="f" focussize="0,0"/>
                <v:stroke on="f"/>
                <v:imagedata o:title=""/>
                <o:lock v:ext="edit" aspectratio="f"/>
                <v:textbox inset="0mm,0mm,0mm,0mm">
                  <w:txbxContent>
                    <w:p w14:paraId="45E313D2">
                      <w:pPr>
                        <w:spacing w:before="0" w:line="281" w:lineRule="exact"/>
                        <w:ind w:left="0" w:right="0" w:firstLine="0"/>
                        <w:jc w:val="left"/>
                        <w:rPr>
                          <w:b/>
                          <w:sz w:val="24"/>
                        </w:rPr>
                      </w:pPr>
                      <w:r>
                        <w:rPr>
                          <w:b/>
                          <w:color w:val="343434"/>
                          <w:sz w:val="24"/>
                        </w:rPr>
                        <w:t>Question</w:t>
                      </w:r>
                      <w:r>
                        <w:rPr>
                          <w:b/>
                          <w:color w:val="343434"/>
                          <w:spacing w:val="-8"/>
                          <w:sz w:val="24"/>
                        </w:rPr>
                        <w:t xml:space="preserve"> </w:t>
                      </w:r>
                      <w:r>
                        <w:rPr>
                          <w:b/>
                          <w:color w:val="343434"/>
                          <w:sz w:val="24"/>
                        </w:rPr>
                        <w:t>5</w:t>
                      </w:r>
                      <w:r>
                        <w:rPr>
                          <w:b/>
                          <w:color w:val="343434"/>
                          <w:spacing w:val="-9"/>
                          <w:sz w:val="24"/>
                        </w:rPr>
                        <w:t xml:space="preserve"> </w:t>
                      </w:r>
                      <w:r>
                        <w:rPr>
                          <w:b/>
                          <w:color w:val="343434"/>
                          <w:spacing w:val="-10"/>
                          <w:sz w:val="24"/>
                        </w:rPr>
                        <w:t>:</w:t>
                      </w:r>
                    </w:p>
                  </w:txbxContent>
                </v:textbox>
              </v:shape>
            </w:pict>
          </mc:Fallback>
        </mc:AlternateContent>
      </w:r>
      <w:r>
        <w:rPr>
          <w:position w:val="-7"/>
        </w:rPr>
        <w:drawing>
          <wp:inline distT="0" distB="0" distL="0" distR="0">
            <wp:extent cx="846455" cy="19177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4" cstate="print"/>
                    <a:stretch>
                      <a:fillRect/>
                    </a:stretch>
                  </pic:blipFill>
                  <pic:spPr>
                    <a:xfrm>
                      <a:off x="0" y="0"/>
                      <a:ext cx="846785" cy="192227"/>
                    </a:xfrm>
                    <a:prstGeom prst="rect">
                      <a:avLst/>
                    </a:prstGeom>
                  </pic:spPr>
                </pic:pic>
              </a:graphicData>
            </a:graphic>
          </wp:inline>
        </w:drawing>
      </w:r>
      <w:r>
        <w:rPr>
          <w:color w:val="343434"/>
        </w:rPr>
        <w:t>A</w:t>
      </w:r>
      <w:r>
        <w:rPr>
          <w:color w:val="343434"/>
          <w:spacing w:val="-9"/>
        </w:rPr>
        <w:t xml:space="preserve"> </w:t>
      </w:r>
      <w:r>
        <w:rPr>
          <w:color w:val="343434"/>
        </w:rPr>
        <w:t>person</w:t>
      </w:r>
      <w:r>
        <w:rPr>
          <w:color w:val="343434"/>
          <w:spacing w:val="-6"/>
        </w:rPr>
        <w:t xml:space="preserve"> </w:t>
      </w:r>
      <w:r>
        <w:rPr>
          <w:color w:val="343434"/>
        </w:rPr>
        <w:t>lent</w:t>
      </w:r>
      <w:r>
        <w:rPr>
          <w:color w:val="343434"/>
          <w:spacing w:val="-6"/>
        </w:rPr>
        <w:t xml:space="preserve"> </w:t>
      </w:r>
      <w:r>
        <w:rPr>
          <w:color w:val="343434"/>
        </w:rPr>
        <w:t>a</w:t>
      </w:r>
      <w:r>
        <w:rPr>
          <w:color w:val="343434"/>
          <w:spacing w:val="-7"/>
        </w:rPr>
        <w:t xml:space="preserve"> </w:t>
      </w:r>
      <w:r>
        <w:rPr>
          <w:color w:val="343434"/>
        </w:rPr>
        <w:t>personal</w:t>
      </w:r>
      <w:r>
        <w:rPr>
          <w:color w:val="343434"/>
          <w:spacing w:val="-6"/>
        </w:rPr>
        <w:t xml:space="preserve"> </w:t>
      </w:r>
      <w:r>
        <w:rPr>
          <w:color w:val="343434"/>
        </w:rPr>
        <w:t>loan</w:t>
      </w:r>
      <w:r>
        <w:rPr>
          <w:color w:val="343434"/>
          <w:spacing w:val="-5"/>
        </w:rPr>
        <w:t xml:space="preserve"> </w:t>
      </w:r>
      <w:r>
        <w:rPr>
          <w:color w:val="343434"/>
        </w:rPr>
        <w:t>at</w:t>
      </w:r>
      <w:r>
        <w:rPr>
          <w:color w:val="343434"/>
          <w:spacing w:val="-4"/>
        </w:rPr>
        <w:t xml:space="preserve"> </w:t>
      </w:r>
      <w:r>
        <w:rPr>
          <w:color w:val="343434"/>
        </w:rPr>
        <w:t>8.5%</w:t>
      </w:r>
      <w:r>
        <w:rPr>
          <w:color w:val="343434"/>
          <w:spacing w:val="-7"/>
        </w:rPr>
        <w:t xml:space="preserve"> </w:t>
      </w:r>
      <w:r>
        <w:rPr>
          <w:color w:val="343434"/>
        </w:rPr>
        <w:t>per</w:t>
      </w:r>
      <w:r>
        <w:rPr>
          <w:color w:val="343434"/>
          <w:spacing w:val="-6"/>
        </w:rPr>
        <w:t xml:space="preserve"> </w:t>
      </w:r>
      <w:r>
        <w:rPr>
          <w:color w:val="343434"/>
        </w:rPr>
        <w:t>annum</w:t>
      </w:r>
      <w:r>
        <w:rPr>
          <w:color w:val="343434"/>
          <w:spacing w:val="-6"/>
        </w:rPr>
        <w:t xml:space="preserve"> </w:t>
      </w:r>
      <w:r>
        <w:rPr>
          <w:color w:val="343434"/>
        </w:rPr>
        <w:t>simple</w:t>
      </w:r>
      <w:r>
        <w:rPr>
          <w:color w:val="343434"/>
          <w:spacing w:val="-8"/>
        </w:rPr>
        <w:t xml:space="preserve"> </w:t>
      </w:r>
      <w:r>
        <w:rPr>
          <w:color w:val="343434"/>
        </w:rPr>
        <w:t>interest</w:t>
      </w:r>
      <w:r>
        <w:rPr>
          <w:color w:val="343434"/>
          <w:spacing w:val="-6"/>
        </w:rPr>
        <w:t xml:space="preserve"> </w:t>
      </w:r>
      <w:r>
        <w:rPr>
          <w:color w:val="343434"/>
        </w:rPr>
        <w:t>in</w:t>
      </w:r>
      <w:r>
        <w:rPr>
          <w:color w:val="343434"/>
          <w:spacing w:val="-7"/>
        </w:rPr>
        <w:t xml:space="preserve"> </w:t>
      </w:r>
      <w:r>
        <w:rPr>
          <w:color w:val="343434"/>
        </w:rPr>
        <w:t>20 years,</w:t>
      </w:r>
      <w:r>
        <w:rPr>
          <w:color w:val="343434"/>
          <w:spacing w:val="-10"/>
        </w:rPr>
        <w:t xml:space="preserve"> </w:t>
      </w:r>
      <w:r>
        <w:rPr>
          <w:color w:val="343434"/>
        </w:rPr>
        <w:t>the</w:t>
      </w:r>
      <w:r>
        <w:rPr>
          <w:color w:val="343434"/>
          <w:spacing w:val="-10"/>
        </w:rPr>
        <w:t xml:space="preserve"> </w:t>
      </w:r>
      <w:r>
        <w:rPr>
          <w:color w:val="343434"/>
        </w:rPr>
        <w:t>interest</w:t>
      </w:r>
      <w:r>
        <w:rPr>
          <w:color w:val="343434"/>
          <w:spacing w:val="-5"/>
        </w:rPr>
        <w:t xml:space="preserve"> </w:t>
      </w:r>
      <w:r>
        <w:rPr>
          <w:color w:val="343434"/>
        </w:rPr>
        <w:t>amount</w:t>
      </w:r>
      <w:r>
        <w:rPr>
          <w:color w:val="343434"/>
          <w:spacing w:val="-6"/>
        </w:rPr>
        <w:t xml:space="preserve"> </w:t>
      </w:r>
      <w:r>
        <w:rPr>
          <w:color w:val="343434"/>
        </w:rPr>
        <w:t>to</w:t>
      </w:r>
      <w:r>
        <w:rPr>
          <w:color w:val="343434"/>
          <w:spacing w:val="-9"/>
        </w:rPr>
        <w:t xml:space="preserve"> </w:t>
      </w:r>
      <w:r>
        <w:rPr>
          <w:color w:val="343434"/>
        </w:rPr>
        <w:t>Rs.</w:t>
      </w:r>
      <w:r>
        <w:rPr>
          <w:color w:val="343434"/>
          <w:spacing w:val="-8"/>
        </w:rPr>
        <w:t xml:space="preserve"> </w:t>
      </w:r>
      <w:r>
        <w:rPr>
          <w:color w:val="343434"/>
        </w:rPr>
        <w:t>6,300</w:t>
      </w:r>
      <w:r>
        <w:rPr>
          <w:color w:val="343434"/>
          <w:spacing w:val="-7"/>
        </w:rPr>
        <w:t xml:space="preserve"> </w:t>
      </w:r>
      <w:r>
        <w:rPr>
          <w:color w:val="343434"/>
        </w:rPr>
        <w:t>more</w:t>
      </w:r>
      <w:r>
        <w:rPr>
          <w:color w:val="343434"/>
          <w:spacing w:val="-10"/>
        </w:rPr>
        <w:t xml:space="preserve"> </w:t>
      </w:r>
      <w:r>
        <w:rPr>
          <w:color w:val="343434"/>
        </w:rPr>
        <w:t>than</w:t>
      </w:r>
      <w:r>
        <w:rPr>
          <w:color w:val="343434"/>
          <w:spacing w:val="-7"/>
        </w:rPr>
        <w:t xml:space="preserve"> </w:t>
      </w:r>
      <w:r>
        <w:rPr>
          <w:color w:val="343434"/>
        </w:rPr>
        <w:t>the</w:t>
      </w:r>
      <w:r>
        <w:rPr>
          <w:color w:val="343434"/>
          <w:spacing w:val="-10"/>
        </w:rPr>
        <w:t xml:space="preserve"> </w:t>
      </w:r>
      <w:r>
        <w:rPr>
          <w:color w:val="343434"/>
        </w:rPr>
        <w:t>loan</w:t>
      </w:r>
      <w:r>
        <w:rPr>
          <w:color w:val="343434"/>
          <w:spacing w:val="-7"/>
        </w:rPr>
        <w:t xml:space="preserve"> </w:t>
      </w:r>
      <w:r>
        <w:rPr>
          <w:color w:val="343434"/>
        </w:rPr>
        <w:t>lent.</w:t>
      </w:r>
      <w:r>
        <w:rPr>
          <w:color w:val="343434"/>
          <w:spacing w:val="-7"/>
        </w:rPr>
        <w:t xml:space="preserve"> </w:t>
      </w:r>
      <w:r>
        <w:rPr>
          <w:color w:val="343434"/>
        </w:rPr>
        <w:t>What</w:t>
      </w:r>
      <w:r>
        <w:rPr>
          <w:color w:val="343434"/>
          <w:spacing w:val="-4"/>
        </w:rPr>
        <w:t xml:space="preserve"> </w:t>
      </w:r>
      <w:r>
        <w:rPr>
          <w:color w:val="343434"/>
        </w:rPr>
        <w:t>was</w:t>
      </w:r>
      <w:r>
        <w:rPr>
          <w:color w:val="343434"/>
          <w:spacing w:val="-6"/>
        </w:rPr>
        <w:t xml:space="preserve"> </w:t>
      </w:r>
      <w:r>
        <w:rPr>
          <w:color w:val="343434"/>
        </w:rPr>
        <w:t>the</w:t>
      </w:r>
      <w:r>
        <w:rPr>
          <w:color w:val="343434"/>
          <w:spacing w:val="-10"/>
        </w:rPr>
        <w:t xml:space="preserve"> </w:t>
      </w:r>
      <w:r>
        <w:rPr>
          <w:color w:val="343434"/>
        </w:rPr>
        <w:t xml:space="preserve">sum </w:t>
      </w:r>
      <w:r>
        <w:rPr>
          <w:color w:val="343434"/>
          <w:spacing w:val="-2"/>
        </w:rPr>
        <w:t>lent?</w:t>
      </w:r>
    </w:p>
    <w:p w14:paraId="2F8FEFAD">
      <w:pPr>
        <w:pStyle w:val="10"/>
        <w:numPr>
          <w:ilvl w:val="0"/>
          <w:numId w:val="4"/>
        </w:numPr>
        <w:tabs>
          <w:tab w:val="left" w:pos="1450"/>
        </w:tabs>
        <w:spacing w:before="148"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8,500</w:t>
      </w:r>
    </w:p>
    <w:p w14:paraId="78C5219B">
      <w:pPr>
        <w:pStyle w:val="10"/>
        <w:numPr>
          <w:ilvl w:val="0"/>
          <w:numId w:val="4"/>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10,000</w:t>
      </w:r>
    </w:p>
    <w:p w14:paraId="5EC9BBCF">
      <w:pPr>
        <w:pStyle w:val="10"/>
        <w:numPr>
          <w:ilvl w:val="0"/>
          <w:numId w:val="4"/>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12,000</w:t>
      </w:r>
    </w:p>
    <w:p w14:paraId="40EC8831">
      <w:pPr>
        <w:pStyle w:val="10"/>
        <w:numPr>
          <w:ilvl w:val="0"/>
          <w:numId w:val="4"/>
        </w:numPr>
        <w:tabs>
          <w:tab w:val="left" w:pos="1450"/>
        </w:tabs>
        <w:spacing w:before="0"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9,000</w:t>
      </w:r>
    </w:p>
    <w:p w14:paraId="309C54DF">
      <w:pPr>
        <w:pStyle w:val="6"/>
        <w:spacing w:before="138"/>
        <w:rPr>
          <w:sz w:val="17"/>
        </w:rPr>
      </w:pPr>
    </w:p>
    <w:p w14:paraId="26EC63D6">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3D89AF19">
      <w:pPr>
        <w:pStyle w:val="6"/>
        <w:spacing w:before="5"/>
        <w:rPr>
          <w:rFonts w:ascii="Arial"/>
          <w:b/>
          <w:sz w:val="17"/>
        </w:rPr>
      </w:pPr>
    </w:p>
    <w:p w14:paraId="12285857">
      <w:pPr>
        <w:pStyle w:val="2"/>
      </w:pPr>
      <w:r>
        <w:rPr>
          <w:color w:val="19212D"/>
        </w:rPr>
        <w:t xml:space="preserve">Question </w:t>
      </w:r>
      <w:r>
        <w:rPr>
          <w:color w:val="19212D"/>
          <w:spacing w:val="-10"/>
        </w:rPr>
        <w:t>6</w:t>
      </w:r>
    </w:p>
    <w:p w14:paraId="4A891620">
      <w:pPr>
        <w:pStyle w:val="6"/>
        <w:spacing w:before="211" w:line="331" w:lineRule="auto"/>
        <w:ind w:left="735" w:right="1421" w:hanging="3"/>
      </w:pPr>
      <w:r>
        <mc:AlternateContent>
          <mc:Choice Requires="wps">
            <w:drawing>
              <wp:anchor distT="0" distB="0" distL="0" distR="0" simplePos="0" relativeHeight="251677696" behindDoc="1" locked="0" layoutInCell="1" allowOverlap="1">
                <wp:simplePos x="0" y="0"/>
                <wp:positionH relativeFrom="page">
                  <wp:posOffset>916305</wp:posOffset>
                </wp:positionH>
                <wp:positionV relativeFrom="paragraph">
                  <wp:posOffset>137160</wp:posOffset>
                </wp:positionV>
                <wp:extent cx="862330" cy="179070"/>
                <wp:effectExtent l="0" t="0" r="0" b="0"/>
                <wp:wrapNone/>
                <wp:docPr id="21" name="Textbox 21"/>
                <wp:cNvGraphicFramePr/>
                <a:graphic xmlns:a="http://schemas.openxmlformats.org/drawingml/2006/main">
                  <a:graphicData uri="http://schemas.microsoft.com/office/word/2010/wordprocessingShape">
                    <wps:wsp>
                      <wps:cNvSpPr txBox="1"/>
                      <wps:spPr>
                        <a:xfrm>
                          <a:off x="0" y="0"/>
                          <a:ext cx="862330" cy="179070"/>
                        </a:xfrm>
                        <a:prstGeom prst="rect">
                          <a:avLst/>
                        </a:prstGeom>
                      </wps:spPr>
                      <wps:txbx>
                        <w:txbxContent>
                          <w:p w14:paraId="2CE83842">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10.</w:t>
                            </w:r>
                          </w:p>
                        </w:txbxContent>
                      </wps:txbx>
                      <wps:bodyPr wrap="square" lIns="0" tIns="0" rIns="0" bIns="0" rtlCol="0">
                        <a:noAutofit/>
                      </wps:bodyPr>
                    </wps:wsp>
                  </a:graphicData>
                </a:graphic>
              </wp:anchor>
            </w:drawing>
          </mc:Choice>
          <mc:Fallback>
            <w:pict>
              <v:shape id="Textbox 21" o:spid="_x0000_s1026" o:spt="202" type="#_x0000_t202" style="position:absolute;left:0pt;margin-left:72.15pt;margin-top:10.8pt;height:14.1pt;width:67.9pt;mso-position-horizontal-relative:page;z-index:-251638784;mso-width-relative:page;mso-height-relative:page;" filled="f" stroked="f" coordsize="21600,21600" o:gfxdata="UEsDBAoAAAAAAIdO4kAAAAAAAAAAAAAAAAAEAAAAZHJzL1BLAwQUAAAACACHTuJAl8fPUt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8fPUtgAAAAJAQAADwAAAAAAAAABACAAAAAiAAAAZHJzL2Rvd25yZXYueG1sUEsBAhQAFAAAAAgA&#10;h07iQOQUEKizAQAAdQMAAA4AAAAAAAAAAQAgAAAAJwEAAGRycy9lMm9Eb2MueG1sUEsFBgAAAAAG&#10;AAYAWQEAAEwFAAAAAA==&#10;">
                <v:fill on="f" focussize="0,0"/>
                <v:stroke on="f"/>
                <v:imagedata o:title=""/>
                <o:lock v:ext="edit" aspectratio="f"/>
                <v:textbox inset="0mm,0mm,0mm,0mm">
                  <w:txbxContent>
                    <w:p w14:paraId="2CE83842">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10.</w:t>
                      </w:r>
                    </w:p>
                  </w:txbxContent>
                </v:textbox>
              </v:shape>
            </w:pict>
          </mc:Fallback>
        </mc:AlternateContent>
      </w:r>
      <w:r>
        <w:rPr>
          <w:position w:val="-7"/>
        </w:rPr>
        <w:drawing>
          <wp:inline distT="0" distB="0" distL="0" distR="0">
            <wp:extent cx="887730" cy="19177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1" cstate="print"/>
                    <a:stretch>
                      <a:fillRect/>
                    </a:stretch>
                  </pic:blipFill>
                  <pic:spPr>
                    <a:xfrm>
                      <a:off x="0" y="0"/>
                      <a:ext cx="887933" cy="192227"/>
                    </a:xfrm>
                    <a:prstGeom prst="rect">
                      <a:avLst/>
                    </a:prstGeom>
                  </pic:spPr>
                </pic:pic>
              </a:graphicData>
            </a:graphic>
          </wp:inline>
        </w:drawing>
      </w:r>
      <w:r>
        <w:rPr>
          <w:color w:val="343434"/>
          <w:spacing w:val="-2"/>
        </w:rPr>
        <w:t>The</w:t>
      </w:r>
      <w:r>
        <w:rPr>
          <w:color w:val="343434"/>
          <w:spacing w:val="-14"/>
        </w:rPr>
        <w:t xml:space="preserve"> </w:t>
      </w:r>
      <w:r>
        <w:rPr>
          <w:color w:val="343434"/>
          <w:spacing w:val="-2"/>
        </w:rPr>
        <w:t>population</w:t>
      </w:r>
      <w:r>
        <w:rPr>
          <w:color w:val="343434"/>
          <w:spacing w:val="-14"/>
        </w:rPr>
        <w:t xml:space="preserve"> </w:t>
      </w:r>
      <w:r>
        <w:rPr>
          <w:color w:val="343434"/>
          <w:spacing w:val="-2"/>
        </w:rPr>
        <w:t>of</w:t>
      </w:r>
      <w:r>
        <w:rPr>
          <w:color w:val="343434"/>
          <w:spacing w:val="-13"/>
        </w:rPr>
        <w:t xml:space="preserve"> </w:t>
      </w:r>
      <w:r>
        <w:rPr>
          <w:color w:val="343434"/>
          <w:spacing w:val="-2"/>
        </w:rPr>
        <w:t>a</w:t>
      </w:r>
      <w:r>
        <w:rPr>
          <w:color w:val="343434"/>
          <w:spacing w:val="-13"/>
        </w:rPr>
        <w:t xml:space="preserve"> </w:t>
      </w:r>
      <w:r>
        <w:rPr>
          <w:color w:val="343434"/>
          <w:spacing w:val="-2"/>
        </w:rPr>
        <w:t>town</w:t>
      </w:r>
      <w:r>
        <w:rPr>
          <w:color w:val="343434"/>
          <w:spacing w:val="-13"/>
        </w:rPr>
        <w:t xml:space="preserve"> </w:t>
      </w:r>
      <w:r>
        <w:rPr>
          <w:color w:val="343434"/>
          <w:spacing w:val="-2"/>
        </w:rPr>
        <w:t>increased</w:t>
      </w:r>
      <w:r>
        <w:rPr>
          <w:color w:val="343434"/>
          <w:spacing w:val="-13"/>
        </w:rPr>
        <w:t xml:space="preserve"> </w:t>
      </w:r>
      <w:r>
        <w:rPr>
          <w:color w:val="343434"/>
          <w:spacing w:val="-2"/>
        </w:rPr>
        <w:t>by</w:t>
      </w:r>
      <w:r>
        <w:rPr>
          <w:color w:val="343434"/>
          <w:spacing w:val="-13"/>
        </w:rPr>
        <w:t xml:space="preserve"> </w:t>
      </w:r>
      <w:r>
        <w:rPr>
          <w:color w:val="343434"/>
          <w:spacing w:val="-2"/>
        </w:rPr>
        <w:t>5%</w:t>
      </w:r>
      <w:r>
        <w:rPr>
          <w:color w:val="343434"/>
          <w:spacing w:val="-13"/>
        </w:rPr>
        <w:t xml:space="preserve"> </w:t>
      </w:r>
      <w:r>
        <w:rPr>
          <w:color w:val="343434"/>
          <w:spacing w:val="-2"/>
        </w:rPr>
        <w:t>annually</w:t>
      </w:r>
      <w:r>
        <w:rPr>
          <w:color w:val="343434"/>
          <w:spacing w:val="-13"/>
        </w:rPr>
        <w:t xml:space="preserve"> </w:t>
      </w:r>
      <w:r>
        <w:rPr>
          <w:color w:val="343434"/>
          <w:spacing w:val="-2"/>
        </w:rPr>
        <w:t>and</w:t>
      </w:r>
      <w:r>
        <w:rPr>
          <w:color w:val="343434"/>
          <w:spacing w:val="-13"/>
        </w:rPr>
        <w:t xml:space="preserve"> </w:t>
      </w:r>
      <w:r>
        <w:rPr>
          <w:color w:val="343434"/>
          <w:spacing w:val="-2"/>
        </w:rPr>
        <w:t>it’s</w:t>
      </w:r>
      <w:r>
        <w:rPr>
          <w:color w:val="343434"/>
          <w:spacing w:val="-13"/>
        </w:rPr>
        <w:t xml:space="preserve"> </w:t>
      </w:r>
      <w:r>
        <w:rPr>
          <w:color w:val="343434"/>
          <w:spacing w:val="-2"/>
        </w:rPr>
        <w:t xml:space="preserve">present </w:t>
      </w:r>
      <w:r>
        <w:rPr>
          <w:color w:val="343434"/>
        </w:rPr>
        <w:t>population</w:t>
      </w:r>
      <w:r>
        <w:rPr>
          <w:color w:val="343434"/>
          <w:spacing w:val="-12"/>
        </w:rPr>
        <w:t xml:space="preserve"> </w:t>
      </w:r>
      <w:r>
        <w:rPr>
          <w:color w:val="343434"/>
        </w:rPr>
        <w:t>is</w:t>
      </w:r>
      <w:r>
        <w:rPr>
          <w:color w:val="343434"/>
          <w:spacing w:val="-7"/>
        </w:rPr>
        <w:t xml:space="preserve"> </w:t>
      </w:r>
      <w:r>
        <w:rPr>
          <w:color w:val="343434"/>
        </w:rPr>
        <w:t>6,40,000.</w:t>
      </w:r>
      <w:r>
        <w:rPr>
          <w:color w:val="343434"/>
          <w:spacing w:val="-5"/>
        </w:rPr>
        <w:t xml:space="preserve"> </w:t>
      </w:r>
      <w:r>
        <w:rPr>
          <w:color w:val="343434"/>
        </w:rPr>
        <w:t>What</w:t>
      </w:r>
      <w:r>
        <w:rPr>
          <w:color w:val="343434"/>
          <w:spacing w:val="-8"/>
        </w:rPr>
        <w:t xml:space="preserve"> </w:t>
      </w:r>
      <w:r>
        <w:rPr>
          <w:color w:val="343434"/>
        </w:rPr>
        <w:t>will</w:t>
      </w:r>
      <w:r>
        <w:rPr>
          <w:color w:val="343434"/>
          <w:spacing w:val="-9"/>
        </w:rPr>
        <w:t xml:space="preserve"> </w:t>
      </w:r>
      <w:r>
        <w:rPr>
          <w:color w:val="343434"/>
        </w:rPr>
        <w:t>be</w:t>
      </w:r>
      <w:r>
        <w:rPr>
          <w:color w:val="343434"/>
          <w:spacing w:val="-8"/>
        </w:rPr>
        <w:t xml:space="preserve"> </w:t>
      </w:r>
      <w:r>
        <w:rPr>
          <w:color w:val="343434"/>
        </w:rPr>
        <w:t>the</w:t>
      </w:r>
      <w:r>
        <w:rPr>
          <w:color w:val="343434"/>
          <w:spacing w:val="-10"/>
        </w:rPr>
        <w:t xml:space="preserve"> </w:t>
      </w:r>
      <w:r>
        <w:rPr>
          <w:color w:val="343434"/>
        </w:rPr>
        <w:t>population</w:t>
      </w:r>
      <w:r>
        <w:rPr>
          <w:color w:val="343434"/>
          <w:spacing w:val="-6"/>
        </w:rPr>
        <w:t xml:space="preserve"> </w:t>
      </w:r>
      <w:r>
        <w:rPr>
          <w:color w:val="343434"/>
        </w:rPr>
        <w:t>in</w:t>
      </w:r>
      <w:r>
        <w:rPr>
          <w:color w:val="343434"/>
          <w:spacing w:val="-6"/>
        </w:rPr>
        <w:t xml:space="preserve"> </w:t>
      </w:r>
      <w:r>
        <w:rPr>
          <w:color w:val="343434"/>
        </w:rPr>
        <w:t>2</w:t>
      </w:r>
      <w:r>
        <w:rPr>
          <w:color w:val="343434"/>
          <w:spacing w:val="-12"/>
        </w:rPr>
        <w:t xml:space="preserve"> </w:t>
      </w:r>
      <w:r>
        <w:rPr>
          <w:color w:val="343434"/>
        </w:rPr>
        <w:t>years</w:t>
      </w:r>
      <w:r>
        <w:rPr>
          <w:color w:val="343434"/>
          <w:spacing w:val="-7"/>
        </w:rPr>
        <w:t xml:space="preserve"> </w:t>
      </w:r>
      <w:r>
        <w:rPr>
          <w:color w:val="343434"/>
        </w:rPr>
        <w:t>time?</w:t>
      </w:r>
    </w:p>
    <w:p w14:paraId="60345CD2">
      <w:pPr>
        <w:spacing w:before="164" w:line="251"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7,05,600</w:t>
      </w:r>
    </w:p>
    <w:p w14:paraId="7D35209D">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7,04,600</w:t>
      </w:r>
    </w:p>
    <w:p w14:paraId="3B011867">
      <w:pPr>
        <w:spacing w:before="0" w:line="247"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7,45,800</w:t>
      </w:r>
    </w:p>
    <w:p w14:paraId="0A9C50DF">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7,44,800</w:t>
      </w:r>
    </w:p>
    <w:p w14:paraId="173FF1C0">
      <w:pPr>
        <w:pStyle w:val="6"/>
        <w:spacing w:before="138"/>
        <w:rPr>
          <w:sz w:val="17"/>
        </w:rPr>
      </w:pPr>
    </w:p>
    <w:p w14:paraId="4E937BDA">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BBBB23F">
      <w:pPr>
        <w:pStyle w:val="6"/>
        <w:spacing w:before="5"/>
        <w:rPr>
          <w:rFonts w:ascii="Arial"/>
          <w:b/>
          <w:sz w:val="17"/>
        </w:rPr>
      </w:pPr>
    </w:p>
    <w:p w14:paraId="47346020">
      <w:pPr>
        <w:pStyle w:val="2"/>
      </w:pPr>
      <w:r>
        <w:rPr>
          <w:color w:val="19212D"/>
        </w:rPr>
        <w:t xml:space="preserve">Question </w:t>
      </w:r>
      <w:r>
        <w:rPr>
          <w:color w:val="19212D"/>
          <w:spacing w:val="-10"/>
        </w:rPr>
        <w:t>7</w:t>
      </w:r>
    </w:p>
    <w:p w14:paraId="4CB43371">
      <w:pPr>
        <w:pStyle w:val="6"/>
        <w:spacing w:before="212" w:line="340" w:lineRule="auto"/>
        <w:ind w:left="735" w:right="649" w:hanging="3"/>
      </w:pPr>
      <w:r>
        <mc:AlternateContent>
          <mc:Choice Requires="wps">
            <w:drawing>
              <wp:anchor distT="0" distB="0" distL="0" distR="0" simplePos="0" relativeHeight="251677696" behindDoc="1" locked="0" layoutInCell="1" allowOverlap="1">
                <wp:simplePos x="0" y="0"/>
                <wp:positionH relativeFrom="page">
                  <wp:posOffset>916305</wp:posOffset>
                </wp:positionH>
                <wp:positionV relativeFrom="paragraph">
                  <wp:posOffset>137795</wp:posOffset>
                </wp:positionV>
                <wp:extent cx="873760" cy="179070"/>
                <wp:effectExtent l="0" t="0" r="0" b="0"/>
                <wp:wrapNone/>
                <wp:docPr id="23" name="Textbox 23"/>
                <wp:cNvGraphicFramePr/>
                <a:graphic xmlns:a="http://schemas.openxmlformats.org/drawingml/2006/main">
                  <a:graphicData uri="http://schemas.microsoft.com/office/word/2010/wordprocessingShape">
                    <wps:wsp>
                      <wps:cNvSpPr txBox="1"/>
                      <wps:spPr>
                        <a:xfrm>
                          <a:off x="0" y="0"/>
                          <a:ext cx="873760" cy="179070"/>
                        </a:xfrm>
                        <a:prstGeom prst="rect">
                          <a:avLst/>
                        </a:prstGeom>
                      </wps:spPr>
                      <wps:txbx>
                        <w:txbxContent>
                          <w:p w14:paraId="25C66AA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4</w:t>
                            </w:r>
                            <w:r>
                              <w:rPr>
                                <w:b/>
                                <w:color w:val="343434"/>
                                <w:spacing w:val="-7"/>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23" o:spid="_x0000_s1026" o:spt="202" type="#_x0000_t202" style="position:absolute;left:0pt;margin-left:72.15pt;margin-top:10.85pt;height:14.1pt;width:68.8pt;mso-position-horizontal-relative:page;z-index:-251638784;mso-width-relative:page;mso-height-relative:page;" filled="f" stroked="f" coordsize="21600,21600" o:gfxdata="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bhq09gAAAAJAQAADwAAAAAAAAABACAAAAAiAAAAZHJzL2Rvd25yZXYueG1sUEsBAhQAFAAAAAgA&#10;h07iQNCjkQizAQAAdQMAAA4AAAAAAAAAAQAgAAAAJwEAAGRycy9lMm9Eb2MueG1sUEsFBgAAAAAG&#10;AAYAWQEAAEwFAAAAAA==&#10;">
                <v:fill on="f" focussize="0,0"/>
                <v:stroke on="f"/>
                <v:imagedata o:title=""/>
                <o:lock v:ext="edit" aspectratio="f"/>
                <v:textbox inset="0mm,0mm,0mm,0mm">
                  <w:txbxContent>
                    <w:p w14:paraId="25C66AA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4</w:t>
                      </w:r>
                      <w:r>
                        <w:rPr>
                          <w:b/>
                          <w:color w:val="343434"/>
                          <w:spacing w:val="-7"/>
                          <w:sz w:val="24"/>
                        </w:rPr>
                        <w:t xml:space="preserve"> </w:t>
                      </w:r>
                      <w:r>
                        <w:rPr>
                          <w:b/>
                          <w:color w:val="343434"/>
                          <w:spacing w:val="-17"/>
                          <w:sz w:val="24"/>
                        </w:rPr>
                        <w:t>–</w:t>
                      </w:r>
                    </w:p>
                  </w:txbxContent>
                </v:textbox>
              </v:shape>
            </w:pict>
          </mc:Fallback>
        </mc:AlternateContent>
      </w:r>
      <w:r>
        <w:rPr>
          <w:position w:val="-7"/>
        </w:rPr>
        <w:drawing>
          <wp:inline distT="0" distB="0" distL="0" distR="0">
            <wp:extent cx="898525" cy="19177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5" cstate="print"/>
                    <a:stretch>
                      <a:fillRect/>
                    </a:stretch>
                  </pic:blipFill>
                  <pic:spPr>
                    <a:xfrm>
                      <a:off x="0" y="0"/>
                      <a:ext cx="898601" cy="192227"/>
                    </a:xfrm>
                    <a:prstGeom prst="rect">
                      <a:avLst/>
                    </a:prstGeom>
                  </pic:spPr>
                </pic:pic>
              </a:graphicData>
            </a:graphic>
          </wp:inline>
        </w:drawing>
      </w:r>
      <w:r>
        <w:rPr>
          <w:color w:val="343434"/>
        </w:rPr>
        <w:t xml:space="preserve">The sum of money is loaned at compound interest for 2 years at 20% </w:t>
      </w:r>
      <w:r>
        <w:rPr>
          <w:color w:val="343434"/>
          <w:spacing w:val="-2"/>
        </w:rPr>
        <w:t>per</w:t>
      </w:r>
      <w:r>
        <w:rPr>
          <w:color w:val="343434"/>
          <w:spacing w:val="-13"/>
        </w:rPr>
        <w:t xml:space="preserve"> </w:t>
      </w:r>
      <w:r>
        <w:rPr>
          <w:color w:val="343434"/>
          <w:spacing w:val="-2"/>
        </w:rPr>
        <w:t>annum.</w:t>
      </w:r>
      <w:r>
        <w:rPr>
          <w:color w:val="343434"/>
          <w:spacing w:val="-13"/>
        </w:rPr>
        <w:t xml:space="preserve"> </w:t>
      </w:r>
      <w:r>
        <w:rPr>
          <w:color w:val="343434"/>
          <w:spacing w:val="-2"/>
        </w:rPr>
        <w:t>It</w:t>
      </w:r>
      <w:r>
        <w:rPr>
          <w:color w:val="343434"/>
          <w:spacing w:val="-14"/>
        </w:rPr>
        <w:t xml:space="preserve"> </w:t>
      </w:r>
      <w:r>
        <w:rPr>
          <w:color w:val="343434"/>
          <w:spacing w:val="-2"/>
        </w:rPr>
        <w:t>would</w:t>
      </w:r>
      <w:r>
        <w:rPr>
          <w:color w:val="343434"/>
          <w:spacing w:val="-13"/>
        </w:rPr>
        <w:t xml:space="preserve"> </w:t>
      </w:r>
      <w:r>
        <w:rPr>
          <w:color w:val="343434"/>
          <w:spacing w:val="-2"/>
        </w:rPr>
        <w:t>fetch</w:t>
      </w:r>
      <w:r>
        <w:rPr>
          <w:color w:val="343434"/>
          <w:spacing w:val="-14"/>
        </w:rPr>
        <w:t xml:space="preserve"> </w:t>
      </w:r>
      <w:r>
        <w:rPr>
          <w:color w:val="343434"/>
          <w:spacing w:val="-2"/>
        </w:rPr>
        <w:t>Rs.</w:t>
      </w:r>
      <w:r>
        <w:rPr>
          <w:color w:val="343434"/>
          <w:spacing w:val="-13"/>
        </w:rPr>
        <w:t xml:space="preserve"> </w:t>
      </w:r>
      <w:r>
        <w:rPr>
          <w:color w:val="343434"/>
          <w:spacing w:val="-2"/>
        </w:rPr>
        <w:t>482</w:t>
      </w:r>
      <w:r>
        <w:rPr>
          <w:color w:val="343434"/>
          <w:spacing w:val="-13"/>
        </w:rPr>
        <w:t xml:space="preserve"> </w:t>
      </w:r>
      <w:r>
        <w:rPr>
          <w:color w:val="343434"/>
          <w:spacing w:val="-2"/>
        </w:rPr>
        <w:t>more,</w:t>
      </w:r>
      <w:r>
        <w:rPr>
          <w:color w:val="343434"/>
          <w:spacing w:val="-13"/>
        </w:rPr>
        <w:t xml:space="preserve"> </w:t>
      </w:r>
      <w:r>
        <w:rPr>
          <w:color w:val="343434"/>
          <w:spacing w:val="-2"/>
        </w:rPr>
        <w:t>if</w:t>
      </w:r>
      <w:r>
        <w:rPr>
          <w:color w:val="343434"/>
          <w:spacing w:val="-13"/>
        </w:rPr>
        <w:t xml:space="preserve"> </w:t>
      </w:r>
      <w:r>
        <w:rPr>
          <w:color w:val="343434"/>
          <w:spacing w:val="-2"/>
        </w:rPr>
        <w:t>the</w:t>
      </w:r>
      <w:r>
        <w:rPr>
          <w:color w:val="343434"/>
          <w:spacing w:val="-14"/>
        </w:rPr>
        <w:t xml:space="preserve"> </w:t>
      </w:r>
      <w:r>
        <w:rPr>
          <w:color w:val="343434"/>
          <w:spacing w:val="-2"/>
        </w:rPr>
        <w:t>interest</w:t>
      </w:r>
      <w:r>
        <w:rPr>
          <w:color w:val="343434"/>
          <w:spacing w:val="-13"/>
        </w:rPr>
        <w:t xml:space="preserve"> </w:t>
      </w:r>
      <w:r>
        <w:rPr>
          <w:color w:val="343434"/>
          <w:spacing w:val="-2"/>
        </w:rPr>
        <w:t>was</w:t>
      </w:r>
      <w:r>
        <w:rPr>
          <w:color w:val="343434"/>
          <w:spacing w:val="-13"/>
        </w:rPr>
        <w:t xml:space="preserve"> </w:t>
      </w:r>
      <w:r>
        <w:rPr>
          <w:color w:val="343434"/>
          <w:spacing w:val="-2"/>
        </w:rPr>
        <w:t>payable</w:t>
      </w:r>
      <w:r>
        <w:rPr>
          <w:color w:val="343434"/>
          <w:spacing w:val="-14"/>
        </w:rPr>
        <w:t xml:space="preserve"> </w:t>
      </w:r>
      <w:r>
        <w:rPr>
          <w:color w:val="343434"/>
          <w:spacing w:val="-2"/>
        </w:rPr>
        <w:t>half-yearly</w:t>
      </w:r>
      <w:r>
        <w:rPr>
          <w:color w:val="343434"/>
          <w:spacing w:val="-13"/>
        </w:rPr>
        <w:t xml:space="preserve"> </w:t>
      </w:r>
      <w:r>
        <w:rPr>
          <w:color w:val="343434"/>
          <w:spacing w:val="-2"/>
        </w:rPr>
        <w:t>than</w:t>
      </w:r>
      <w:r>
        <w:rPr>
          <w:color w:val="343434"/>
          <w:spacing w:val="-13"/>
        </w:rPr>
        <w:t xml:space="preserve"> </w:t>
      </w:r>
      <w:r>
        <w:rPr>
          <w:color w:val="343434"/>
          <w:spacing w:val="-2"/>
        </w:rPr>
        <w:t>if</w:t>
      </w:r>
      <w:r>
        <w:rPr>
          <w:color w:val="343434"/>
          <w:spacing w:val="-13"/>
        </w:rPr>
        <w:t xml:space="preserve"> </w:t>
      </w:r>
      <w:r>
        <w:rPr>
          <w:color w:val="343434"/>
          <w:spacing w:val="-2"/>
        </w:rPr>
        <w:t xml:space="preserve">it </w:t>
      </w:r>
      <w:r>
        <w:rPr>
          <w:color w:val="343434"/>
        </w:rPr>
        <w:t>were payable yearly, then the sum is:</w:t>
      </w:r>
    </w:p>
    <w:p w14:paraId="42553FA7">
      <w:pPr>
        <w:spacing w:before="148" w:line="251"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30000</w:t>
      </w:r>
    </w:p>
    <w:p w14:paraId="53827676">
      <w:pPr>
        <w:spacing w:before="0" w:line="251"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20000</w:t>
      </w:r>
    </w:p>
    <w:p w14:paraId="7043A592">
      <w:pPr>
        <w:pStyle w:val="6"/>
        <w:spacing w:before="5"/>
        <w:rPr>
          <w:sz w:val="21"/>
        </w:rPr>
      </w:pPr>
    </w:p>
    <w:p w14:paraId="2C1798E1">
      <w:pPr>
        <w:spacing w:before="0" w:line="250"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40000</w:t>
      </w:r>
    </w:p>
    <w:p w14:paraId="7FF7EAE9">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15000</w:t>
      </w:r>
    </w:p>
    <w:p w14:paraId="3B680E17">
      <w:pPr>
        <w:pStyle w:val="6"/>
        <w:spacing w:before="138"/>
        <w:rPr>
          <w:sz w:val="17"/>
        </w:rPr>
      </w:pPr>
    </w:p>
    <w:p w14:paraId="71FB8320">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3D715E66">
      <w:pPr>
        <w:pStyle w:val="6"/>
        <w:spacing w:before="5"/>
        <w:rPr>
          <w:rFonts w:ascii="Arial"/>
          <w:b/>
          <w:sz w:val="17"/>
        </w:rPr>
      </w:pPr>
    </w:p>
    <w:p w14:paraId="1E5538E6">
      <w:pPr>
        <w:pStyle w:val="2"/>
        <w:spacing w:before="1"/>
      </w:pPr>
      <w:r>
        <w:rPr>
          <w:color w:val="19212D"/>
        </w:rPr>
        <w:t xml:space="preserve">Question </w:t>
      </w:r>
      <w:r>
        <w:rPr>
          <w:color w:val="19212D"/>
          <w:spacing w:val="-10"/>
        </w:rPr>
        <w:t>8</w:t>
      </w:r>
    </w:p>
    <w:p w14:paraId="1391716D">
      <w:pPr>
        <w:pStyle w:val="6"/>
        <w:spacing w:before="211"/>
        <w:ind w:left="2283"/>
      </w:pPr>
      <w:r>
        <mc:AlternateContent>
          <mc:Choice Requires="wps">
            <w:drawing>
              <wp:anchor distT="0" distB="0" distL="0" distR="0" simplePos="0" relativeHeight="251678720" behindDoc="1" locked="0" layoutInCell="1" allowOverlap="1">
                <wp:simplePos x="0" y="0"/>
                <wp:positionH relativeFrom="page">
                  <wp:posOffset>916305</wp:posOffset>
                </wp:positionH>
                <wp:positionV relativeFrom="paragraph">
                  <wp:posOffset>137160</wp:posOffset>
                </wp:positionV>
                <wp:extent cx="949960" cy="179070"/>
                <wp:effectExtent l="0" t="0" r="0" b="0"/>
                <wp:wrapNone/>
                <wp:docPr id="25" name="Textbox 25"/>
                <wp:cNvGraphicFramePr/>
                <a:graphic xmlns:a="http://schemas.openxmlformats.org/drawingml/2006/main">
                  <a:graphicData uri="http://schemas.microsoft.com/office/word/2010/wordprocessingShape">
                    <wps:wsp>
                      <wps:cNvSpPr txBox="1"/>
                      <wps:spPr>
                        <a:xfrm>
                          <a:off x="0" y="0"/>
                          <a:ext cx="949960" cy="179070"/>
                        </a:xfrm>
                        <a:prstGeom prst="rect">
                          <a:avLst/>
                        </a:prstGeom>
                      </wps:spPr>
                      <wps:txbx>
                        <w:txbxContent>
                          <w:p w14:paraId="400CBA39">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6"/>
                                <w:sz w:val="24"/>
                              </w:rPr>
                              <w:t>–</w:t>
                            </w:r>
                          </w:p>
                        </w:txbxContent>
                      </wps:txbx>
                      <wps:bodyPr wrap="square" lIns="0" tIns="0" rIns="0" bIns="0" rtlCol="0">
                        <a:noAutofit/>
                      </wps:bodyPr>
                    </wps:wsp>
                  </a:graphicData>
                </a:graphic>
              </wp:anchor>
            </w:drawing>
          </mc:Choice>
          <mc:Fallback>
            <w:pict>
              <v:shape id="Textbox 25" o:spid="_x0000_s1026" o:spt="202" type="#_x0000_t202" style="position:absolute;left:0pt;margin-left:72.15pt;margin-top:10.8pt;height:14.1pt;width:74.8pt;mso-position-horizontal-relative:page;z-index:-251637760;mso-width-relative:page;mso-height-relative:page;" filled="f" stroked="f" coordsize="21600,21600" o:gfxdata="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s+U8dgAAAAJAQAADwAAAAAAAAABACAAAAAiAAAAZHJzL2Rvd25yZXYueG1sUEsBAhQAFAAAAAgA&#10;h07iQDgKqPWzAQAAdQMAAA4AAAAAAAAAAQAgAAAAJwEAAGRycy9lMm9Eb2MueG1sUEsFBgAAAAAG&#10;AAYAWQEAAEwFAAAAAA==&#10;">
                <v:fill on="f" focussize="0,0"/>
                <v:stroke on="f"/>
                <v:imagedata o:title=""/>
                <o:lock v:ext="edit" aspectratio="f"/>
                <v:textbox inset="0mm,0mm,0mm,0mm">
                  <w:txbxContent>
                    <w:p w14:paraId="400CBA39">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6"/>
                          <w:sz w:val="24"/>
                        </w:rPr>
                        <w:t>–</w:t>
                      </w:r>
                    </w:p>
                  </w:txbxContent>
                </v:textbox>
              </v:shape>
            </w:pict>
          </mc:Fallback>
        </mc:AlternateContent>
      </w:r>
      <w:r>
        <mc:AlternateContent>
          <mc:Choice Requires="wps">
            <w:drawing>
              <wp:anchor distT="0" distB="0" distL="0" distR="0" simplePos="0" relativeHeight="251660288" behindDoc="0" locked="0" layoutInCell="1" allowOverlap="1">
                <wp:simplePos x="0" y="0"/>
                <wp:positionH relativeFrom="page">
                  <wp:posOffset>914400</wp:posOffset>
                </wp:positionH>
                <wp:positionV relativeFrom="paragraph">
                  <wp:posOffset>137160</wp:posOffset>
                </wp:positionV>
                <wp:extent cx="970280" cy="192405"/>
                <wp:effectExtent l="0" t="0" r="0" b="0"/>
                <wp:wrapNone/>
                <wp:docPr id="26" name="Graphic 26"/>
                <wp:cNvGraphicFramePr/>
                <a:graphic xmlns:a="http://schemas.openxmlformats.org/drawingml/2006/main">
                  <a:graphicData uri="http://schemas.microsoft.com/office/word/2010/wordprocessingShape">
                    <wps:wsp>
                      <wps:cNvSpPr/>
                      <wps:spPr>
                        <a:xfrm>
                          <a:off x="0" y="0"/>
                          <a:ext cx="970280" cy="192405"/>
                        </a:xfrm>
                        <a:custGeom>
                          <a:avLst/>
                          <a:gdLst/>
                          <a:ahLst/>
                          <a:cxnLst/>
                          <a:rect l="l" t="t" r="r" b="b"/>
                          <a:pathLst>
                            <a:path w="970280" h="192405">
                              <a:moveTo>
                                <a:pt x="970229" y="0"/>
                              </a:moveTo>
                              <a:lnTo>
                                <a:pt x="0" y="0"/>
                              </a:lnTo>
                              <a:lnTo>
                                <a:pt x="0" y="192227"/>
                              </a:lnTo>
                              <a:lnTo>
                                <a:pt x="970229" y="192227"/>
                              </a:lnTo>
                              <a:lnTo>
                                <a:pt x="970229" y="0"/>
                              </a:lnTo>
                              <a:close/>
                            </a:path>
                          </a:pathLst>
                        </a:custGeom>
                        <a:solidFill>
                          <a:srgbClr val="FFFFFF"/>
                        </a:solidFill>
                      </wps:spPr>
                      <wps:bodyPr wrap="square" lIns="0" tIns="0" rIns="0" bIns="0" rtlCol="0">
                        <a:noAutofit/>
                      </wps:bodyPr>
                    </wps:wsp>
                  </a:graphicData>
                </a:graphic>
              </wp:anchor>
            </w:drawing>
          </mc:Choice>
          <mc:Fallback>
            <w:pict>
              <v:shape id="Graphic 26" o:spid="_x0000_s1026" o:spt="100" style="position:absolute;left:0pt;margin-left:72pt;margin-top:10.8pt;height:15.15pt;width:76.4pt;mso-position-horizontal-relative:page;z-index:251660288;mso-width-relative:page;mso-height-relative:page;" fillcolor="#FFFFFF" filled="t" stroked="f" coordsize="970280,192405" o:gfxdata="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ul&#10;igjYAAAACQEAAA8AAAAAAAAAAQAgAAAAIgAAAGRycy9kb3ducmV2LnhtbFBLAQIUABQAAAAIAIdO&#10;4kAVdm1mIwIAAOEEAAAOAAAAAAAAAAEAIAAAACcBAABkcnMvZTJvRG9jLnhtbFBLBQYAAAAABgAG&#10;AFkBAAC8BQAAAAA=&#10;" path="m970229,0l0,0,0,192227,970229,192227,970229,0xe">
                <v:fill on="t" focussize="0,0"/>
                <v:stroke on="f"/>
                <v:imagedata o:title=""/>
                <o:lock v:ext="edit" aspectratio="f"/>
                <v:textbox inset="0mm,0mm,0mm,0mm"/>
              </v:shape>
            </w:pict>
          </mc:Fallback>
        </mc:AlternateContent>
      </w:r>
      <w:r>
        <w:rPr>
          <w:color w:val="343434"/>
          <w:spacing w:val="-2"/>
        </w:rPr>
        <w:t>The</w:t>
      </w:r>
      <w:r>
        <w:rPr>
          <w:color w:val="343434"/>
          <w:spacing w:val="-11"/>
        </w:rPr>
        <w:t xml:space="preserve"> </w:t>
      </w:r>
      <w:r>
        <w:rPr>
          <w:color w:val="343434"/>
          <w:spacing w:val="-2"/>
        </w:rPr>
        <w:t>salary</w:t>
      </w:r>
      <w:r>
        <w:rPr>
          <w:color w:val="343434"/>
          <w:spacing w:val="-9"/>
        </w:rPr>
        <w:t xml:space="preserve"> </w:t>
      </w:r>
      <w:r>
        <w:rPr>
          <w:color w:val="343434"/>
          <w:spacing w:val="-2"/>
        </w:rPr>
        <w:t>of</w:t>
      </w:r>
      <w:r>
        <w:rPr>
          <w:color w:val="343434"/>
          <w:spacing w:val="-9"/>
        </w:rPr>
        <w:t xml:space="preserve"> </w:t>
      </w:r>
      <w:r>
        <w:rPr>
          <w:color w:val="343434"/>
          <w:spacing w:val="-2"/>
        </w:rPr>
        <w:t>Ram</w:t>
      </w:r>
      <w:r>
        <w:rPr>
          <w:color w:val="343434"/>
          <w:spacing w:val="-11"/>
        </w:rPr>
        <w:t xml:space="preserve"> </w:t>
      </w:r>
      <w:r>
        <w:rPr>
          <w:color w:val="343434"/>
          <w:spacing w:val="-2"/>
        </w:rPr>
        <w:t>and</w:t>
      </w:r>
      <w:r>
        <w:rPr>
          <w:color w:val="343434"/>
          <w:spacing w:val="-13"/>
        </w:rPr>
        <w:t xml:space="preserve"> </w:t>
      </w:r>
      <w:r>
        <w:rPr>
          <w:color w:val="343434"/>
          <w:spacing w:val="-2"/>
        </w:rPr>
        <w:t>Sujatha</w:t>
      </w:r>
      <w:r>
        <w:rPr>
          <w:color w:val="343434"/>
          <w:spacing w:val="-9"/>
        </w:rPr>
        <w:t xml:space="preserve"> </w:t>
      </w:r>
      <w:r>
        <w:rPr>
          <w:color w:val="343434"/>
          <w:spacing w:val="-2"/>
        </w:rPr>
        <w:t>are</w:t>
      </w:r>
      <w:r>
        <w:rPr>
          <w:color w:val="343434"/>
          <w:spacing w:val="-11"/>
        </w:rPr>
        <w:t xml:space="preserve"> </w:t>
      </w:r>
      <w:r>
        <w:rPr>
          <w:color w:val="343434"/>
          <w:spacing w:val="-2"/>
        </w:rPr>
        <w:t>in</w:t>
      </w:r>
      <w:r>
        <w:rPr>
          <w:color w:val="343434"/>
          <w:spacing w:val="-7"/>
        </w:rPr>
        <w:t xml:space="preserve"> </w:t>
      </w:r>
      <w:r>
        <w:rPr>
          <w:color w:val="343434"/>
          <w:spacing w:val="-2"/>
        </w:rPr>
        <w:t>the</w:t>
      </w:r>
      <w:r>
        <w:rPr>
          <w:color w:val="343434"/>
          <w:spacing w:val="-7"/>
        </w:rPr>
        <w:t xml:space="preserve"> </w:t>
      </w:r>
      <w:r>
        <w:rPr>
          <w:color w:val="343434"/>
          <w:spacing w:val="-2"/>
        </w:rPr>
        <w:t>ratio</w:t>
      </w:r>
      <w:r>
        <w:rPr>
          <w:color w:val="343434"/>
          <w:spacing w:val="-12"/>
        </w:rPr>
        <w:t xml:space="preserve"> </w:t>
      </w:r>
      <w:r>
        <w:rPr>
          <w:color w:val="343434"/>
          <w:spacing w:val="-2"/>
        </w:rPr>
        <w:t>of</w:t>
      </w:r>
      <w:r>
        <w:rPr>
          <w:color w:val="343434"/>
          <w:spacing w:val="-8"/>
        </w:rPr>
        <w:t xml:space="preserve"> </w:t>
      </w:r>
      <w:r>
        <w:rPr>
          <w:color w:val="343434"/>
          <w:spacing w:val="-2"/>
        </w:rPr>
        <w:t>4</w:t>
      </w:r>
      <w:r>
        <w:rPr>
          <w:color w:val="343434"/>
          <w:spacing w:val="-10"/>
        </w:rPr>
        <w:t xml:space="preserve"> </w:t>
      </w:r>
      <w:r>
        <w:rPr>
          <w:color w:val="343434"/>
          <w:spacing w:val="-2"/>
        </w:rPr>
        <w:t>:</w:t>
      </w:r>
      <w:r>
        <w:rPr>
          <w:color w:val="343434"/>
          <w:spacing w:val="-10"/>
        </w:rPr>
        <w:t xml:space="preserve"> </w:t>
      </w:r>
      <w:r>
        <w:rPr>
          <w:color w:val="343434"/>
          <w:spacing w:val="-2"/>
        </w:rPr>
        <w:t>3.</w:t>
      </w:r>
      <w:r>
        <w:rPr>
          <w:color w:val="343434"/>
          <w:spacing w:val="-7"/>
        </w:rPr>
        <w:t xml:space="preserve"> </w:t>
      </w:r>
      <w:r>
        <w:rPr>
          <w:color w:val="343434"/>
          <w:spacing w:val="-2"/>
        </w:rPr>
        <w:t>The</w:t>
      </w:r>
      <w:r>
        <w:rPr>
          <w:color w:val="343434"/>
          <w:spacing w:val="-12"/>
        </w:rPr>
        <w:t xml:space="preserve"> </w:t>
      </w:r>
      <w:r>
        <w:rPr>
          <w:color w:val="343434"/>
          <w:spacing w:val="-2"/>
        </w:rPr>
        <w:t>salary</w:t>
      </w:r>
      <w:r>
        <w:rPr>
          <w:color w:val="343434"/>
          <w:spacing w:val="-10"/>
        </w:rPr>
        <w:t xml:space="preserve"> </w:t>
      </w:r>
      <w:r>
        <w:rPr>
          <w:color w:val="343434"/>
          <w:spacing w:val="-5"/>
        </w:rPr>
        <w:t>of</w:t>
      </w:r>
    </w:p>
    <w:p w14:paraId="00391924">
      <w:pPr>
        <w:pStyle w:val="6"/>
        <w:spacing w:before="134"/>
        <w:ind w:left="735"/>
      </w:pPr>
      <w:r>
        <w:rPr>
          <w:color w:val="343434"/>
        </w:rPr>
        <w:t>Ram</w:t>
      </w:r>
      <w:r>
        <w:rPr>
          <w:color w:val="343434"/>
          <w:spacing w:val="-12"/>
        </w:rPr>
        <w:t xml:space="preserve"> </w:t>
      </w:r>
      <w:r>
        <w:rPr>
          <w:color w:val="343434"/>
        </w:rPr>
        <w:t>and</w:t>
      </w:r>
      <w:r>
        <w:rPr>
          <w:color w:val="343434"/>
          <w:spacing w:val="-11"/>
        </w:rPr>
        <w:t xml:space="preserve"> </w:t>
      </w:r>
      <w:r>
        <w:rPr>
          <w:color w:val="343434"/>
        </w:rPr>
        <w:t>Sujatha</w:t>
      </w:r>
      <w:r>
        <w:rPr>
          <w:color w:val="343434"/>
          <w:spacing w:val="-11"/>
        </w:rPr>
        <w:t xml:space="preserve"> </w:t>
      </w:r>
      <w:r>
        <w:rPr>
          <w:color w:val="343434"/>
        </w:rPr>
        <w:t>is</w:t>
      </w:r>
      <w:r>
        <w:rPr>
          <w:color w:val="343434"/>
          <w:spacing w:val="-10"/>
        </w:rPr>
        <w:t xml:space="preserve"> </w:t>
      </w:r>
      <w:r>
        <w:rPr>
          <w:color w:val="343434"/>
        </w:rPr>
        <w:t>increased</w:t>
      </w:r>
      <w:r>
        <w:rPr>
          <w:color w:val="343434"/>
          <w:spacing w:val="-10"/>
        </w:rPr>
        <w:t xml:space="preserve"> </w:t>
      </w:r>
      <w:r>
        <w:rPr>
          <w:color w:val="343434"/>
        </w:rPr>
        <w:t>by</w:t>
      </w:r>
      <w:r>
        <w:rPr>
          <w:color w:val="343434"/>
          <w:spacing w:val="-11"/>
        </w:rPr>
        <w:t xml:space="preserve"> </w:t>
      </w:r>
      <w:r>
        <w:rPr>
          <w:color w:val="343434"/>
        </w:rPr>
        <w:t>Rs.</w:t>
      </w:r>
      <w:r>
        <w:rPr>
          <w:color w:val="343434"/>
          <w:spacing w:val="-11"/>
        </w:rPr>
        <w:t xml:space="preserve"> </w:t>
      </w:r>
      <w:r>
        <w:rPr>
          <w:color w:val="343434"/>
        </w:rPr>
        <w:t>3000</w:t>
      </w:r>
      <w:r>
        <w:rPr>
          <w:color w:val="343434"/>
          <w:spacing w:val="-10"/>
        </w:rPr>
        <w:t xml:space="preserve"> </w:t>
      </w:r>
      <w:r>
        <w:rPr>
          <w:color w:val="343434"/>
        </w:rPr>
        <w:t>and</w:t>
      </w:r>
      <w:r>
        <w:rPr>
          <w:color w:val="343434"/>
          <w:spacing w:val="-14"/>
        </w:rPr>
        <w:t xml:space="preserve"> </w:t>
      </w:r>
      <w:r>
        <w:rPr>
          <w:color w:val="343434"/>
        </w:rPr>
        <w:t>the</w:t>
      </w:r>
      <w:r>
        <w:rPr>
          <w:color w:val="343434"/>
          <w:spacing w:val="-12"/>
        </w:rPr>
        <w:t xml:space="preserve"> </w:t>
      </w:r>
      <w:r>
        <w:rPr>
          <w:color w:val="343434"/>
        </w:rPr>
        <w:t>ratio</w:t>
      </w:r>
      <w:r>
        <w:rPr>
          <w:color w:val="343434"/>
          <w:spacing w:val="-11"/>
        </w:rPr>
        <w:t xml:space="preserve"> </w:t>
      </w:r>
      <w:r>
        <w:rPr>
          <w:color w:val="343434"/>
        </w:rPr>
        <w:t>changes</w:t>
      </w:r>
      <w:r>
        <w:rPr>
          <w:color w:val="343434"/>
          <w:spacing w:val="-10"/>
        </w:rPr>
        <w:t xml:space="preserve"> </w:t>
      </w:r>
      <w:r>
        <w:rPr>
          <w:color w:val="343434"/>
        </w:rPr>
        <w:t>to</w:t>
      </w:r>
      <w:r>
        <w:rPr>
          <w:color w:val="343434"/>
          <w:spacing w:val="-12"/>
        </w:rPr>
        <w:t xml:space="preserve"> </w:t>
      </w:r>
      <w:r>
        <w:rPr>
          <w:color w:val="343434"/>
        </w:rPr>
        <w:t>9</w:t>
      </w:r>
      <w:r>
        <w:rPr>
          <w:color w:val="343434"/>
          <w:spacing w:val="-10"/>
        </w:rPr>
        <w:t xml:space="preserve"> </w:t>
      </w:r>
      <w:r>
        <w:rPr>
          <w:color w:val="343434"/>
        </w:rPr>
        <w:t>:</w:t>
      </w:r>
      <w:r>
        <w:rPr>
          <w:color w:val="343434"/>
          <w:spacing w:val="-11"/>
        </w:rPr>
        <w:t xml:space="preserve"> </w:t>
      </w:r>
      <w:r>
        <w:rPr>
          <w:color w:val="343434"/>
        </w:rPr>
        <w:t>8.</w:t>
      </w:r>
      <w:r>
        <w:rPr>
          <w:color w:val="343434"/>
          <w:spacing w:val="-11"/>
        </w:rPr>
        <w:t xml:space="preserve"> </w:t>
      </w:r>
      <w:r>
        <w:rPr>
          <w:color w:val="343434"/>
          <w:spacing w:val="-2"/>
        </w:rPr>
        <w:t>Ram’s</w:t>
      </w:r>
    </w:p>
    <w:p w14:paraId="6D5A83DD">
      <w:pPr>
        <w:pStyle w:val="6"/>
        <w:spacing w:before="134"/>
        <w:ind w:left="735"/>
      </w:pPr>
      <w:r>
        <w:rPr>
          <w:color w:val="343434"/>
          <w:spacing w:val="-2"/>
        </w:rPr>
        <w:t>salary</w:t>
      </w:r>
      <w:r>
        <w:rPr>
          <w:color w:val="343434"/>
          <w:spacing w:val="-5"/>
        </w:rPr>
        <w:t xml:space="preserve"> </w:t>
      </w:r>
      <w:r>
        <w:rPr>
          <w:color w:val="343434"/>
          <w:spacing w:val="-2"/>
        </w:rPr>
        <w:t>after</w:t>
      </w:r>
      <w:r>
        <w:rPr>
          <w:color w:val="343434"/>
          <w:spacing w:val="-3"/>
        </w:rPr>
        <w:t xml:space="preserve"> </w:t>
      </w:r>
      <w:r>
        <w:rPr>
          <w:color w:val="343434"/>
          <w:spacing w:val="-2"/>
        </w:rPr>
        <w:t>increase</w:t>
      </w:r>
      <w:r>
        <w:rPr>
          <w:color w:val="343434"/>
          <w:spacing w:val="-5"/>
        </w:rPr>
        <w:t xml:space="preserve"> </w:t>
      </w:r>
      <w:r>
        <w:rPr>
          <w:color w:val="343434"/>
          <w:spacing w:val="-2"/>
        </w:rPr>
        <w:t>will</w:t>
      </w:r>
      <w:r>
        <w:rPr>
          <w:color w:val="343434"/>
          <w:spacing w:val="-4"/>
        </w:rPr>
        <w:t xml:space="preserve"> </w:t>
      </w:r>
      <w:r>
        <w:rPr>
          <w:color w:val="343434"/>
          <w:spacing w:val="-5"/>
        </w:rPr>
        <w:t>be:</w:t>
      </w:r>
    </w:p>
    <w:p w14:paraId="4F7A9134">
      <w:pPr>
        <w:pStyle w:val="10"/>
        <w:numPr>
          <w:ilvl w:val="0"/>
          <w:numId w:val="5"/>
        </w:numPr>
        <w:tabs>
          <w:tab w:val="left" w:pos="1450"/>
        </w:tabs>
        <w:spacing w:before="267" w:after="0" w:line="251"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4500</w:t>
      </w:r>
    </w:p>
    <w:p w14:paraId="3D8CA8DE">
      <w:pPr>
        <w:pStyle w:val="10"/>
        <w:numPr>
          <w:ilvl w:val="0"/>
          <w:numId w:val="5"/>
        </w:numPr>
        <w:tabs>
          <w:tab w:val="left" w:pos="1450"/>
        </w:tabs>
        <w:spacing w:before="0" w:after="0" w:line="248"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8300</w:t>
      </w:r>
    </w:p>
    <w:p w14:paraId="292BC89E">
      <w:pPr>
        <w:pStyle w:val="10"/>
        <w:numPr>
          <w:ilvl w:val="0"/>
          <w:numId w:val="5"/>
        </w:numPr>
        <w:tabs>
          <w:tab w:val="left" w:pos="1450"/>
        </w:tabs>
        <w:spacing w:before="0" w:after="0" w:line="247"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5400</w:t>
      </w:r>
    </w:p>
    <w:p w14:paraId="095056FB">
      <w:pPr>
        <w:pStyle w:val="10"/>
        <w:numPr>
          <w:ilvl w:val="0"/>
          <w:numId w:val="5"/>
        </w:numPr>
        <w:tabs>
          <w:tab w:val="left" w:pos="1450"/>
        </w:tabs>
        <w:spacing w:before="0"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3800</w:t>
      </w:r>
    </w:p>
    <w:p w14:paraId="7D4B11CF">
      <w:pPr>
        <w:pStyle w:val="10"/>
        <w:spacing w:after="0" w:line="250" w:lineRule="exact"/>
        <w:jc w:val="left"/>
        <w:rPr>
          <w:sz w:val="21"/>
        </w:rPr>
        <w:sectPr>
          <w:headerReference r:id="rId8" w:type="default"/>
          <w:footerReference r:id="rId9" w:type="default"/>
          <w:pgSz w:w="11910" w:h="16840"/>
          <w:pgMar w:top="1640" w:right="708" w:bottom="500" w:left="708" w:header="668" w:footer="275" w:gutter="0"/>
          <w:cols w:space="720" w:num="1"/>
        </w:sectPr>
      </w:pPr>
    </w:p>
    <w:p w14:paraId="3DC2CA03">
      <w:pPr>
        <w:pStyle w:val="6"/>
        <w:spacing w:before="211" w:line="340" w:lineRule="auto"/>
        <w:ind w:left="735" w:right="1024" w:hanging="3"/>
        <w:jc w:val="both"/>
      </w:pPr>
      <w:r>
        <mc:AlternateContent>
          <mc:Choice Requires="wps">
            <w:drawing>
              <wp:anchor distT="0" distB="0" distL="0" distR="0" simplePos="0" relativeHeight="251679744" behindDoc="1" locked="0" layoutInCell="1" allowOverlap="1">
                <wp:simplePos x="0" y="0"/>
                <wp:positionH relativeFrom="page">
                  <wp:posOffset>916305</wp:posOffset>
                </wp:positionH>
                <wp:positionV relativeFrom="paragraph">
                  <wp:posOffset>137160</wp:posOffset>
                </wp:positionV>
                <wp:extent cx="951230" cy="179070"/>
                <wp:effectExtent l="0" t="0" r="0" b="0"/>
                <wp:wrapNone/>
                <wp:docPr id="31" name="Textbox 31"/>
                <wp:cNvGraphicFramePr/>
                <a:graphic xmlns:a="http://schemas.openxmlformats.org/drawingml/2006/main">
                  <a:graphicData uri="http://schemas.microsoft.com/office/word/2010/wordprocessingShape">
                    <wps:wsp>
                      <wps:cNvSpPr txBox="1"/>
                      <wps:spPr>
                        <a:xfrm>
                          <a:off x="0" y="0"/>
                          <a:ext cx="951230" cy="179070"/>
                        </a:xfrm>
                        <a:prstGeom prst="rect">
                          <a:avLst/>
                        </a:prstGeom>
                      </wps:spPr>
                      <wps:txbx>
                        <w:txbxContent>
                          <w:p w14:paraId="4A0F7ED7">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11</w:t>
                            </w:r>
                            <w:r>
                              <w:rPr>
                                <w:b/>
                                <w:color w:val="343434"/>
                                <w:spacing w:val="-14"/>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31" o:spid="_x0000_s1026" o:spt="202" type="#_x0000_t202" style="position:absolute;left:0pt;margin-left:72.15pt;margin-top:10.8pt;height:14.1pt;width:74.9pt;mso-position-horizontal-relative:page;z-index:-251636736;mso-width-relative:page;mso-height-relative:page;" filled="f" stroked="f" coordsize="21600,21600" o:gfxdata="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ofN9gAAAAJAQAADwAAAAAAAAABACAAAAAiAAAAZHJzL2Rvd25yZXYueG1sUEsBAhQAFAAAAAgA&#10;h07iQOdW0R+zAQAAdQMAAA4AAAAAAAAAAQAgAAAAJwEAAGRycy9lMm9Eb2MueG1sUEsFBgAAAAAG&#10;AAYAWQEAAEwFAAAAAA==&#10;">
                <v:fill on="f" focussize="0,0"/>
                <v:stroke on="f"/>
                <v:imagedata o:title=""/>
                <o:lock v:ext="edit" aspectratio="f"/>
                <v:textbox inset="0mm,0mm,0mm,0mm">
                  <w:txbxContent>
                    <w:p w14:paraId="4A0F7ED7">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11</w:t>
                      </w:r>
                      <w:r>
                        <w:rPr>
                          <w:b/>
                          <w:color w:val="343434"/>
                          <w:spacing w:val="-14"/>
                          <w:sz w:val="24"/>
                        </w:rPr>
                        <w:t xml:space="preserve"> </w:t>
                      </w:r>
                      <w:r>
                        <w:rPr>
                          <w:b/>
                          <w:color w:val="343434"/>
                          <w:spacing w:val="-17"/>
                          <w:sz w:val="24"/>
                        </w:rPr>
                        <w:t>–</w:t>
                      </w:r>
                    </w:p>
                  </w:txbxContent>
                </v:textbox>
              </v:shape>
            </w:pict>
          </mc:Fallback>
        </mc:AlternateContent>
      </w:r>
      <w:r>
        <w:rPr>
          <w:position w:val="-7"/>
        </w:rPr>
        <w:drawing>
          <wp:inline distT="0" distB="0" distL="0" distR="0">
            <wp:extent cx="971550" cy="19177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6" cstate="print"/>
                    <a:stretch>
                      <a:fillRect/>
                    </a:stretch>
                  </pic:blipFill>
                  <pic:spPr>
                    <a:xfrm>
                      <a:off x="0" y="0"/>
                      <a:ext cx="971753" cy="192227"/>
                    </a:xfrm>
                    <a:prstGeom prst="rect">
                      <a:avLst/>
                    </a:prstGeom>
                  </pic:spPr>
                </pic:pic>
              </a:graphicData>
            </a:graphic>
          </wp:inline>
        </w:drawing>
      </w:r>
      <w:r>
        <w:rPr>
          <w:color w:val="343434"/>
        </w:rPr>
        <w:t>If</w:t>
      </w:r>
      <w:r>
        <w:rPr>
          <w:color w:val="343434"/>
          <w:spacing w:val="-14"/>
        </w:rPr>
        <w:t xml:space="preserve"> </w:t>
      </w:r>
      <w:r>
        <w:rPr>
          <w:color w:val="343434"/>
        </w:rPr>
        <w:t>a</w:t>
      </w:r>
      <w:r>
        <w:rPr>
          <w:color w:val="343434"/>
          <w:spacing w:val="-11"/>
        </w:rPr>
        <w:t xml:space="preserve"> </w:t>
      </w:r>
      <w:r>
        <w:rPr>
          <w:color w:val="343434"/>
        </w:rPr>
        <w:t>is</w:t>
      </w:r>
      <w:r>
        <w:rPr>
          <w:color w:val="343434"/>
          <w:spacing w:val="-15"/>
        </w:rPr>
        <w:t xml:space="preserve"> </w:t>
      </w:r>
      <w:r>
        <w:rPr>
          <w:color w:val="343434"/>
        </w:rPr>
        <w:t>the</w:t>
      </w:r>
      <w:r>
        <w:rPr>
          <w:color w:val="343434"/>
          <w:spacing w:val="-13"/>
        </w:rPr>
        <w:t xml:space="preserve"> </w:t>
      </w:r>
      <w:r>
        <w:rPr>
          <w:color w:val="343434"/>
        </w:rPr>
        <w:t>rate</w:t>
      </w:r>
      <w:r>
        <w:rPr>
          <w:color w:val="343434"/>
          <w:spacing w:val="-13"/>
        </w:rPr>
        <w:t xml:space="preserve"> </w:t>
      </w:r>
      <w:r>
        <w:rPr>
          <w:color w:val="343434"/>
        </w:rPr>
        <w:t>per</w:t>
      </w:r>
      <w:r>
        <w:rPr>
          <w:color w:val="343434"/>
          <w:spacing w:val="-14"/>
        </w:rPr>
        <w:t xml:space="preserve"> </w:t>
      </w:r>
      <w:r>
        <w:rPr>
          <w:color w:val="343434"/>
        </w:rPr>
        <w:t>cent</w:t>
      </w:r>
      <w:r>
        <w:rPr>
          <w:color w:val="343434"/>
          <w:spacing w:val="-11"/>
        </w:rPr>
        <w:t xml:space="preserve"> </w:t>
      </w:r>
      <w:r>
        <w:rPr>
          <w:color w:val="343434"/>
        </w:rPr>
        <w:t>corresponding</w:t>
      </w:r>
      <w:r>
        <w:rPr>
          <w:color w:val="343434"/>
          <w:spacing w:val="-13"/>
        </w:rPr>
        <w:t xml:space="preserve"> </w:t>
      </w:r>
      <w:r>
        <w:rPr>
          <w:color w:val="343434"/>
        </w:rPr>
        <w:t>to</w:t>
      </w:r>
      <w:r>
        <w:rPr>
          <w:color w:val="343434"/>
          <w:spacing w:val="-13"/>
        </w:rPr>
        <w:t xml:space="preserve"> </w:t>
      </w:r>
      <w:r>
        <w:rPr>
          <w:color w:val="343434"/>
        </w:rPr>
        <w:t>the</w:t>
      </w:r>
      <w:r>
        <w:rPr>
          <w:color w:val="343434"/>
          <w:spacing w:val="-13"/>
        </w:rPr>
        <w:t xml:space="preserve"> </w:t>
      </w:r>
      <w:r>
        <w:rPr>
          <w:color w:val="343434"/>
        </w:rPr>
        <w:t>fraction</w:t>
      </w:r>
      <w:r>
        <w:rPr>
          <w:color w:val="343434"/>
          <w:spacing w:val="-8"/>
        </w:rPr>
        <w:t xml:space="preserve"> </w:t>
      </w:r>
      <w:r>
        <w:rPr>
          <w:color w:val="343434"/>
        </w:rPr>
        <w:t>24/25,</w:t>
      </w:r>
      <w:r>
        <w:rPr>
          <w:color w:val="343434"/>
          <w:spacing w:val="-13"/>
        </w:rPr>
        <w:t xml:space="preserve"> </w:t>
      </w:r>
      <w:r>
        <w:rPr>
          <w:color w:val="343434"/>
        </w:rPr>
        <w:t>and</w:t>
      </w:r>
      <w:r>
        <w:rPr>
          <w:color w:val="343434"/>
          <w:spacing w:val="-15"/>
        </w:rPr>
        <w:t xml:space="preserve"> </w:t>
      </w:r>
      <w:r>
        <w:rPr>
          <w:color w:val="343434"/>
        </w:rPr>
        <w:t>if</w:t>
      </w:r>
      <w:r>
        <w:rPr>
          <w:color w:val="343434"/>
          <w:spacing w:val="-10"/>
        </w:rPr>
        <w:t xml:space="preserve"> </w:t>
      </w:r>
      <w:r>
        <w:rPr>
          <w:color w:val="343434"/>
        </w:rPr>
        <w:t>30 km</w:t>
      </w:r>
      <w:r>
        <w:rPr>
          <w:color w:val="343434"/>
          <w:spacing w:val="-4"/>
        </w:rPr>
        <w:t xml:space="preserve"> </w:t>
      </w:r>
      <w:r>
        <w:rPr>
          <w:color w:val="343434"/>
        </w:rPr>
        <w:t>is</w:t>
      </w:r>
      <w:r>
        <w:rPr>
          <w:color w:val="343434"/>
          <w:spacing w:val="-5"/>
        </w:rPr>
        <w:t xml:space="preserve"> </w:t>
      </w:r>
      <w:r>
        <w:rPr>
          <w:color w:val="343434"/>
        </w:rPr>
        <w:t>b%</w:t>
      </w:r>
      <w:r>
        <w:rPr>
          <w:color w:val="343434"/>
          <w:spacing w:val="-6"/>
        </w:rPr>
        <w:t xml:space="preserve"> </w:t>
      </w:r>
      <w:r>
        <w:rPr>
          <w:color w:val="343434"/>
        </w:rPr>
        <w:t>of</w:t>
      </w:r>
      <w:r>
        <w:rPr>
          <w:color w:val="343434"/>
          <w:spacing w:val="-5"/>
        </w:rPr>
        <w:t xml:space="preserve"> </w:t>
      </w:r>
      <w:r>
        <w:rPr>
          <w:color w:val="343434"/>
        </w:rPr>
        <w:t>40</w:t>
      </w:r>
      <w:r>
        <w:rPr>
          <w:color w:val="343434"/>
          <w:spacing w:val="-7"/>
        </w:rPr>
        <w:t xml:space="preserve"> </w:t>
      </w:r>
      <w:r>
        <w:rPr>
          <w:color w:val="343434"/>
        </w:rPr>
        <w:t>km,</w:t>
      </w:r>
      <w:r>
        <w:rPr>
          <w:color w:val="343434"/>
          <w:spacing w:val="-4"/>
        </w:rPr>
        <w:t xml:space="preserve"> </w:t>
      </w:r>
      <w:r>
        <w:rPr>
          <w:color w:val="343434"/>
        </w:rPr>
        <w:t>then</w:t>
      </w:r>
      <w:r>
        <w:rPr>
          <w:color w:val="343434"/>
          <w:spacing w:val="-6"/>
        </w:rPr>
        <w:t xml:space="preserve"> </w:t>
      </w:r>
      <w:r>
        <w:rPr>
          <w:color w:val="343434"/>
        </w:rPr>
        <w:t>what</w:t>
      </w:r>
      <w:r>
        <w:rPr>
          <w:color w:val="343434"/>
          <w:spacing w:val="-5"/>
        </w:rPr>
        <w:t xml:space="preserve"> </w:t>
      </w:r>
      <w:r>
        <w:rPr>
          <w:color w:val="343434"/>
        </w:rPr>
        <w:t>percentage</w:t>
      </w:r>
      <w:r>
        <w:rPr>
          <w:color w:val="343434"/>
          <w:spacing w:val="-6"/>
        </w:rPr>
        <w:t xml:space="preserve"> </w:t>
      </w:r>
      <w:r>
        <w:rPr>
          <w:color w:val="343434"/>
        </w:rPr>
        <w:t>(correct</w:t>
      </w:r>
      <w:r>
        <w:rPr>
          <w:color w:val="343434"/>
          <w:spacing w:val="-5"/>
        </w:rPr>
        <w:t xml:space="preserve"> </w:t>
      </w:r>
      <w:r>
        <w:rPr>
          <w:color w:val="343434"/>
        </w:rPr>
        <w:t>upto</w:t>
      </w:r>
      <w:r>
        <w:rPr>
          <w:color w:val="343434"/>
          <w:spacing w:val="-6"/>
        </w:rPr>
        <w:t xml:space="preserve"> </w:t>
      </w:r>
      <w:r>
        <w:rPr>
          <w:color w:val="343434"/>
        </w:rPr>
        <w:t>two</w:t>
      </w:r>
      <w:r>
        <w:rPr>
          <w:color w:val="343434"/>
          <w:spacing w:val="-6"/>
        </w:rPr>
        <w:t xml:space="preserve"> </w:t>
      </w:r>
      <w:r>
        <w:rPr>
          <w:color w:val="343434"/>
        </w:rPr>
        <w:t>decimal</w:t>
      </w:r>
      <w:r>
        <w:rPr>
          <w:color w:val="343434"/>
          <w:spacing w:val="-4"/>
        </w:rPr>
        <w:t xml:space="preserve"> </w:t>
      </w:r>
      <w:r>
        <w:rPr>
          <w:color w:val="343434"/>
        </w:rPr>
        <w:t>places)</w:t>
      </w:r>
      <w:r>
        <w:rPr>
          <w:color w:val="343434"/>
          <w:spacing w:val="-5"/>
        </w:rPr>
        <w:t xml:space="preserve"> </w:t>
      </w:r>
      <w:r>
        <w:rPr>
          <w:color w:val="343434"/>
        </w:rPr>
        <w:t>is</w:t>
      </w:r>
      <w:r>
        <w:rPr>
          <w:color w:val="343434"/>
          <w:spacing w:val="-5"/>
        </w:rPr>
        <w:t xml:space="preserve"> </w:t>
      </w:r>
      <w:r>
        <w:rPr>
          <w:color w:val="343434"/>
        </w:rPr>
        <w:t>b</w:t>
      </w:r>
      <w:r>
        <w:rPr>
          <w:color w:val="343434"/>
          <w:spacing w:val="-6"/>
        </w:rPr>
        <w:t xml:space="preserve"> </w:t>
      </w:r>
      <w:r>
        <w:rPr>
          <w:color w:val="343434"/>
        </w:rPr>
        <w:t>of a2 ?</w:t>
      </w:r>
    </w:p>
    <w:p w14:paraId="255858E8">
      <w:pPr>
        <w:spacing w:before="148" w:line="250"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0.81</w:t>
      </w:r>
    </w:p>
    <w:p w14:paraId="25888FBF">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78.13</w:t>
      </w:r>
    </w:p>
    <w:p w14:paraId="100A62CE">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7.81</w:t>
      </w:r>
    </w:p>
    <w:p w14:paraId="27CDFF84">
      <w:pPr>
        <w:spacing w:before="0" w:line="251"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8.13</w:t>
      </w:r>
    </w:p>
    <w:p w14:paraId="43F56348">
      <w:pPr>
        <w:pStyle w:val="6"/>
        <w:spacing w:before="139"/>
        <w:rPr>
          <w:sz w:val="17"/>
        </w:rPr>
      </w:pPr>
    </w:p>
    <w:p w14:paraId="0F9E4CE1">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41FD8C56">
      <w:pPr>
        <w:pStyle w:val="6"/>
        <w:spacing w:before="5"/>
        <w:rPr>
          <w:rFonts w:ascii="Arial"/>
          <w:b/>
          <w:sz w:val="17"/>
        </w:rPr>
      </w:pPr>
    </w:p>
    <w:p w14:paraId="5B85477D">
      <w:pPr>
        <w:pStyle w:val="2"/>
      </w:pPr>
      <w:r>
        <w:rPr>
          <w:color w:val="19212D"/>
        </w:rPr>
        <w:t xml:space="preserve">Question </w:t>
      </w:r>
      <w:r>
        <w:rPr>
          <w:color w:val="19212D"/>
          <w:spacing w:val="-5"/>
        </w:rPr>
        <w:t>10</w:t>
      </w:r>
    </w:p>
    <w:p w14:paraId="63393905">
      <w:pPr>
        <w:pStyle w:val="6"/>
        <w:spacing w:before="211" w:line="333" w:lineRule="auto"/>
        <w:ind w:left="1455" w:right="845" w:hanging="726"/>
      </w:pPr>
      <w:r>
        <mc:AlternateContent>
          <mc:Choice Requires="wps">
            <w:drawing>
              <wp:anchor distT="0" distB="0" distL="0" distR="0" simplePos="0" relativeHeight="251679744" behindDoc="1" locked="0" layoutInCell="1" allowOverlap="1">
                <wp:simplePos x="0" y="0"/>
                <wp:positionH relativeFrom="page">
                  <wp:posOffset>914400</wp:posOffset>
                </wp:positionH>
                <wp:positionV relativeFrom="paragraph">
                  <wp:posOffset>137795</wp:posOffset>
                </wp:positionV>
                <wp:extent cx="777240" cy="179070"/>
                <wp:effectExtent l="0" t="0" r="0" b="0"/>
                <wp:wrapNone/>
                <wp:docPr id="33" name="Textbox 33"/>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2E8A9691">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33" o:spid="_x0000_s1026" o:spt="202" type="#_x0000_t202" style="position:absolute;left:0pt;margin-left:72pt;margin-top:10.85pt;height:14.1pt;width:61.2pt;mso-position-horizontal-relative:page;z-index:-251636736;mso-width-relative:page;mso-height-relative:page;" filled="f" stroked="f" coordsize="21600,21600" o:gfxdata="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bDpW9gAAAAJAQAADwAAAAAAAAABACAAAAAiAAAAZHJzL2Rvd25yZXYueG1sUEsBAhQAFAAAAAgA&#10;h07iQO7ugtqzAQAAdQMAAA4AAAAAAAAAAQAgAAAAJwEAAGRycy9lMm9Eb2MueG1sUEsFBgAAAAAG&#10;AAYAWQEAAEwFAAAAAA==&#10;">
                <v:fill on="f" focussize="0,0"/>
                <v:stroke on="f"/>
                <v:imagedata o:title=""/>
                <o:lock v:ext="edit" aspectratio="f"/>
                <v:textbox inset="0mm,0mm,0mm,0mm">
                  <w:txbxContent>
                    <w:p w14:paraId="2E8A9691">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v:textbox>
              </v:shape>
            </w:pict>
          </mc:Fallback>
        </mc:AlternateContent>
      </w:r>
      <w:r>
        <w:rPr>
          <w:position w:val="-7"/>
        </w:rPr>
        <w:drawing>
          <wp:inline distT="0" distB="0" distL="0" distR="0">
            <wp:extent cx="802640" cy="191770"/>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7" cstate="print"/>
                    <a:stretch>
                      <a:fillRect/>
                    </a:stretch>
                  </pic:blipFill>
                  <pic:spPr>
                    <a:xfrm>
                      <a:off x="0" y="0"/>
                      <a:ext cx="802894" cy="192227"/>
                    </a:xfrm>
                    <a:prstGeom prst="rect">
                      <a:avLst/>
                    </a:prstGeom>
                  </pic:spPr>
                </pic:pic>
              </a:graphicData>
            </a:graphic>
          </wp:inline>
        </w:drawing>
      </w:r>
      <w:r>
        <w:rPr>
          <w:color w:val="343434"/>
        </w:rPr>
        <w:t>The</w:t>
      </w:r>
      <w:r>
        <w:rPr>
          <w:color w:val="343434"/>
          <w:spacing w:val="-15"/>
        </w:rPr>
        <w:t xml:space="preserve"> </w:t>
      </w:r>
      <w:r>
        <w:rPr>
          <w:color w:val="343434"/>
        </w:rPr>
        <w:t>reciprocal</w:t>
      </w:r>
      <w:r>
        <w:rPr>
          <w:color w:val="343434"/>
          <w:spacing w:val="-13"/>
        </w:rPr>
        <w:t xml:space="preserve"> </w:t>
      </w:r>
      <w:r>
        <w:rPr>
          <w:color w:val="343434"/>
        </w:rPr>
        <w:t>of</w:t>
      </w:r>
      <w:r>
        <w:rPr>
          <w:color w:val="343434"/>
          <w:spacing w:val="-11"/>
        </w:rPr>
        <w:t xml:space="preserve"> </w:t>
      </w:r>
      <w:r>
        <w:rPr>
          <w:color w:val="343434"/>
        </w:rPr>
        <w:t>a</w:t>
      </w:r>
      <w:r>
        <w:rPr>
          <w:color w:val="343434"/>
          <w:spacing w:val="-14"/>
        </w:rPr>
        <w:t xml:space="preserve"> </w:t>
      </w:r>
      <w:r>
        <w:rPr>
          <w:color w:val="343434"/>
        </w:rPr>
        <w:t>fraction</w:t>
      </w:r>
      <w:r>
        <w:rPr>
          <w:color w:val="343434"/>
          <w:spacing w:val="-11"/>
        </w:rPr>
        <w:t xml:space="preserve"> </w:t>
      </w:r>
      <w:r>
        <w:rPr>
          <w:color w:val="343434"/>
        </w:rPr>
        <w:t>is</w:t>
      </w:r>
      <w:r>
        <w:rPr>
          <w:color w:val="343434"/>
          <w:spacing w:val="-12"/>
        </w:rPr>
        <w:t xml:space="preserve"> </w:t>
      </w:r>
      <w:r>
        <w:rPr>
          <w:color w:val="343434"/>
        </w:rPr>
        <w:t>more</w:t>
      </w:r>
      <w:r>
        <w:rPr>
          <w:color w:val="343434"/>
          <w:spacing w:val="-11"/>
        </w:rPr>
        <w:t xml:space="preserve"> </w:t>
      </w:r>
      <w:r>
        <w:rPr>
          <w:color w:val="343434"/>
        </w:rPr>
        <w:t>than</w:t>
      </w:r>
      <w:r>
        <w:rPr>
          <w:color w:val="343434"/>
          <w:spacing w:val="-14"/>
        </w:rPr>
        <w:t xml:space="preserve"> </w:t>
      </w:r>
      <w:r>
        <w:rPr>
          <w:color w:val="343434"/>
        </w:rPr>
        <w:t>itself</w:t>
      </w:r>
      <w:r>
        <w:rPr>
          <w:color w:val="343434"/>
          <w:spacing w:val="-15"/>
        </w:rPr>
        <w:t xml:space="preserve"> </w:t>
      </w:r>
      <w:r>
        <w:rPr>
          <w:color w:val="343434"/>
        </w:rPr>
        <w:t>by</w:t>
      </w:r>
      <w:r>
        <w:rPr>
          <w:color w:val="343434"/>
          <w:spacing w:val="-13"/>
        </w:rPr>
        <w:t xml:space="preserve"> </w:t>
      </w:r>
      <w:r>
        <w:rPr>
          <w:color w:val="343434"/>
        </w:rPr>
        <w:t>21/240.</w:t>
      </w:r>
      <w:r>
        <w:rPr>
          <w:color w:val="343434"/>
          <w:spacing w:val="-14"/>
        </w:rPr>
        <w:t xml:space="preserve"> </w:t>
      </w:r>
      <w:r>
        <w:rPr>
          <w:color w:val="343434"/>
        </w:rPr>
        <w:t>How</w:t>
      </w:r>
      <w:r>
        <w:rPr>
          <w:color w:val="343434"/>
          <w:spacing w:val="-14"/>
        </w:rPr>
        <w:t xml:space="preserve"> </w:t>
      </w:r>
      <w:r>
        <w:rPr>
          <w:color w:val="343434"/>
        </w:rPr>
        <w:t>much</w:t>
      </w:r>
      <w:r>
        <w:rPr>
          <w:color w:val="343434"/>
          <w:spacing w:val="-15"/>
        </w:rPr>
        <w:t xml:space="preserve"> </w:t>
      </w:r>
      <w:r>
        <w:rPr>
          <w:color w:val="343434"/>
        </w:rPr>
        <w:t>is the difference between the possible values of the fraction more than 2?</w:t>
      </w:r>
    </w:p>
    <w:p w14:paraId="2B994921">
      <w:pPr>
        <w:spacing w:before="158" w:line="251"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1/15</w:t>
      </w:r>
    </w:p>
    <w:p w14:paraId="763E124D">
      <w:pPr>
        <w:spacing w:before="0" w:line="249"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1/16</w:t>
      </w:r>
    </w:p>
    <w:p w14:paraId="6640BA17">
      <w:pPr>
        <w:spacing w:before="0" w:line="247"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1/240</w:t>
      </w:r>
    </w:p>
    <w:p w14:paraId="49C963A6">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1/256</w:t>
      </w:r>
    </w:p>
    <w:p w14:paraId="1C53F51B">
      <w:pPr>
        <w:pStyle w:val="6"/>
        <w:spacing w:before="138"/>
        <w:rPr>
          <w:sz w:val="17"/>
        </w:rPr>
      </w:pPr>
    </w:p>
    <w:p w14:paraId="5C08C127">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DF32AB5">
      <w:pPr>
        <w:pStyle w:val="6"/>
        <w:spacing w:before="5"/>
        <w:rPr>
          <w:rFonts w:ascii="Arial"/>
          <w:b/>
          <w:sz w:val="17"/>
        </w:rPr>
      </w:pPr>
    </w:p>
    <w:p w14:paraId="6EC7CCE6">
      <w:pPr>
        <w:pStyle w:val="2"/>
        <w:spacing w:before="1"/>
      </w:pPr>
      <w:r>
        <w:rPr>
          <w:color w:val="19212D"/>
        </w:rPr>
        <w:t xml:space="preserve">Question </w:t>
      </w:r>
      <w:r>
        <w:rPr>
          <w:color w:val="19212D"/>
          <w:spacing w:val="-5"/>
        </w:rPr>
        <w:t>11</w:t>
      </w:r>
    </w:p>
    <w:p w14:paraId="4817D069">
      <w:pPr>
        <w:pStyle w:val="6"/>
        <w:spacing w:before="211" w:line="340" w:lineRule="auto"/>
        <w:ind w:left="735" w:right="845" w:hanging="3"/>
      </w:pPr>
      <w:r>
        <mc:AlternateContent>
          <mc:Choice Requires="wps">
            <w:drawing>
              <wp:anchor distT="0" distB="0" distL="0" distR="0" simplePos="0" relativeHeight="251680768" behindDoc="1" locked="0" layoutInCell="1" allowOverlap="1">
                <wp:simplePos x="0" y="0"/>
                <wp:positionH relativeFrom="page">
                  <wp:posOffset>916305</wp:posOffset>
                </wp:positionH>
                <wp:positionV relativeFrom="paragraph">
                  <wp:posOffset>137160</wp:posOffset>
                </wp:positionV>
                <wp:extent cx="777240" cy="179070"/>
                <wp:effectExtent l="0" t="0" r="0" b="0"/>
                <wp:wrapNone/>
                <wp:docPr id="35" name="Textbox 35"/>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3082DC7A">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wps:txbx>
                      <wps:bodyPr wrap="square" lIns="0" tIns="0" rIns="0" bIns="0" rtlCol="0">
                        <a:noAutofit/>
                      </wps:bodyPr>
                    </wps:wsp>
                  </a:graphicData>
                </a:graphic>
              </wp:anchor>
            </w:drawing>
          </mc:Choice>
          <mc:Fallback>
            <w:pict>
              <v:shape id="Textbox 35" o:spid="_x0000_s1026" o:spt="202" type="#_x0000_t202" style="position:absolute;left:0pt;margin-left:72.15pt;margin-top:10.8pt;height:14.1pt;width:61.2pt;mso-position-horizontal-relative:page;z-index:-251635712;mso-width-relative:page;mso-height-relative:page;" filled="f" stroked="f" coordsize="21600,21600" o:gfxdata="UEsDBAoAAAAAAIdO4kAAAAAAAAAAAAAAAAAEAAAAZHJzL1BLAwQUAAAACACHTuJAJYGX1N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WBl9TYAAAACQEAAA8AAAAAAAAAAQAgAAAAIgAAAGRycy9kb3ducmV2LnhtbFBLAQIUABQAAAAI&#10;AIdO4kColC4LtAEAAHUDAAAOAAAAAAAAAAEAIAAAACcBAABkcnMvZTJvRG9jLnhtbFBLBQYAAAAA&#10;BgAGAFkBAABNBQAAAAA=&#10;">
                <v:fill on="f" focussize="0,0"/>
                <v:stroke on="f"/>
                <v:imagedata o:title=""/>
                <o:lock v:ext="edit" aspectratio="f"/>
                <v:textbox inset="0mm,0mm,0mm,0mm">
                  <w:txbxContent>
                    <w:p w14:paraId="3082DC7A">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v:textbox>
              </v:shape>
            </w:pict>
          </mc:Fallback>
        </mc:AlternateContent>
      </w:r>
      <w:r>
        <w:rPr>
          <w:position w:val="-7"/>
        </w:rPr>
        <w:drawing>
          <wp:inline distT="0" distB="0" distL="0" distR="0">
            <wp:extent cx="802640" cy="19177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A</w:t>
      </w:r>
      <w:r>
        <w:rPr>
          <w:color w:val="343434"/>
          <w:spacing w:val="-15"/>
        </w:rPr>
        <w:t xml:space="preserve"> </w:t>
      </w:r>
      <w:r>
        <w:rPr>
          <w:color w:val="343434"/>
        </w:rPr>
        <w:t>person</w:t>
      </w:r>
      <w:r>
        <w:rPr>
          <w:color w:val="343434"/>
          <w:spacing w:val="-15"/>
        </w:rPr>
        <w:t xml:space="preserve"> </w:t>
      </w:r>
      <w:r>
        <w:rPr>
          <w:color w:val="343434"/>
        </w:rPr>
        <w:t>invested</w:t>
      </w:r>
      <w:r>
        <w:rPr>
          <w:color w:val="343434"/>
          <w:spacing w:val="-15"/>
        </w:rPr>
        <w:t xml:space="preserve"> </w:t>
      </w:r>
      <w:r>
        <w:rPr>
          <w:color w:val="343434"/>
        </w:rPr>
        <w:t>⅔</w:t>
      </w:r>
      <w:r>
        <w:rPr>
          <w:color w:val="343434"/>
          <w:spacing w:val="-15"/>
        </w:rPr>
        <w:t xml:space="preserve"> </w:t>
      </w:r>
      <w:r>
        <w:rPr>
          <w:color w:val="343434"/>
        </w:rPr>
        <w:t>of</w:t>
      </w:r>
      <w:r>
        <w:rPr>
          <w:color w:val="343434"/>
          <w:spacing w:val="-15"/>
        </w:rPr>
        <w:t xml:space="preserve"> </w:t>
      </w:r>
      <w:r>
        <w:rPr>
          <w:color w:val="343434"/>
        </w:rPr>
        <w:t>his</w:t>
      </w:r>
      <w:r>
        <w:rPr>
          <w:color w:val="343434"/>
          <w:spacing w:val="-12"/>
        </w:rPr>
        <w:t xml:space="preserve"> </w:t>
      </w:r>
      <w:r>
        <w:rPr>
          <w:color w:val="343434"/>
        </w:rPr>
        <w:t>capital</w:t>
      </w:r>
      <w:r>
        <w:rPr>
          <w:color w:val="343434"/>
          <w:spacing w:val="-15"/>
        </w:rPr>
        <w:t xml:space="preserve"> </w:t>
      </w:r>
      <w:r>
        <w:rPr>
          <w:color w:val="343434"/>
        </w:rPr>
        <w:t>at</w:t>
      </w:r>
      <w:r>
        <w:rPr>
          <w:color w:val="343434"/>
          <w:spacing w:val="-14"/>
        </w:rPr>
        <w:t xml:space="preserve"> </w:t>
      </w:r>
      <w:r>
        <w:rPr>
          <w:color w:val="343434"/>
        </w:rPr>
        <w:t>the</w:t>
      </w:r>
      <w:r>
        <w:rPr>
          <w:color w:val="343434"/>
          <w:spacing w:val="-15"/>
        </w:rPr>
        <w:t xml:space="preserve"> </w:t>
      </w:r>
      <w:r>
        <w:rPr>
          <w:color w:val="343434"/>
        </w:rPr>
        <w:t>rate</w:t>
      </w:r>
      <w:r>
        <w:rPr>
          <w:color w:val="343434"/>
          <w:spacing w:val="-15"/>
        </w:rPr>
        <w:t xml:space="preserve"> </w:t>
      </w:r>
      <w:r>
        <w:rPr>
          <w:color w:val="343434"/>
        </w:rPr>
        <w:t>of</w:t>
      </w:r>
      <w:r>
        <w:rPr>
          <w:color w:val="343434"/>
          <w:spacing w:val="-13"/>
        </w:rPr>
        <w:t xml:space="preserve"> </w:t>
      </w:r>
      <w:r>
        <w:rPr>
          <w:color w:val="343434"/>
        </w:rPr>
        <w:t>6%</w:t>
      </w:r>
      <w:r>
        <w:rPr>
          <w:color w:val="343434"/>
          <w:spacing w:val="-14"/>
        </w:rPr>
        <w:t xml:space="preserve"> </w:t>
      </w:r>
      <w:r>
        <w:rPr>
          <w:color w:val="343434"/>
        </w:rPr>
        <w:t>and</w:t>
      </w:r>
      <w:r>
        <w:rPr>
          <w:color w:val="343434"/>
          <w:spacing w:val="-13"/>
        </w:rPr>
        <w:t xml:space="preserve"> </w:t>
      </w:r>
      <w:r>
        <w:rPr>
          <w:color w:val="343434"/>
        </w:rPr>
        <w:t>⅕</w:t>
      </w:r>
      <w:r>
        <w:rPr>
          <w:color w:val="343434"/>
          <w:spacing w:val="-15"/>
        </w:rPr>
        <w:t xml:space="preserve"> </w:t>
      </w:r>
      <w:r>
        <w:rPr>
          <w:color w:val="343434"/>
        </w:rPr>
        <w:t>at</w:t>
      </w:r>
      <w:r>
        <w:rPr>
          <w:color w:val="343434"/>
          <w:spacing w:val="-13"/>
        </w:rPr>
        <w:t xml:space="preserve"> </w:t>
      </w:r>
      <w:r>
        <w:rPr>
          <w:color w:val="343434"/>
        </w:rPr>
        <w:t>the</w:t>
      </w:r>
      <w:r>
        <w:rPr>
          <w:color w:val="343434"/>
          <w:spacing w:val="-15"/>
        </w:rPr>
        <w:t xml:space="preserve"> </w:t>
      </w:r>
      <w:r>
        <w:rPr>
          <w:color w:val="343434"/>
        </w:rPr>
        <w:t>rate</w:t>
      </w:r>
      <w:r>
        <w:rPr>
          <w:color w:val="343434"/>
          <w:spacing w:val="-15"/>
        </w:rPr>
        <w:t xml:space="preserve"> </w:t>
      </w:r>
      <w:r>
        <w:rPr>
          <w:color w:val="343434"/>
        </w:rPr>
        <w:t>of 10%</w:t>
      </w:r>
      <w:r>
        <w:rPr>
          <w:color w:val="343434"/>
          <w:spacing w:val="-3"/>
        </w:rPr>
        <w:t xml:space="preserve"> </w:t>
      </w:r>
      <w:r>
        <w:rPr>
          <w:color w:val="343434"/>
        </w:rPr>
        <w:t>and</w:t>
      </w:r>
      <w:r>
        <w:rPr>
          <w:color w:val="343434"/>
          <w:spacing w:val="-4"/>
        </w:rPr>
        <w:t xml:space="preserve"> </w:t>
      </w:r>
      <w:r>
        <w:rPr>
          <w:color w:val="343434"/>
        </w:rPr>
        <w:t>the</w:t>
      </w:r>
      <w:r>
        <w:rPr>
          <w:color w:val="343434"/>
          <w:spacing w:val="-3"/>
        </w:rPr>
        <w:t xml:space="preserve"> </w:t>
      </w:r>
      <w:r>
        <w:rPr>
          <w:color w:val="343434"/>
        </w:rPr>
        <w:t>remainder at</w:t>
      </w:r>
      <w:r>
        <w:rPr>
          <w:color w:val="343434"/>
          <w:spacing w:val="-3"/>
        </w:rPr>
        <w:t xml:space="preserve"> </w:t>
      </w:r>
      <w:r>
        <w:rPr>
          <w:color w:val="343434"/>
        </w:rPr>
        <w:t>the</w:t>
      </w:r>
      <w:r>
        <w:rPr>
          <w:color w:val="343434"/>
          <w:spacing w:val="-3"/>
        </w:rPr>
        <w:t xml:space="preserve"> </w:t>
      </w:r>
      <w:r>
        <w:rPr>
          <w:color w:val="343434"/>
        </w:rPr>
        <w:t>rate</w:t>
      </w:r>
      <w:r>
        <w:rPr>
          <w:color w:val="343434"/>
          <w:spacing w:val="-2"/>
        </w:rPr>
        <w:t xml:space="preserve"> </w:t>
      </w:r>
      <w:r>
        <w:rPr>
          <w:color w:val="343434"/>
        </w:rPr>
        <w:t>of</w:t>
      </w:r>
      <w:r>
        <w:rPr>
          <w:color w:val="343434"/>
          <w:spacing w:val="-2"/>
        </w:rPr>
        <w:t xml:space="preserve"> </w:t>
      </w:r>
      <w:r>
        <w:rPr>
          <w:color w:val="343434"/>
        </w:rPr>
        <w:t>15%.</w:t>
      </w:r>
      <w:r>
        <w:rPr>
          <w:color w:val="343434"/>
          <w:spacing w:val="-4"/>
        </w:rPr>
        <w:t xml:space="preserve"> </w:t>
      </w:r>
      <w:r>
        <w:rPr>
          <w:color w:val="343434"/>
        </w:rPr>
        <w:t>If</w:t>
      </w:r>
      <w:r>
        <w:rPr>
          <w:color w:val="343434"/>
          <w:spacing w:val="-2"/>
        </w:rPr>
        <w:t xml:space="preserve"> </w:t>
      </w:r>
      <w:r>
        <w:rPr>
          <w:color w:val="343434"/>
        </w:rPr>
        <w:t>his</w:t>
      </w:r>
      <w:r>
        <w:rPr>
          <w:color w:val="343434"/>
          <w:spacing w:val="-2"/>
        </w:rPr>
        <w:t xml:space="preserve"> </w:t>
      </w:r>
      <w:r>
        <w:rPr>
          <w:color w:val="343434"/>
        </w:rPr>
        <w:t>actual</w:t>
      </w:r>
      <w:r>
        <w:rPr>
          <w:color w:val="343434"/>
          <w:spacing w:val="-3"/>
        </w:rPr>
        <w:t xml:space="preserve"> </w:t>
      </w:r>
      <w:r>
        <w:rPr>
          <w:color w:val="343434"/>
        </w:rPr>
        <w:t>income</w:t>
      </w:r>
      <w:r>
        <w:rPr>
          <w:color w:val="343434"/>
          <w:spacing w:val="-2"/>
        </w:rPr>
        <w:t xml:space="preserve"> </w:t>
      </w:r>
      <w:r>
        <w:rPr>
          <w:color w:val="343434"/>
        </w:rPr>
        <w:t>is</w:t>
      </w:r>
      <w:r>
        <w:rPr>
          <w:color w:val="343434"/>
          <w:spacing w:val="-2"/>
        </w:rPr>
        <w:t xml:space="preserve"> </w:t>
      </w:r>
      <w:r>
        <w:rPr>
          <w:color w:val="343434"/>
        </w:rPr>
        <w:t>3,600</w:t>
      </w:r>
      <w:r>
        <w:rPr>
          <w:color w:val="343434"/>
          <w:spacing w:val="-3"/>
        </w:rPr>
        <w:t xml:space="preserve"> </w:t>
      </w:r>
      <w:r>
        <w:rPr>
          <w:color w:val="343434"/>
        </w:rPr>
        <w:t>the</w:t>
      </w:r>
      <w:r>
        <w:rPr>
          <w:color w:val="343434"/>
          <w:spacing w:val="-3"/>
        </w:rPr>
        <w:t xml:space="preserve"> </w:t>
      </w:r>
      <w:r>
        <w:rPr>
          <w:color w:val="343434"/>
        </w:rPr>
        <w:t>capital will be:</w:t>
      </w:r>
    </w:p>
    <w:p w14:paraId="5DC0E6B8">
      <w:pPr>
        <w:pStyle w:val="6"/>
        <w:spacing w:before="2"/>
      </w:pPr>
    </w:p>
    <w:p w14:paraId="34821D27">
      <w:pPr>
        <w:pStyle w:val="6"/>
        <w:ind w:left="735"/>
      </w:pPr>
      <w:r>
        <w:rPr>
          <w:color w:val="343434"/>
          <w:spacing w:val="-2"/>
        </w:rPr>
        <w:t>Option</w:t>
      </w:r>
    </w:p>
    <w:p w14:paraId="2E3BD52D">
      <w:pPr>
        <w:pStyle w:val="10"/>
        <w:numPr>
          <w:ilvl w:val="0"/>
          <w:numId w:val="6"/>
        </w:numPr>
        <w:tabs>
          <w:tab w:val="left" w:pos="1450"/>
        </w:tabs>
        <w:spacing w:before="271" w:after="0" w:line="251"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5000</w:t>
      </w:r>
    </w:p>
    <w:p w14:paraId="43791F09">
      <w:pPr>
        <w:pStyle w:val="10"/>
        <w:numPr>
          <w:ilvl w:val="0"/>
          <w:numId w:val="6"/>
        </w:numPr>
        <w:tabs>
          <w:tab w:val="left" w:pos="1450"/>
        </w:tabs>
        <w:spacing w:before="0" w:after="0" w:line="247"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2500</w:t>
      </w:r>
    </w:p>
    <w:p w14:paraId="73228D40">
      <w:pPr>
        <w:pStyle w:val="10"/>
        <w:numPr>
          <w:ilvl w:val="0"/>
          <w:numId w:val="6"/>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7,500</w:t>
      </w:r>
    </w:p>
    <w:p w14:paraId="7F648293">
      <w:pPr>
        <w:pStyle w:val="10"/>
        <w:numPr>
          <w:ilvl w:val="0"/>
          <w:numId w:val="6"/>
        </w:numPr>
        <w:tabs>
          <w:tab w:val="left" w:pos="1450"/>
        </w:tabs>
        <w:spacing w:before="0"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4,500</w:t>
      </w:r>
    </w:p>
    <w:p w14:paraId="4EE14144">
      <w:pPr>
        <w:pStyle w:val="6"/>
        <w:spacing w:before="139"/>
        <w:rPr>
          <w:sz w:val="17"/>
        </w:rPr>
      </w:pPr>
    </w:p>
    <w:p w14:paraId="7F6702CC">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0D3F441">
      <w:pPr>
        <w:pStyle w:val="6"/>
        <w:spacing w:before="5"/>
        <w:rPr>
          <w:rFonts w:ascii="Arial"/>
          <w:b/>
          <w:sz w:val="17"/>
        </w:rPr>
      </w:pPr>
    </w:p>
    <w:p w14:paraId="551390F3">
      <w:pPr>
        <w:pStyle w:val="2"/>
      </w:pPr>
      <w:r>
        <w:rPr>
          <w:color w:val="19212D"/>
        </w:rPr>
        <w:t xml:space="preserve">Question </w:t>
      </w:r>
      <w:r>
        <w:rPr>
          <w:color w:val="19212D"/>
          <w:spacing w:val="-5"/>
        </w:rPr>
        <w:t>12</w:t>
      </w:r>
    </w:p>
    <w:p w14:paraId="072B116B">
      <w:pPr>
        <w:pStyle w:val="6"/>
        <w:spacing w:before="211" w:line="340" w:lineRule="auto"/>
        <w:ind w:left="735" w:right="932" w:hanging="3"/>
        <w:jc w:val="both"/>
      </w:pPr>
      <w:r>
        <mc:AlternateContent>
          <mc:Choice Requires="wps">
            <w:drawing>
              <wp:anchor distT="0" distB="0" distL="0" distR="0" simplePos="0" relativeHeight="251680768"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37" name="Textbox 37"/>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5E7A00F1">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pacing w:val="-5"/>
                                <w:sz w:val="24"/>
                              </w:rPr>
                              <w:t>8:</w:t>
                            </w:r>
                          </w:p>
                        </w:txbxContent>
                      </wps:txbx>
                      <wps:bodyPr wrap="square" lIns="0" tIns="0" rIns="0" bIns="0" rtlCol="0">
                        <a:noAutofit/>
                      </wps:bodyPr>
                    </wps:wsp>
                  </a:graphicData>
                </a:graphic>
              </wp:anchor>
            </w:drawing>
          </mc:Choice>
          <mc:Fallback>
            <w:pict>
              <v:shape id="Textbox 37" o:spid="_x0000_s1026" o:spt="202" type="#_x0000_t202" style="position:absolute;left:0pt;margin-left:72.15pt;margin-top:10.8pt;height:14.1pt;width:61.6pt;mso-position-horizontal-relative:page;z-index:-251635712;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pKOgjZAAAACQEAAA8AAAAAAAAAAQAgAAAAIgAAAGRycy9kb3ducmV2LnhtbFBLAQIUABQAAAAI&#10;AIdO4kCGJ4Q/swEAAHUDAAAOAAAAAAAAAAEAIAAAACgBAABkcnMvZTJvRG9jLnhtbFBLBQYAAAAA&#10;BgAGAFkBAABNBQAAAAA=&#10;">
                <v:fill on="f" focussize="0,0"/>
                <v:stroke on="f"/>
                <v:imagedata o:title=""/>
                <o:lock v:ext="edit" aspectratio="f"/>
                <v:textbox inset="0mm,0mm,0mm,0mm">
                  <w:txbxContent>
                    <w:p w14:paraId="5E7A00F1">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pacing w:val="-5"/>
                          <w:sz w:val="24"/>
                        </w:rPr>
                        <w:t>8:</w:t>
                      </w:r>
                    </w:p>
                  </w:txbxContent>
                </v:textbox>
              </v:shape>
            </w:pict>
          </mc:Fallback>
        </mc:AlternateContent>
      </w:r>
      <w:r>
        <w:rPr>
          <w:position w:val="-7"/>
        </w:rPr>
        <w:drawing>
          <wp:inline distT="0" distB="0" distL="0" distR="0">
            <wp:extent cx="807085" cy="1917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9" cstate="print"/>
                    <a:stretch>
                      <a:fillRect/>
                    </a:stretch>
                  </pic:blipFill>
                  <pic:spPr>
                    <a:xfrm>
                      <a:off x="0" y="0"/>
                      <a:ext cx="807465" cy="192227"/>
                    </a:xfrm>
                    <a:prstGeom prst="rect">
                      <a:avLst/>
                    </a:prstGeom>
                  </pic:spPr>
                </pic:pic>
              </a:graphicData>
            </a:graphic>
          </wp:inline>
        </w:drawing>
      </w:r>
      <w:r>
        <w:rPr>
          <w:color w:val="343434"/>
        </w:rPr>
        <w:t>The</w:t>
      </w:r>
      <w:r>
        <w:rPr>
          <w:color w:val="343434"/>
          <w:spacing w:val="-12"/>
        </w:rPr>
        <w:t xml:space="preserve"> </w:t>
      </w:r>
      <w:r>
        <w:rPr>
          <w:color w:val="343434"/>
        </w:rPr>
        <w:t>sales</w:t>
      </w:r>
      <w:r>
        <w:rPr>
          <w:color w:val="343434"/>
          <w:spacing w:val="-8"/>
        </w:rPr>
        <w:t xml:space="preserve"> </w:t>
      </w:r>
      <w:r>
        <w:rPr>
          <w:color w:val="343434"/>
        </w:rPr>
        <w:t>price</w:t>
      </w:r>
      <w:r>
        <w:rPr>
          <w:color w:val="343434"/>
          <w:spacing w:val="-12"/>
        </w:rPr>
        <w:t xml:space="preserve"> </w:t>
      </w:r>
      <w:r>
        <w:rPr>
          <w:color w:val="343434"/>
        </w:rPr>
        <w:t>of</w:t>
      </w:r>
      <w:r>
        <w:rPr>
          <w:color w:val="343434"/>
          <w:spacing w:val="-7"/>
        </w:rPr>
        <w:t xml:space="preserve"> </w:t>
      </w:r>
      <w:r>
        <w:rPr>
          <w:color w:val="343434"/>
        </w:rPr>
        <w:t>a</w:t>
      </w:r>
      <w:r>
        <w:rPr>
          <w:color w:val="343434"/>
          <w:spacing w:val="-10"/>
        </w:rPr>
        <w:t xml:space="preserve"> </w:t>
      </w:r>
      <w:r>
        <w:rPr>
          <w:color w:val="343434"/>
        </w:rPr>
        <w:t>drilling</w:t>
      </w:r>
      <w:r>
        <w:rPr>
          <w:color w:val="343434"/>
          <w:spacing w:val="-10"/>
        </w:rPr>
        <w:t xml:space="preserve"> </w:t>
      </w:r>
      <w:r>
        <w:rPr>
          <w:color w:val="343434"/>
        </w:rPr>
        <w:t>machine</w:t>
      </w:r>
      <w:r>
        <w:rPr>
          <w:color w:val="343434"/>
          <w:spacing w:val="-12"/>
        </w:rPr>
        <w:t xml:space="preserve"> </w:t>
      </w:r>
      <w:r>
        <w:rPr>
          <w:color w:val="343434"/>
        </w:rPr>
        <w:t>was</w:t>
      </w:r>
      <w:r>
        <w:rPr>
          <w:color w:val="343434"/>
          <w:spacing w:val="-7"/>
        </w:rPr>
        <w:t xml:space="preserve"> </w:t>
      </w:r>
      <w:r>
        <w:rPr>
          <w:color w:val="343434"/>
        </w:rPr>
        <w:t>increased</w:t>
      </w:r>
      <w:r>
        <w:rPr>
          <w:color w:val="343434"/>
          <w:spacing w:val="-9"/>
        </w:rPr>
        <w:t xml:space="preserve"> </w:t>
      </w:r>
      <w:r>
        <w:rPr>
          <w:color w:val="343434"/>
        </w:rPr>
        <w:t>by</w:t>
      </w:r>
      <w:r>
        <w:rPr>
          <w:color w:val="343434"/>
          <w:spacing w:val="-9"/>
        </w:rPr>
        <w:t xml:space="preserve"> </w:t>
      </w:r>
      <w:r>
        <w:rPr>
          <w:color w:val="343434"/>
        </w:rPr>
        <w:t>10%</w:t>
      </w:r>
      <w:r>
        <w:rPr>
          <w:color w:val="343434"/>
          <w:spacing w:val="-10"/>
        </w:rPr>
        <w:t xml:space="preserve"> </w:t>
      </w:r>
      <w:r>
        <w:rPr>
          <w:color w:val="343434"/>
        </w:rPr>
        <w:t>and</w:t>
      </w:r>
      <w:r>
        <w:rPr>
          <w:color w:val="343434"/>
          <w:spacing w:val="-11"/>
        </w:rPr>
        <w:t xml:space="preserve"> </w:t>
      </w:r>
      <w:r>
        <w:rPr>
          <w:color w:val="343434"/>
        </w:rPr>
        <w:t>then</w:t>
      </w:r>
      <w:r>
        <w:rPr>
          <w:color w:val="343434"/>
          <w:spacing w:val="-7"/>
        </w:rPr>
        <w:t xml:space="preserve"> </w:t>
      </w:r>
      <w:r>
        <w:rPr>
          <w:color w:val="343434"/>
        </w:rPr>
        <w:t>its price</w:t>
      </w:r>
      <w:r>
        <w:rPr>
          <w:color w:val="343434"/>
          <w:spacing w:val="-15"/>
        </w:rPr>
        <w:t xml:space="preserve"> </w:t>
      </w:r>
      <w:r>
        <w:rPr>
          <w:color w:val="343434"/>
        </w:rPr>
        <w:t>was</w:t>
      </w:r>
      <w:r>
        <w:rPr>
          <w:color w:val="343434"/>
          <w:spacing w:val="-15"/>
        </w:rPr>
        <w:t xml:space="preserve"> </w:t>
      </w:r>
      <w:r>
        <w:rPr>
          <w:color w:val="343434"/>
        </w:rPr>
        <w:t>again</w:t>
      </w:r>
      <w:r>
        <w:rPr>
          <w:color w:val="343434"/>
          <w:spacing w:val="-15"/>
        </w:rPr>
        <w:t xml:space="preserve"> </w:t>
      </w:r>
      <w:r>
        <w:rPr>
          <w:color w:val="343434"/>
        </w:rPr>
        <w:t>increased</w:t>
      </w:r>
      <w:r>
        <w:rPr>
          <w:color w:val="343434"/>
          <w:spacing w:val="-15"/>
        </w:rPr>
        <w:t xml:space="preserve"> </w:t>
      </w:r>
      <w:r>
        <w:rPr>
          <w:color w:val="343434"/>
        </w:rPr>
        <w:t>by</w:t>
      </w:r>
      <w:r>
        <w:rPr>
          <w:color w:val="343434"/>
          <w:spacing w:val="-15"/>
        </w:rPr>
        <w:t xml:space="preserve"> </w:t>
      </w:r>
      <w:r>
        <w:rPr>
          <w:color w:val="343434"/>
        </w:rPr>
        <w:t>10%.</w:t>
      </w:r>
      <w:r>
        <w:rPr>
          <w:color w:val="343434"/>
          <w:spacing w:val="-15"/>
        </w:rPr>
        <w:t xml:space="preserve"> </w:t>
      </w:r>
      <w:r>
        <w:rPr>
          <w:color w:val="343434"/>
        </w:rPr>
        <w:t>What</w:t>
      </w:r>
      <w:r>
        <w:rPr>
          <w:color w:val="343434"/>
          <w:spacing w:val="-15"/>
        </w:rPr>
        <w:t xml:space="preserve"> </w:t>
      </w:r>
      <w:r>
        <w:rPr>
          <w:color w:val="343434"/>
        </w:rPr>
        <w:t>is</w:t>
      </w:r>
      <w:r>
        <w:rPr>
          <w:color w:val="343434"/>
          <w:spacing w:val="-15"/>
        </w:rPr>
        <w:t xml:space="preserve"> </w:t>
      </w:r>
      <w:r>
        <w:rPr>
          <w:color w:val="343434"/>
        </w:rPr>
        <w:t>the</w:t>
      </w:r>
      <w:r>
        <w:rPr>
          <w:color w:val="343434"/>
          <w:spacing w:val="-15"/>
        </w:rPr>
        <w:t xml:space="preserve"> </w:t>
      </w:r>
      <w:r>
        <w:rPr>
          <w:color w:val="343434"/>
        </w:rPr>
        <w:t>total</w:t>
      </w:r>
      <w:r>
        <w:rPr>
          <w:color w:val="343434"/>
          <w:spacing w:val="-15"/>
        </w:rPr>
        <w:t xml:space="preserve"> </w:t>
      </w:r>
      <w:r>
        <w:rPr>
          <w:color w:val="343434"/>
        </w:rPr>
        <w:t>increase</w:t>
      </w:r>
      <w:r>
        <w:rPr>
          <w:color w:val="343434"/>
          <w:spacing w:val="-15"/>
        </w:rPr>
        <w:t xml:space="preserve"> </w:t>
      </w:r>
      <w:r>
        <w:rPr>
          <w:color w:val="343434"/>
        </w:rPr>
        <w:t>in</w:t>
      </w:r>
      <w:r>
        <w:rPr>
          <w:color w:val="343434"/>
          <w:spacing w:val="-14"/>
        </w:rPr>
        <w:t xml:space="preserve"> </w:t>
      </w:r>
      <w:r>
        <w:rPr>
          <w:color w:val="343434"/>
        </w:rPr>
        <w:t>the</w:t>
      </w:r>
      <w:r>
        <w:rPr>
          <w:color w:val="343434"/>
          <w:spacing w:val="-15"/>
        </w:rPr>
        <w:t xml:space="preserve"> </w:t>
      </w:r>
      <w:r>
        <w:rPr>
          <w:color w:val="343434"/>
        </w:rPr>
        <w:t>initial</w:t>
      </w:r>
      <w:r>
        <w:rPr>
          <w:color w:val="343434"/>
          <w:spacing w:val="-15"/>
        </w:rPr>
        <w:t xml:space="preserve"> </w:t>
      </w:r>
      <w:r>
        <w:rPr>
          <w:color w:val="343434"/>
        </w:rPr>
        <w:t>price</w:t>
      </w:r>
      <w:r>
        <w:rPr>
          <w:color w:val="343434"/>
          <w:spacing w:val="-15"/>
        </w:rPr>
        <w:t xml:space="preserve"> </w:t>
      </w:r>
      <w:r>
        <w:rPr>
          <w:color w:val="343434"/>
        </w:rPr>
        <w:t>of</w:t>
      </w:r>
      <w:r>
        <w:rPr>
          <w:color w:val="343434"/>
          <w:spacing w:val="-15"/>
        </w:rPr>
        <w:t xml:space="preserve"> </w:t>
      </w:r>
      <w:r>
        <w:rPr>
          <w:color w:val="343434"/>
        </w:rPr>
        <w:t xml:space="preserve">the </w:t>
      </w:r>
      <w:r>
        <w:rPr>
          <w:color w:val="343434"/>
          <w:spacing w:val="-2"/>
        </w:rPr>
        <w:t>machine?</w:t>
      </w:r>
    </w:p>
    <w:p w14:paraId="6CE2BD8D">
      <w:pPr>
        <w:spacing w:before="146" w:line="250"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22%</w:t>
      </w:r>
    </w:p>
    <w:p w14:paraId="5875DFB7">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21%</w:t>
      </w:r>
    </w:p>
    <w:p w14:paraId="5C8A888A">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24%</w:t>
      </w:r>
    </w:p>
    <w:p w14:paraId="2B90AE60">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23%</w:t>
      </w:r>
    </w:p>
    <w:p w14:paraId="6ACB00F9">
      <w:pPr>
        <w:spacing w:after="0" w:line="250" w:lineRule="exact"/>
        <w:jc w:val="left"/>
        <w:rPr>
          <w:sz w:val="21"/>
        </w:rPr>
        <w:sectPr>
          <w:headerReference r:id="rId10" w:type="default"/>
          <w:footerReference r:id="rId11" w:type="default"/>
          <w:pgSz w:w="11910" w:h="16840"/>
          <w:pgMar w:top="1640" w:right="708" w:bottom="500" w:left="708" w:header="668" w:footer="275" w:gutter="0"/>
          <w:cols w:space="720" w:num="1"/>
        </w:sectPr>
      </w:pPr>
    </w:p>
    <w:p w14:paraId="0F943F0A">
      <w:pPr>
        <w:pStyle w:val="6"/>
        <w:spacing w:before="211" w:line="340" w:lineRule="auto"/>
        <w:ind w:left="735" w:right="845" w:hanging="3"/>
      </w:pPr>
      <w:r>
        <mc:AlternateContent>
          <mc:Choice Requires="wps">
            <w:drawing>
              <wp:anchor distT="0" distB="0" distL="0" distR="0" simplePos="0" relativeHeight="251681792" behindDoc="1" locked="0" layoutInCell="1" allowOverlap="1">
                <wp:simplePos x="0" y="0"/>
                <wp:positionH relativeFrom="page">
                  <wp:posOffset>916305</wp:posOffset>
                </wp:positionH>
                <wp:positionV relativeFrom="paragraph">
                  <wp:posOffset>137160</wp:posOffset>
                </wp:positionV>
                <wp:extent cx="866140" cy="179070"/>
                <wp:effectExtent l="0" t="0" r="0" b="0"/>
                <wp:wrapNone/>
                <wp:docPr id="43" name="Textbox 43"/>
                <wp:cNvGraphicFramePr/>
                <a:graphic xmlns:a="http://schemas.openxmlformats.org/drawingml/2006/main">
                  <a:graphicData uri="http://schemas.microsoft.com/office/word/2010/wordprocessingShape">
                    <wps:wsp>
                      <wps:cNvSpPr txBox="1"/>
                      <wps:spPr>
                        <a:xfrm>
                          <a:off x="0" y="0"/>
                          <a:ext cx="866140" cy="179070"/>
                        </a:xfrm>
                        <a:prstGeom prst="rect">
                          <a:avLst/>
                        </a:prstGeom>
                      </wps:spPr>
                      <wps:txbx>
                        <w:txbxContent>
                          <w:p w14:paraId="12A70610">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15</w:t>
                            </w:r>
                            <w:r>
                              <w:rPr>
                                <w:color w:val="343434"/>
                                <w:spacing w:val="-5"/>
                                <w:sz w:val="24"/>
                              </w:rPr>
                              <w:t>.</w:t>
                            </w:r>
                          </w:p>
                        </w:txbxContent>
                      </wps:txbx>
                      <wps:bodyPr wrap="square" lIns="0" tIns="0" rIns="0" bIns="0" rtlCol="0">
                        <a:noAutofit/>
                      </wps:bodyPr>
                    </wps:wsp>
                  </a:graphicData>
                </a:graphic>
              </wp:anchor>
            </w:drawing>
          </mc:Choice>
          <mc:Fallback>
            <w:pict>
              <v:shape id="Textbox 43" o:spid="_x0000_s1026" o:spt="202" type="#_x0000_t202" style="position:absolute;left:0pt;margin-left:72.15pt;margin-top:10.8pt;height:14.1pt;width:68.2pt;mso-position-horizontal-relative:page;z-index:-251634688;mso-width-relative:page;mso-height-relative:page;" filled="f" stroked="f" coordsize="21600,21600" o:gfxdata="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JqW7tgAAAAJAQAADwAAAAAAAAABACAAAAAiAAAAZHJzL2Rvd25yZXYueG1sUEsBAhQAFAAAAAgA&#10;h07iQBN1XmSzAQAAdQMAAA4AAAAAAAAAAQAgAAAAJwEAAGRycy9lMm9Eb2MueG1sUEsFBgAAAAAG&#10;AAYAWQEAAEwFAAAAAA==&#10;">
                <v:fill on="f" focussize="0,0"/>
                <v:stroke on="f"/>
                <v:imagedata o:title=""/>
                <o:lock v:ext="edit" aspectratio="f"/>
                <v:textbox inset="0mm,0mm,0mm,0mm">
                  <w:txbxContent>
                    <w:p w14:paraId="12A70610">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15</w:t>
                      </w:r>
                      <w:r>
                        <w:rPr>
                          <w:color w:val="343434"/>
                          <w:spacing w:val="-5"/>
                          <w:sz w:val="24"/>
                        </w:rPr>
                        <w:t>.</w:t>
                      </w:r>
                    </w:p>
                  </w:txbxContent>
                </v:textbox>
              </v:shape>
            </w:pict>
          </mc:Fallback>
        </mc:AlternateContent>
      </w:r>
      <w:r>
        <w:rPr>
          <w:position w:val="-7"/>
        </w:rPr>
        <w:drawing>
          <wp:inline distT="0" distB="0" distL="0" distR="0">
            <wp:extent cx="891540" cy="19177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11" cstate="print"/>
                    <a:stretch>
                      <a:fillRect/>
                    </a:stretch>
                  </pic:blipFill>
                  <pic:spPr>
                    <a:xfrm>
                      <a:off x="0" y="0"/>
                      <a:ext cx="891590" cy="192227"/>
                    </a:xfrm>
                    <a:prstGeom prst="rect">
                      <a:avLst/>
                    </a:prstGeom>
                  </pic:spPr>
                </pic:pic>
              </a:graphicData>
            </a:graphic>
          </wp:inline>
        </w:drawing>
      </w:r>
      <w:r>
        <w:rPr>
          <w:color w:val="343434"/>
        </w:rPr>
        <w:t>A person completes a journey in 12 hours. He travels the first half of the</w:t>
      </w:r>
      <w:r>
        <w:rPr>
          <w:color w:val="343434"/>
          <w:spacing w:val="-15"/>
        </w:rPr>
        <w:t xml:space="preserve"> </w:t>
      </w:r>
      <w:r>
        <w:rPr>
          <w:color w:val="343434"/>
        </w:rPr>
        <w:t>journey</w:t>
      </w:r>
      <w:r>
        <w:rPr>
          <w:color w:val="343434"/>
          <w:spacing w:val="-15"/>
        </w:rPr>
        <w:t xml:space="preserve"> </w:t>
      </w:r>
      <w:r>
        <w:rPr>
          <w:color w:val="343434"/>
        </w:rPr>
        <w:t>at</w:t>
      </w:r>
      <w:r>
        <w:rPr>
          <w:color w:val="343434"/>
          <w:spacing w:val="-14"/>
        </w:rPr>
        <w:t xml:space="preserve"> </w:t>
      </w:r>
      <w:r>
        <w:rPr>
          <w:color w:val="343434"/>
        </w:rPr>
        <w:t>the</w:t>
      </w:r>
      <w:r>
        <w:rPr>
          <w:color w:val="343434"/>
          <w:spacing w:val="-15"/>
        </w:rPr>
        <w:t xml:space="preserve"> </w:t>
      </w:r>
      <w:r>
        <w:rPr>
          <w:color w:val="343434"/>
        </w:rPr>
        <w:t>rate</w:t>
      </w:r>
      <w:r>
        <w:rPr>
          <w:color w:val="343434"/>
          <w:spacing w:val="-13"/>
        </w:rPr>
        <w:t xml:space="preserve"> </w:t>
      </w:r>
      <w:r>
        <w:rPr>
          <w:color w:val="343434"/>
        </w:rPr>
        <w:t>of</w:t>
      </w:r>
      <w:r>
        <w:rPr>
          <w:color w:val="343434"/>
          <w:spacing w:val="-13"/>
        </w:rPr>
        <w:t xml:space="preserve"> </w:t>
      </w:r>
      <w:r>
        <w:rPr>
          <w:color w:val="343434"/>
        </w:rPr>
        <w:t>19km/h</w:t>
      </w:r>
      <w:r>
        <w:rPr>
          <w:color w:val="343434"/>
          <w:spacing w:val="-14"/>
        </w:rPr>
        <w:t xml:space="preserve"> </w:t>
      </w:r>
      <w:r>
        <w:rPr>
          <w:color w:val="343434"/>
        </w:rPr>
        <w:t>and</w:t>
      </w:r>
      <w:r>
        <w:rPr>
          <w:color w:val="343434"/>
          <w:spacing w:val="-15"/>
        </w:rPr>
        <w:t xml:space="preserve"> </w:t>
      </w:r>
      <w:r>
        <w:rPr>
          <w:color w:val="343434"/>
        </w:rPr>
        <w:t>the</w:t>
      </w:r>
      <w:r>
        <w:rPr>
          <w:color w:val="343434"/>
          <w:spacing w:val="-15"/>
        </w:rPr>
        <w:t xml:space="preserve"> </w:t>
      </w:r>
      <w:r>
        <w:rPr>
          <w:color w:val="343434"/>
        </w:rPr>
        <w:t>second</w:t>
      </w:r>
      <w:r>
        <w:rPr>
          <w:color w:val="343434"/>
          <w:spacing w:val="-14"/>
        </w:rPr>
        <w:t xml:space="preserve"> </w:t>
      </w:r>
      <w:r>
        <w:rPr>
          <w:color w:val="343434"/>
        </w:rPr>
        <w:t>half</w:t>
      </w:r>
      <w:r>
        <w:rPr>
          <w:color w:val="343434"/>
          <w:spacing w:val="-11"/>
        </w:rPr>
        <w:t xml:space="preserve"> </w:t>
      </w:r>
      <w:r>
        <w:rPr>
          <w:color w:val="343434"/>
        </w:rPr>
        <w:t>at</w:t>
      </w:r>
      <w:r>
        <w:rPr>
          <w:color w:val="343434"/>
          <w:spacing w:val="-13"/>
        </w:rPr>
        <w:t xml:space="preserve"> </w:t>
      </w:r>
      <w:r>
        <w:rPr>
          <w:color w:val="343434"/>
        </w:rPr>
        <w:t>the</w:t>
      </w:r>
      <w:r>
        <w:rPr>
          <w:color w:val="343434"/>
          <w:spacing w:val="-15"/>
        </w:rPr>
        <w:t xml:space="preserve"> </w:t>
      </w:r>
      <w:r>
        <w:rPr>
          <w:color w:val="343434"/>
        </w:rPr>
        <w:t>rate</w:t>
      </w:r>
      <w:r>
        <w:rPr>
          <w:color w:val="343434"/>
          <w:spacing w:val="-15"/>
        </w:rPr>
        <w:t xml:space="preserve"> </w:t>
      </w:r>
      <w:r>
        <w:rPr>
          <w:color w:val="343434"/>
        </w:rPr>
        <w:t>of</w:t>
      </w:r>
      <w:r>
        <w:rPr>
          <w:color w:val="343434"/>
          <w:spacing w:val="-13"/>
        </w:rPr>
        <w:t xml:space="preserve"> </w:t>
      </w:r>
      <w:r>
        <w:rPr>
          <w:color w:val="343434"/>
        </w:rPr>
        <w:t>21</w:t>
      </w:r>
      <w:r>
        <w:rPr>
          <w:color w:val="343434"/>
          <w:spacing w:val="-14"/>
        </w:rPr>
        <w:t xml:space="preserve"> </w:t>
      </w:r>
      <w:r>
        <w:rPr>
          <w:color w:val="343434"/>
        </w:rPr>
        <w:t>km/h.</w:t>
      </w:r>
      <w:r>
        <w:rPr>
          <w:color w:val="343434"/>
          <w:spacing w:val="-14"/>
        </w:rPr>
        <w:t xml:space="preserve"> </w:t>
      </w:r>
      <w:r>
        <w:rPr>
          <w:color w:val="343434"/>
        </w:rPr>
        <w:t>What</w:t>
      </w:r>
      <w:r>
        <w:rPr>
          <w:color w:val="343434"/>
          <w:spacing w:val="-13"/>
        </w:rPr>
        <w:t xml:space="preserve"> </w:t>
      </w:r>
      <w:r>
        <w:rPr>
          <w:color w:val="343434"/>
        </w:rPr>
        <w:t>is the total journey in km?</w:t>
      </w:r>
    </w:p>
    <w:p w14:paraId="4CC18192">
      <w:pPr>
        <w:pStyle w:val="6"/>
        <w:spacing w:before="2"/>
      </w:pPr>
    </w:p>
    <w:p w14:paraId="55BD4F04">
      <w:pPr>
        <w:pStyle w:val="6"/>
        <w:ind w:left="735"/>
      </w:pPr>
      <w:r>
        <w:rPr>
          <w:color w:val="343434"/>
          <w:spacing w:val="-2"/>
        </w:rPr>
        <w:t>Options</w:t>
      </w:r>
    </w:p>
    <w:p w14:paraId="095D522A">
      <w:pPr>
        <w:spacing w:before="271"/>
        <w:ind w:left="1095" w:right="0" w:firstLine="0"/>
        <w:jc w:val="left"/>
        <w:rPr>
          <w:sz w:val="21"/>
        </w:rPr>
      </w:pPr>
      <w:r>
        <w:rPr>
          <w:color w:val="343434"/>
          <w:sz w:val="21"/>
        </w:rPr>
        <w:t>1.</w:t>
      </w:r>
      <w:r>
        <w:rPr>
          <w:color w:val="343434"/>
          <w:spacing w:val="36"/>
          <w:sz w:val="21"/>
        </w:rPr>
        <w:t xml:space="preserve">  </w:t>
      </w:r>
      <w:r>
        <w:rPr>
          <w:color w:val="343434"/>
          <w:spacing w:val="-2"/>
          <w:sz w:val="21"/>
        </w:rPr>
        <w:t>217.8</w:t>
      </w:r>
    </w:p>
    <w:p w14:paraId="29B25FB9">
      <w:pPr>
        <w:pStyle w:val="6"/>
        <w:spacing w:before="4"/>
        <w:rPr>
          <w:sz w:val="21"/>
        </w:rPr>
      </w:pPr>
    </w:p>
    <w:p w14:paraId="56A5049C">
      <w:pPr>
        <w:spacing w:before="1" w:line="250"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208.4</w:t>
      </w:r>
    </w:p>
    <w:p w14:paraId="26870AD0">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239.4</w:t>
      </w:r>
    </w:p>
    <w:p w14:paraId="0254745E">
      <w:pPr>
        <w:spacing w:before="0" w:line="248"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226.2</w:t>
      </w:r>
    </w:p>
    <w:p w14:paraId="07F27CED">
      <w:pPr>
        <w:pStyle w:val="6"/>
        <w:spacing w:before="90"/>
        <w:rPr>
          <w:sz w:val="21"/>
        </w:rPr>
      </w:pPr>
    </w:p>
    <w:p w14:paraId="2D4AEC30">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6D97FBB5">
      <w:pPr>
        <w:pStyle w:val="6"/>
        <w:spacing w:before="5"/>
        <w:rPr>
          <w:rFonts w:ascii="Arial"/>
          <w:b/>
          <w:sz w:val="17"/>
        </w:rPr>
      </w:pPr>
    </w:p>
    <w:p w14:paraId="6100BA16">
      <w:pPr>
        <w:pStyle w:val="2"/>
        <w:spacing w:before="1"/>
      </w:pPr>
      <w:r>
        <w:rPr>
          <w:color w:val="19212D"/>
        </w:rPr>
        <w:t xml:space="preserve">Question </w:t>
      </w:r>
      <w:r>
        <w:rPr>
          <w:color w:val="19212D"/>
          <w:spacing w:val="-5"/>
        </w:rPr>
        <w:t>14</w:t>
      </w:r>
    </w:p>
    <w:p w14:paraId="59271D5A">
      <w:pPr>
        <w:pStyle w:val="6"/>
        <w:spacing w:before="211" w:line="355" w:lineRule="auto"/>
        <w:ind w:left="735" w:right="845" w:firstLine="1353"/>
      </w:pPr>
      <w:r>
        <mc:AlternateContent>
          <mc:Choice Requires="wps">
            <w:drawing>
              <wp:anchor distT="0" distB="0" distL="0" distR="0" simplePos="0" relativeHeight="251681792" behindDoc="1" locked="0" layoutInCell="1" allowOverlap="1">
                <wp:simplePos x="0" y="0"/>
                <wp:positionH relativeFrom="page">
                  <wp:posOffset>916305</wp:posOffset>
                </wp:positionH>
                <wp:positionV relativeFrom="paragraph">
                  <wp:posOffset>137160</wp:posOffset>
                </wp:positionV>
                <wp:extent cx="860425" cy="179070"/>
                <wp:effectExtent l="0" t="0" r="0" b="0"/>
                <wp:wrapNone/>
                <wp:docPr id="45" name="Textbox 45"/>
                <wp:cNvGraphicFramePr/>
                <a:graphic xmlns:a="http://schemas.openxmlformats.org/drawingml/2006/main">
                  <a:graphicData uri="http://schemas.microsoft.com/office/word/2010/wordprocessingShape">
                    <wps:wsp>
                      <wps:cNvSpPr txBox="1"/>
                      <wps:spPr>
                        <a:xfrm>
                          <a:off x="0" y="0"/>
                          <a:ext cx="860425" cy="179070"/>
                        </a:xfrm>
                        <a:prstGeom prst="rect">
                          <a:avLst/>
                        </a:prstGeom>
                      </wps:spPr>
                      <wps:txbx>
                        <w:txbxContent>
                          <w:p w14:paraId="3789C0D4">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18</w:t>
                            </w:r>
                            <w:r>
                              <w:rPr>
                                <w:color w:val="343434"/>
                                <w:spacing w:val="-5"/>
                                <w:sz w:val="24"/>
                              </w:rPr>
                              <w:t>.</w:t>
                            </w:r>
                          </w:p>
                        </w:txbxContent>
                      </wps:txbx>
                      <wps:bodyPr wrap="square" lIns="0" tIns="0" rIns="0" bIns="0" rtlCol="0">
                        <a:noAutofit/>
                      </wps:bodyPr>
                    </wps:wsp>
                  </a:graphicData>
                </a:graphic>
              </wp:anchor>
            </w:drawing>
          </mc:Choice>
          <mc:Fallback>
            <w:pict>
              <v:shape id="Textbox 45" o:spid="_x0000_s1026" o:spt="202" type="#_x0000_t202" style="position:absolute;left:0pt;margin-left:72.15pt;margin-top:10.8pt;height:14.1pt;width:67.75pt;mso-position-horizontal-relative:page;z-index:-251634688;mso-width-relative:page;mso-height-relative:page;" filled="f" stroked="f" coordsize="21600,21600" o:gfxdata="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tNhrtcAAAAJAQAADwAAAAAAAAABACAAAAAiAAAAZHJzL2Rvd25yZXYueG1sUEsBAhQAFAAAAAgA&#10;h07iQP++Wya0AQAAdQMAAA4AAAAAAAAAAQAgAAAAJgEAAGRycy9lMm9Eb2MueG1sUEsFBgAAAAAG&#10;AAYAWQEAAEwFAAAAAA==&#10;">
                <v:fill on="f" focussize="0,0"/>
                <v:stroke on="f"/>
                <v:imagedata o:title=""/>
                <o:lock v:ext="edit" aspectratio="f"/>
                <v:textbox inset="0mm,0mm,0mm,0mm">
                  <w:txbxContent>
                    <w:p w14:paraId="3789C0D4">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18</w:t>
                      </w:r>
                      <w:r>
                        <w:rPr>
                          <w:color w:val="343434"/>
                          <w:spacing w:val="-5"/>
                          <w:sz w:val="24"/>
                        </w:rPr>
                        <w:t>.</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page">
                  <wp:posOffset>914400</wp:posOffset>
                </wp:positionH>
                <wp:positionV relativeFrom="paragraph">
                  <wp:posOffset>137160</wp:posOffset>
                </wp:positionV>
                <wp:extent cx="863600" cy="228600"/>
                <wp:effectExtent l="0" t="0" r="0" b="0"/>
                <wp:wrapNone/>
                <wp:docPr id="46" name="Graphic 46"/>
                <wp:cNvGraphicFramePr/>
                <a:graphic xmlns:a="http://schemas.openxmlformats.org/drawingml/2006/main">
                  <a:graphicData uri="http://schemas.microsoft.com/office/word/2010/wordprocessingShape">
                    <wps:wsp>
                      <wps:cNvSpPr/>
                      <wps:spPr>
                        <a:xfrm>
                          <a:off x="0" y="0"/>
                          <a:ext cx="863600" cy="228600"/>
                        </a:xfrm>
                        <a:custGeom>
                          <a:avLst/>
                          <a:gdLst/>
                          <a:ahLst/>
                          <a:cxnLst/>
                          <a:rect l="l" t="t" r="r" b="b"/>
                          <a:pathLst>
                            <a:path w="863600" h="228600">
                              <a:moveTo>
                                <a:pt x="863600" y="0"/>
                              </a:moveTo>
                              <a:lnTo>
                                <a:pt x="0" y="0"/>
                              </a:lnTo>
                              <a:lnTo>
                                <a:pt x="0" y="228599"/>
                              </a:lnTo>
                              <a:lnTo>
                                <a:pt x="863600" y="228599"/>
                              </a:lnTo>
                              <a:lnTo>
                                <a:pt x="863600" y="0"/>
                              </a:lnTo>
                              <a:close/>
                            </a:path>
                          </a:pathLst>
                        </a:custGeom>
                        <a:solidFill>
                          <a:srgbClr val="FFFFFF"/>
                        </a:solidFill>
                      </wps:spPr>
                      <wps:bodyPr wrap="square" lIns="0" tIns="0" rIns="0" bIns="0" rtlCol="0">
                        <a:noAutofit/>
                      </wps:bodyPr>
                    </wps:wsp>
                  </a:graphicData>
                </a:graphic>
              </wp:anchor>
            </w:drawing>
          </mc:Choice>
          <mc:Fallback>
            <w:pict>
              <v:shape id="Graphic 46" o:spid="_x0000_s1026" o:spt="100" style="position:absolute;left:0pt;margin-left:72pt;margin-top:10.8pt;height:18pt;width:68pt;mso-position-horizontal-relative:page;z-index:251661312;mso-width-relative:page;mso-height-relative:page;" fillcolor="#FFFFFF" filled="t" stroked="f" coordsize="863600,228600" o:gfxdata="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fnlonVAAAACQEA&#10;AA8AAAAAAAAAAQAgAAAAIgAAAGRycy9kb3ducmV2LnhtbFBLAQIUABQAAAAIAIdO4kBL1YY/HQIA&#10;AOEEAAAOAAAAAAAAAAEAIAAAACQBAABkcnMvZTJvRG9jLnhtbFBLBQYAAAAABgAGAFkBAACzBQAA&#10;AAA=&#10;" path="m863600,0l0,0,0,228599,863600,228599,863600,0xe">
                <v:fill on="t" focussize="0,0"/>
                <v:stroke on="f"/>
                <v:imagedata o:title=""/>
                <o:lock v:ext="edit" aspectratio="f"/>
                <v:textbox inset="0mm,0mm,0mm,0mm"/>
              </v:shape>
            </w:pict>
          </mc:Fallback>
        </mc:AlternateContent>
      </w:r>
      <w:r>
        <w:rPr>
          <w:color w:val="343434"/>
          <w:spacing w:val="-2"/>
        </w:rPr>
        <w:t>If</w:t>
      </w:r>
      <w:r>
        <w:rPr>
          <w:color w:val="343434"/>
          <w:spacing w:val="-12"/>
        </w:rPr>
        <w:t xml:space="preserve"> </w:t>
      </w:r>
      <w:r>
        <w:rPr>
          <w:color w:val="343434"/>
          <w:spacing w:val="-2"/>
        </w:rPr>
        <w:t>the</w:t>
      </w:r>
      <w:r>
        <w:rPr>
          <w:color w:val="343434"/>
          <w:spacing w:val="-11"/>
        </w:rPr>
        <w:t xml:space="preserve"> </w:t>
      </w:r>
      <w:r>
        <w:rPr>
          <w:color w:val="343434"/>
          <w:spacing w:val="-2"/>
        </w:rPr>
        <w:t>mean</w:t>
      </w:r>
      <w:r>
        <w:rPr>
          <w:color w:val="343434"/>
          <w:spacing w:val="-10"/>
        </w:rPr>
        <w:t xml:space="preserve"> </w:t>
      </w:r>
      <w:r>
        <w:rPr>
          <w:color w:val="343434"/>
          <w:spacing w:val="-2"/>
        </w:rPr>
        <w:t>deviation</w:t>
      </w:r>
      <w:r>
        <w:rPr>
          <w:color w:val="343434"/>
          <w:spacing w:val="-10"/>
        </w:rPr>
        <w:t xml:space="preserve"> </w:t>
      </w:r>
      <w:r>
        <w:rPr>
          <w:color w:val="343434"/>
          <w:spacing w:val="-2"/>
        </w:rPr>
        <w:t>is</w:t>
      </w:r>
      <w:r>
        <w:rPr>
          <w:color w:val="343434"/>
          <w:spacing w:val="-14"/>
        </w:rPr>
        <w:t xml:space="preserve"> </w:t>
      </w:r>
      <w:r>
        <w:rPr>
          <w:color w:val="343434"/>
          <w:spacing w:val="-2"/>
        </w:rPr>
        <w:t>48:12,</w:t>
      </w:r>
      <w:r>
        <w:rPr>
          <w:color w:val="343434"/>
          <w:spacing w:val="-11"/>
        </w:rPr>
        <w:t xml:space="preserve"> </w:t>
      </w:r>
      <w:r>
        <w:rPr>
          <w:color w:val="343434"/>
          <w:spacing w:val="-2"/>
        </w:rPr>
        <w:t>the</w:t>
      </w:r>
      <w:r>
        <w:rPr>
          <w:color w:val="343434"/>
          <w:spacing w:val="-12"/>
        </w:rPr>
        <w:t xml:space="preserve"> </w:t>
      </w:r>
      <w:r>
        <w:rPr>
          <w:color w:val="343434"/>
          <w:spacing w:val="-2"/>
        </w:rPr>
        <w:t>standard</w:t>
      </w:r>
      <w:r>
        <w:rPr>
          <w:color w:val="343434"/>
          <w:spacing w:val="-12"/>
        </w:rPr>
        <w:t xml:space="preserve"> </w:t>
      </w:r>
      <w:r>
        <w:rPr>
          <w:color w:val="343434"/>
          <w:spacing w:val="-2"/>
        </w:rPr>
        <w:t>deviation</w:t>
      </w:r>
      <w:r>
        <w:rPr>
          <w:color w:val="343434"/>
          <w:spacing w:val="-9"/>
        </w:rPr>
        <w:t xml:space="preserve"> </w:t>
      </w:r>
      <w:r>
        <w:rPr>
          <w:color w:val="343434"/>
          <w:spacing w:val="-2"/>
        </w:rPr>
        <w:t>of</w:t>
      </w:r>
      <w:r>
        <w:rPr>
          <w:color w:val="343434"/>
          <w:spacing w:val="-9"/>
        </w:rPr>
        <w:t xml:space="preserve"> </w:t>
      </w:r>
      <w:r>
        <w:rPr>
          <w:color w:val="343434"/>
          <w:spacing w:val="-2"/>
        </w:rPr>
        <w:t>the</w:t>
      </w:r>
      <w:r>
        <w:rPr>
          <w:color w:val="343434"/>
          <w:spacing w:val="-12"/>
        </w:rPr>
        <w:t xml:space="preserve"> </w:t>
      </w:r>
      <w:r>
        <w:rPr>
          <w:color w:val="343434"/>
          <w:spacing w:val="-2"/>
        </w:rPr>
        <w:t xml:space="preserve">distribution </w:t>
      </w:r>
      <w:r>
        <w:rPr>
          <w:color w:val="343434"/>
        </w:rPr>
        <w:t>is empirical relation between mean deviation and standard deviation.</w:t>
      </w:r>
    </w:p>
    <w:p w14:paraId="69DA66A2">
      <w:pPr>
        <w:spacing w:before="131" w:line="250"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61.15</w:t>
      </w:r>
    </w:p>
    <w:p w14:paraId="32631B3F">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58.15</w:t>
      </w:r>
    </w:p>
    <w:p w14:paraId="71C564F9">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60.15</w:t>
      </w:r>
    </w:p>
    <w:p w14:paraId="041039F5">
      <w:pPr>
        <w:spacing w:before="0" w:line="251"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59.15</w:t>
      </w:r>
    </w:p>
    <w:p w14:paraId="3D5A325C">
      <w:pPr>
        <w:pStyle w:val="6"/>
        <w:spacing w:before="138"/>
        <w:rPr>
          <w:sz w:val="17"/>
        </w:rPr>
      </w:pPr>
    </w:p>
    <w:p w14:paraId="33E65C90">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78AF46A3">
      <w:pPr>
        <w:pStyle w:val="6"/>
        <w:spacing w:before="5"/>
        <w:rPr>
          <w:rFonts w:ascii="Arial"/>
          <w:b/>
          <w:sz w:val="17"/>
        </w:rPr>
      </w:pPr>
    </w:p>
    <w:p w14:paraId="41F4D5F7">
      <w:pPr>
        <w:pStyle w:val="2"/>
        <w:spacing w:before="1"/>
      </w:pPr>
      <w:r>
        <w:rPr>
          <w:color w:val="19212D"/>
        </w:rPr>
        <w:t xml:space="preserve">Question </w:t>
      </w:r>
      <w:r>
        <w:rPr>
          <w:color w:val="19212D"/>
          <w:spacing w:val="-5"/>
        </w:rPr>
        <w:t>15</w:t>
      </w:r>
    </w:p>
    <w:p w14:paraId="3C68D293">
      <w:pPr>
        <w:spacing w:before="204"/>
        <w:ind w:left="732" w:right="0" w:firstLine="0"/>
        <w:jc w:val="left"/>
        <w:rPr>
          <w:rFonts w:ascii="Times New Roman" w:hAnsi="Times New Roman"/>
          <w:sz w:val="14"/>
        </w:rPr>
      </w:pPr>
      <w:r>
        <w:rPr>
          <w:rFonts w:ascii="Times New Roman" w:hAnsi="Times New Roman"/>
          <w:sz w:val="14"/>
        </w:rPr>
        <mc:AlternateContent>
          <mc:Choice Requires="wps">
            <w:drawing>
              <wp:anchor distT="0" distB="0" distL="0" distR="0" simplePos="0" relativeHeight="251682816" behindDoc="1" locked="0" layoutInCell="1" allowOverlap="1">
                <wp:simplePos x="0" y="0"/>
                <wp:positionH relativeFrom="page">
                  <wp:posOffset>916305</wp:posOffset>
                </wp:positionH>
                <wp:positionV relativeFrom="paragraph">
                  <wp:posOffset>160020</wp:posOffset>
                </wp:positionV>
                <wp:extent cx="812800" cy="179070"/>
                <wp:effectExtent l="0" t="0" r="0" b="0"/>
                <wp:wrapNone/>
                <wp:docPr id="47" name="Textbox 47"/>
                <wp:cNvGraphicFramePr/>
                <a:graphic xmlns:a="http://schemas.openxmlformats.org/drawingml/2006/main">
                  <a:graphicData uri="http://schemas.microsoft.com/office/word/2010/wordprocessingShape">
                    <wps:wsp>
                      <wps:cNvSpPr txBox="1"/>
                      <wps:spPr>
                        <a:xfrm>
                          <a:off x="0" y="0"/>
                          <a:ext cx="812800" cy="179070"/>
                        </a:xfrm>
                        <a:prstGeom prst="rect">
                          <a:avLst/>
                        </a:prstGeom>
                      </wps:spPr>
                      <wps:txbx>
                        <w:txbxContent>
                          <w:p w14:paraId="301258C1">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z w:val="24"/>
                              </w:rPr>
                              <w:t>4</w:t>
                            </w:r>
                            <w:r>
                              <w:rPr>
                                <w:b/>
                                <w:color w:val="343434"/>
                                <w:spacing w:val="-13"/>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47" o:spid="_x0000_s1026" o:spt="202" type="#_x0000_t202" style="position:absolute;left:0pt;margin-left:72.15pt;margin-top:12.6pt;height:14.1pt;width:64pt;mso-position-horizontal-relative:page;z-index:-251633664;mso-width-relative:page;mso-height-relative:page;" filled="f" stroked="f" coordsize="21600,21600" o:gfxdata="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f&#10;+gOu2AAAAAkBAAAPAAAAAAAAAAEAIAAAACIAAABkcnMvZG93bnJldi54bWxQSwECFAAUAAAACACH&#10;TuJAKdNlvLIBAAB1AwAADgAAAAAAAAABACAAAAAnAQAAZHJzL2Uyb0RvYy54bWxQSwUGAAAAAAYA&#10;BgBZAQAASwUAAAAA&#10;">
                <v:fill on="f" focussize="0,0"/>
                <v:stroke on="f"/>
                <v:imagedata o:title=""/>
                <o:lock v:ext="edit" aspectratio="f"/>
                <v:textbox inset="0mm,0mm,0mm,0mm">
                  <w:txbxContent>
                    <w:p w14:paraId="301258C1">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z w:val="24"/>
                        </w:rPr>
                        <w:t>4</w:t>
                      </w:r>
                      <w:r>
                        <w:rPr>
                          <w:b/>
                          <w:color w:val="343434"/>
                          <w:spacing w:val="-13"/>
                          <w:sz w:val="24"/>
                        </w:rPr>
                        <w:t xml:space="preserve"> </w:t>
                      </w:r>
                      <w:r>
                        <w:rPr>
                          <w:b/>
                          <w:color w:val="343434"/>
                          <w:spacing w:val="-10"/>
                          <w:sz w:val="24"/>
                        </w:rPr>
                        <w:t>:</w:t>
                      </w:r>
                    </w:p>
                  </w:txbxContent>
                </v:textbox>
              </v:shape>
            </w:pict>
          </mc:Fallback>
        </mc:AlternateContent>
      </w:r>
      <w:r>
        <w:rPr>
          <w:position w:val="-7"/>
        </w:rPr>
        <w:drawing>
          <wp:inline distT="0" distB="0" distL="0" distR="0">
            <wp:extent cx="837565" cy="19177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0" cstate="print"/>
                    <a:stretch>
                      <a:fillRect/>
                    </a:stretch>
                  </pic:blipFill>
                  <pic:spPr>
                    <a:xfrm>
                      <a:off x="0" y="0"/>
                      <a:ext cx="837641" cy="192227"/>
                    </a:xfrm>
                    <a:prstGeom prst="rect">
                      <a:avLst/>
                    </a:prstGeom>
                  </pic:spPr>
                </pic:pic>
              </a:graphicData>
            </a:graphic>
          </wp:inline>
        </w:drawing>
      </w:r>
      <w:r>
        <w:rPr>
          <w:rFonts w:ascii="Times New Roman" w:hAnsi="Times New Roman"/>
          <w:color w:val="343434"/>
          <w:spacing w:val="-4"/>
          <w:sz w:val="29"/>
        </w:rPr>
        <w:t>116÷114of252+312134234÷534of112–134312</w:t>
      </w:r>
      <w:r>
        <w:rPr>
          <w:rFonts w:ascii="Times New Roman" w:hAnsi="Times New Roman"/>
          <w:color w:val="343434"/>
          <w:spacing w:val="-4"/>
          <w:sz w:val="20"/>
        </w:rPr>
        <w:t>2</w:t>
      </w:r>
      <w:r>
        <w:rPr>
          <w:rFonts w:ascii="Times New Roman" w:hAnsi="Times New Roman"/>
          <w:color w:val="343434"/>
          <w:spacing w:val="-4"/>
          <w:sz w:val="14"/>
        </w:rPr>
        <w:t>43</w:t>
      </w:r>
      <w:r>
        <w:rPr>
          <w:rFonts w:ascii="Times New Roman" w:hAnsi="Times New Roman"/>
          <w:color w:val="343434"/>
          <w:spacing w:val="-4"/>
          <w:sz w:val="20"/>
        </w:rPr>
        <w:t>÷5</w:t>
      </w:r>
      <w:r>
        <w:rPr>
          <w:rFonts w:ascii="Times New Roman" w:hAnsi="Times New Roman"/>
          <w:color w:val="343434"/>
          <w:spacing w:val="-4"/>
          <w:sz w:val="14"/>
        </w:rPr>
        <w:t>43</w:t>
      </w:r>
      <w:r>
        <w:rPr>
          <w:rFonts w:ascii="Cambria" w:hAnsi="Cambria"/>
          <w:i/>
          <w:color w:val="343434"/>
          <w:spacing w:val="-4"/>
          <w:sz w:val="20"/>
        </w:rPr>
        <w:t>of</w:t>
      </w:r>
      <w:r>
        <w:rPr>
          <w:rFonts w:ascii="Times New Roman" w:hAnsi="Times New Roman"/>
          <w:color w:val="343434"/>
          <w:spacing w:val="-4"/>
          <w:sz w:val="20"/>
        </w:rPr>
        <w:t>1</w:t>
      </w:r>
      <w:r>
        <w:rPr>
          <w:rFonts w:ascii="Times New Roman" w:hAnsi="Times New Roman"/>
          <w:color w:val="343434"/>
          <w:spacing w:val="-4"/>
          <w:sz w:val="14"/>
        </w:rPr>
        <w:t>21</w:t>
      </w:r>
      <w:r>
        <w:rPr>
          <w:rFonts w:ascii="Times New Roman" w:hAnsi="Times New Roman"/>
          <w:color w:val="343434"/>
          <w:spacing w:val="-4"/>
          <w:sz w:val="20"/>
        </w:rPr>
        <w:t>–</w:t>
      </w:r>
      <w:r>
        <w:rPr>
          <w:rFonts w:ascii="Times New Roman" w:hAnsi="Times New Roman"/>
          <w:color w:val="343434"/>
          <w:spacing w:val="-4"/>
          <w:sz w:val="14"/>
        </w:rPr>
        <w:t>321143</w:t>
      </w:r>
      <w:r>
        <w:rPr>
          <w:rFonts w:ascii="Times New Roman" w:hAnsi="Times New Roman"/>
          <w:color w:val="343434"/>
          <w:spacing w:val="-4"/>
          <w:sz w:val="20"/>
        </w:rPr>
        <w:t>1</w:t>
      </w:r>
      <w:r>
        <w:rPr>
          <w:rFonts w:ascii="Times New Roman" w:hAnsi="Times New Roman"/>
          <w:color w:val="343434"/>
          <w:spacing w:val="-4"/>
          <w:sz w:val="14"/>
        </w:rPr>
        <w:t>61</w:t>
      </w:r>
      <w:r>
        <w:rPr>
          <w:rFonts w:ascii="Times New Roman" w:hAnsi="Times New Roman"/>
          <w:color w:val="343434"/>
          <w:spacing w:val="-4"/>
          <w:sz w:val="20"/>
        </w:rPr>
        <w:t>÷1</w:t>
      </w:r>
      <w:r>
        <w:rPr>
          <w:rFonts w:ascii="Times New Roman" w:hAnsi="Times New Roman"/>
          <w:color w:val="343434"/>
          <w:spacing w:val="-4"/>
          <w:sz w:val="14"/>
        </w:rPr>
        <w:t>41</w:t>
      </w:r>
    </w:p>
    <w:p w14:paraId="63A4E7C3">
      <w:pPr>
        <w:spacing w:before="170"/>
        <w:ind w:left="735" w:right="0" w:firstLine="0"/>
        <w:jc w:val="left"/>
        <w:rPr>
          <w:rFonts w:ascii="Times New Roman"/>
          <w:sz w:val="14"/>
        </w:rPr>
      </w:pPr>
      <w:r>
        <w:rPr>
          <w:rFonts w:ascii="Cambria"/>
          <w:i/>
          <w:color w:val="343434"/>
          <w:spacing w:val="-2"/>
          <w:sz w:val="20"/>
        </w:rPr>
        <w:t>of</w:t>
      </w:r>
      <w:r>
        <w:rPr>
          <w:rFonts w:ascii="Times New Roman"/>
          <w:color w:val="343434"/>
          <w:spacing w:val="-2"/>
          <w:sz w:val="20"/>
        </w:rPr>
        <w:t>2</w:t>
      </w:r>
      <w:r>
        <w:rPr>
          <w:rFonts w:ascii="Times New Roman"/>
          <w:color w:val="343434"/>
          <w:spacing w:val="-2"/>
          <w:sz w:val="14"/>
        </w:rPr>
        <w:t>25</w:t>
      </w:r>
      <w:r>
        <w:rPr>
          <w:rFonts w:ascii="Times New Roman"/>
          <w:color w:val="343434"/>
          <w:spacing w:val="-2"/>
          <w:sz w:val="20"/>
        </w:rPr>
        <w:t>+</w:t>
      </w:r>
      <w:r>
        <w:rPr>
          <w:rFonts w:ascii="Times New Roman"/>
          <w:color w:val="343434"/>
          <w:spacing w:val="-2"/>
          <w:sz w:val="14"/>
        </w:rPr>
        <w:t>143321</w:t>
      </w:r>
    </w:p>
    <w:p w14:paraId="6FD5D83B">
      <w:pPr>
        <w:spacing w:before="279"/>
        <w:ind w:left="1095" w:right="0" w:firstLine="0"/>
        <w:jc w:val="left"/>
        <w:rPr>
          <w:rFonts w:ascii="Times New Roman" w:hAnsi="Times New Roman"/>
          <w:sz w:val="18"/>
        </w:rPr>
      </w:pPr>
      <w:r>
        <w:rPr>
          <w:color w:val="343434"/>
          <w:sz w:val="21"/>
        </w:rPr>
        <w:t>1.</w:t>
      </w:r>
      <w:r>
        <w:rPr>
          <w:color w:val="343434"/>
          <w:spacing w:val="36"/>
          <w:sz w:val="21"/>
        </w:rPr>
        <w:t xml:space="preserve">  </w:t>
      </w:r>
      <w:r>
        <w:rPr>
          <w:rFonts w:ascii="Times New Roman" w:hAnsi="Times New Roman"/>
          <w:color w:val="343434"/>
          <w:spacing w:val="-2"/>
          <w:sz w:val="25"/>
        </w:rPr>
        <w:t>−411243375−</w:t>
      </w:r>
      <w:r>
        <w:rPr>
          <w:rFonts w:ascii="Times New Roman" w:hAnsi="Times New Roman"/>
          <w:color w:val="343434"/>
          <w:spacing w:val="-2"/>
          <w:sz w:val="18"/>
        </w:rPr>
        <w:t>337541124</w:t>
      </w:r>
    </w:p>
    <w:p w14:paraId="19AEAF01">
      <w:pPr>
        <w:spacing w:before="248" w:line="287" w:lineRule="exact"/>
        <w:ind w:left="1095" w:right="0" w:firstLine="0"/>
        <w:jc w:val="left"/>
        <w:rPr>
          <w:rFonts w:ascii="Times New Roman" w:hAnsi="Times New Roman"/>
          <w:sz w:val="18"/>
        </w:rPr>
      </w:pPr>
      <w:r>
        <w:rPr>
          <w:color w:val="343434"/>
          <w:sz w:val="21"/>
        </w:rPr>
        <w:t>2.</w:t>
      </w:r>
      <w:r>
        <w:rPr>
          <w:color w:val="343434"/>
          <w:spacing w:val="36"/>
          <w:sz w:val="21"/>
        </w:rPr>
        <w:t xml:space="preserve">  </w:t>
      </w:r>
      <w:r>
        <w:rPr>
          <w:rFonts w:ascii="Times New Roman" w:hAnsi="Times New Roman"/>
          <w:color w:val="343434"/>
          <w:spacing w:val="-2"/>
          <w:sz w:val="25"/>
        </w:rPr>
        <w:t>−68502115−</w:t>
      </w:r>
      <w:r>
        <w:rPr>
          <w:rFonts w:ascii="Times New Roman" w:hAnsi="Times New Roman"/>
          <w:color w:val="343434"/>
          <w:spacing w:val="-2"/>
          <w:sz w:val="18"/>
        </w:rPr>
        <w:t>21156850</w:t>
      </w:r>
    </w:p>
    <w:p w14:paraId="06BCB895">
      <w:pPr>
        <w:spacing w:before="0" w:line="287" w:lineRule="exact"/>
        <w:ind w:left="1095" w:right="0" w:firstLine="0"/>
        <w:jc w:val="left"/>
        <w:rPr>
          <w:rFonts w:ascii="Times New Roman" w:hAnsi="Times New Roman"/>
          <w:sz w:val="18"/>
        </w:rPr>
      </w:pPr>
      <w:r>
        <w:rPr>
          <w:color w:val="343434"/>
          <w:sz w:val="21"/>
        </w:rPr>
        <w:t>3.</w:t>
      </w:r>
      <w:r>
        <w:rPr>
          <w:color w:val="343434"/>
          <w:spacing w:val="63"/>
          <w:w w:val="150"/>
          <w:sz w:val="21"/>
        </w:rPr>
        <w:t xml:space="preserve"> </w:t>
      </w:r>
      <w:r>
        <w:rPr>
          <w:rFonts w:ascii="Times New Roman" w:hAnsi="Times New Roman"/>
          <w:color w:val="343434"/>
          <w:sz w:val="25"/>
        </w:rPr>
        <w:t>–68542110–</w:t>
      </w:r>
      <w:r>
        <w:rPr>
          <w:rFonts w:ascii="Times New Roman" w:hAnsi="Times New Roman"/>
          <w:color w:val="343434"/>
          <w:spacing w:val="-2"/>
          <w:sz w:val="18"/>
        </w:rPr>
        <w:t>21106854</w:t>
      </w:r>
    </w:p>
    <w:p w14:paraId="20243223">
      <w:pPr>
        <w:spacing w:before="249"/>
        <w:ind w:left="1095" w:right="0" w:firstLine="0"/>
        <w:jc w:val="left"/>
        <w:rPr>
          <w:rFonts w:ascii="Times New Roman" w:hAnsi="Times New Roman"/>
          <w:sz w:val="18"/>
        </w:rPr>
      </w:pPr>
      <w:r>
        <w:rPr>
          <w:color w:val="343434"/>
          <w:sz w:val="21"/>
        </w:rPr>
        <w:t>4.</w:t>
      </w:r>
      <w:r>
        <w:rPr>
          <w:color w:val="343434"/>
          <w:spacing w:val="59"/>
          <w:w w:val="150"/>
          <w:sz w:val="21"/>
        </w:rPr>
        <w:t xml:space="preserve"> </w:t>
      </w:r>
      <w:r>
        <w:rPr>
          <w:rFonts w:ascii="Times New Roman" w:hAnsi="Times New Roman"/>
          <w:color w:val="343434"/>
          <w:sz w:val="25"/>
        </w:rPr>
        <w:t>–411243375–</w:t>
      </w:r>
      <w:r>
        <w:rPr>
          <w:rFonts w:ascii="Times New Roman" w:hAnsi="Times New Roman"/>
          <w:color w:val="343434"/>
          <w:spacing w:val="-2"/>
          <w:sz w:val="18"/>
        </w:rPr>
        <w:t>337541124</w:t>
      </w:r>
    </w:p>
    <w:p w14:paraId="75458942">
      <w:pPr>
        <w:spacing w:after="0"/>
        <w:jc w:val="left"/>
        <w:rPr>
          <w:rFonts w:ascii="Times New Roman" w:hAnsi="Times New Roman"/>
          <w:sz w:val="18"/>
        </w:rPr>
        <w:sectPr>
          <w:headerReference r:id="rId12" w:type="default"/>
          <w:footerReference r:id="rId13" w:type="default"/>
          <w:pgSz w:w="11910" w:h="16840"/>
          <w:pgMar w:top="1640" w:right="708" w:bottom="500" w:left="708" w:header="668" w:footer="275" w:gutter="0"/>
          <w:cols w:space="720" w:num="1"/>
        </w:sectPr>
      </w:pPr>
    </w:p>
    <w:p w14:paraId="4D4825CE">
      <w:pPr>
        <w:spacing w:before="210" w:line="340" w:lineRule="auto"/>
        <w:ind w:left="735" w:right="1455" w:hanging="3"/>
        <w:jc w:val="both"/>
        <w:rPr>
          <w:position w:val="1"/>
          <w:sz w:val="24"/>
        </w:rPr>
      </w:pPr>
      <w:r>
        <w:rPr>
          <w:position w:val="1"/>
          <w:sz w:val="24"/>
        </w:rPr>
        <mc:AlternateContent>
          <mc:Choice Requires="wps">
            <w:drawing>
              <wp:anchor distT="0" distB="0" distL="0" distR="0" simplePos="0" relativeHeight="251683840" behindDoc="1" locked="0" layoutInCell="1" allowOverlap="1">
                <wp:simplePos x="0" y="0"/>
                <wp:positionH relativeFrom="page">
                  <wp:posOffset>916305</wp:posOffset>
                </wp:positionH>
                <wp:positionV relativeFrom="paragraph">
                  <wp:posOffset>137160</wp:posOffset>
                </wp:positionV>
                <wp:extent cx="812800" cy="179070"/>
                <wp:effectExtent l="0" t="0" r="0" b="0"/>
                <wp:wrapNone/>
                <wp:docPr id="53" name="Textbox 53"/>
                <wp:cNvGraphicFramePr/>
                <a:graphic xmlns:a="http://schemas.openxmlformats.org/drawingml/2006/main">
                  <a:graphicData uri="http://schemas.microsoft.com/office/word/2010/wordprocessingShape">
                    <wps:wsp>
                      <wps:cNvSpPr txBox="1"/>
                      <wps:spPr>
                        <a:xfrm>
                          <a:off x="0" y="0"/>
                          <a:ext cx="812800" cy="179070"/>
                        </a:xfrm>
                        <a:prstGeom prst="rect">
                          <a:avLst/>
                        </a:prstGeom>
                      </wps:spPr>
                      <wps:txbx>
                        <w:txbxContent>
                          <w:p w14:paraId="0CDAAECD">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z w:val="24"/>
                              </w:rPr>
                              <w:t>3</w:t>
                            </w:r>
                            <w:r>
                              <w:rPr>
                                <w:b/>
                                <w:color w:val="343434"/>
                                <w:spacing w:val="-13"/>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53" o:spid="_x0000_s1026" o:spt="202" type="#_x0000_t202" style="position:absolute;left:0pt;margin-left:72.15pt;margin-top:10.8pt;height:14.1pt;width:64pt;mso-position-horizontal-relative:page;z-index:-251632640;mso-width-relative:page;mso-height-relative:page;" filled="f" stroked="f" coordsize="21600,21600" o:gfxdata="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McG0NgAAAAJAQAADwAAAAAAAAABACAAAAAiAAAAZHJzL2Rvd25yZXYueG1sUEsBAhQAFAAAAAgA&#10;h07iQFfgh/WzAQAAdQMAAA4AAAAAAAAAAQAgAAAAJwEAAGRycy9lMm9Eb2MueG1sUEsFBgAAAAAG&#10;AAYAWQEAAEwFAAAAAA==&#10;">
                <v:fill on="f" focussize="0,0"/>
                <v:stroke on="f"/>
                <v:imagedata o:title=""/>
                <o:lock v:ext="edit" aspectratio="f"/>
                <v:textbox inset="0mm,0mm,0mm,0mm">
                  <w:txbxContent>
                    <w:p w14:paraId="0CDAAECD">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z w:val="24"/>
                        </w:rPr>
                        <w:t>3</w:t>
                      </w:r>
                      <w:r>
                        <w:rPr>
                          <w:b/>
                          <w:color w:val="343434"/>
                          <w:spacing w:val="-13"/>
                          <w:sz w:val="24"/>
                        </w:rPr>
                        <w:t xml:space="preserve"> </w:t>
                      </w:r>
                      <w:r>
                        <w:rPr>
                          <w:b/>
                          <w:color w:val="343434"/>
                          <w:spacing w:val="-10"/>
                          <w:sz w:val="24"/>
                        </w:rPr>
                        <w:t>:</w:t>
                      </w:r>
                    </w:p>
                  </w:txbxContent>
                </v:textbox>
              </v:shape>
            </w:pict>
          </mc:Fallback>
        </mc:AlternateContent>
      </w:r>
      <w:r>
        <w:rPr>
          <w:position w:val="-6"/>
        </w:rPr>
        <w:drawing>
          <wp:inline distT="0" distB="0" distL="0" distR="0">
            <wp:extent cx="835660" cy="19177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1" cstate="print"/>
                    <a:stretch>
                      <a:fillRect/>
                    </a:stretch>
                  </pic:blipFill>
                  <pic:spPr>
                    <a:xfrm>
                      <a:off x="0" y="0"/>
                      <a:ext cx="836117" cy="192227"/>
                    </a:xfrm>
                    <a:prstGeom prst="rect">
                      <a:avLst/>
                    </a:prstGeom>
                  </pic:spPr>
                </pic:pic>
              </a:graphicData>
            </a:graphic>
          </wp:inline>
        </w:drawing>
      </w:r>
      <w:r>
        <w:rPr>
          <w:color w:val="343434"/>
          <w:position w:val="1"/>
          <w:sz w:val="24"/>
        </w:rPr>
        <w:t>If</w:t>
      </w:r>
      <w:r>
        <w:rPr>
          <w:color w:val="343434"/>
          <w:spacing w:val="-5"/>
          <w:position w:val="1"/>
          <w:sz w:val="24"/>
        </w:rPr>
        <w:t xml:space="preserve"> </w:t>
      </w:r>
      <w:r>
        <w:rPr>
          <w:color w:val="343434"/>
          <w:position w:val="6"/>
          <w:sz w:val="10"/>
        </w:rPr>
        <w:t>x</w:t>
      </w:r>
      <w:r>
        <w:rPr>
          <w:color w:val="343434"/>
          <w:position w:val="1"/>
          <w:sz w:val="24"/>
        </w:rPr>
        <w:t>/</w:t>
      </w:r>
      <w:r>
        <w:rPr>
          <w:color w:val="343434"/>
          <w:sz w:val="10"/>
        </w:rPr>
        <w:t>y</w:t>
      </w:r>
      <w:r>
        <w:rPr>
          <w:color w:val="343434"/>
          <w:spacing w:val="26"/>
          <w:sz w:val="10"/>
        </w:rPr>
        <w:t xml:space="preserve"> </w:t>
      </w:r>
      <w:r>
        <w:rPr>
          <w:color w:val="343434"/>
          <w:position w:val="1"/>
          <w:sz w:val="24"/>
        </w:rPr>
        <w:t>=</w:t>
      </w:r>
      <w:r>
        <w:rPr>
          <w:color w:val="343434"/>
          <w:spacing w:val="-9"/>
          <w:position w:val="1"/>
          <w:sz w:val="24"/>
        </w:rPr>
        <w:t xml:space="preserve"> </w:t>
      </w:r>
      <w:r>
        <w:rPr>
          <w:color w:val="343434"/>
          <w:position w:val="6"/>
          <w:sz w:val="10"/>
        </w:rPr>
        <w:t>(a</w:t>
      </w:r>
      <w:r>
        <w:rPr>
          <w:color w:val="343434"/>
          <w:position w:val="4"/>
          <w:sz w:val="8"/>
        </w:rPr>
        <w:t>2</w:t>
      </w:r>
      <w:r>
        <w:rPr>
          <w:color w:val="343434"/>
          <w:position w:val="1"/>
          <w:sz w:val="16"/>
        </w:rPr>
        <w:t>+</w:t>
      </w:r>
      <w:r>
        <w:rPr>
          <w:color w:val="343434"/>
          <w:spacing w:val="-9"/>
          <w:position w:val="1"/>
          <w:sz w:val="16"/>
        </w:rPr>
        <w:t xml:space="preserve"> </w:t>
      </w:r>
      <w:r>
        <w:rPr>
          <w:color w:val="343434"/>
          <w:position w:val="1"/>
          <w:sz w:val="16"/>
        </w:rPr>
        <w:t>b</w:t>
      </w:r>
      <w:r>
        <w:rPr>
          <w:color w:val="343434"/>
          <w:position w:val="4"/>
          <w:sz w:val="8"/>
        </w:rPr>
        <w:t>2</w:t>
      </w:r>
      <w:r>
        <w:rPr>
          <w:color w:val="343434"/>
          <w:position w:val="1"/>
          <w:sz w:val="16"/>
        </w:rPr>
        <w:t>)</w:t>
      </w:r>
      <w:r>
        <w:rPr>
          <w:color w:val="343434"/>
          <w:position w:val="1"/>
          <w:sz w:val="24"/>
        </w:rPr>
        <w:t>/</w:t>
      </w:r>
      <w:r>
        <w:rPr>
          <w:color w:val="343434"/>
          <w:sz w:val="10"/>
        </w:rPr>
        <w:t>(a</w:t>
      </w:r>
      <w:r>
        <w:rPr>
          <w:color w:val="343434"/>
          <w:position w:val="4"/>
          <w:sz w:val="8"/>
        </w:rPr>
        <w:t>2</w:t>
      </w:r>
      <w:r>
        <w:rPr>
          <w:color w:val="343434"/>
          <w:position w:val="1"/>
          <w:sz w:val="16"/>
        </w:rPr>
        <w:t>–</w:t>
      </w:r>
      <w:r>
        <w:rPr>
          <w:color w:val="343434"/>
          <w:spacing w:val="-6"/>
          <w:position w:val="1"/>
          <w:sz w:val="16"/>
        </w:rPr>
        <w:t xml:space="preserve"> </w:t>
      </w:r>
      <w:r>
        <w:rPr>
          <w:color w:val="343434"/>
          <w:position w:val="1"/>
          <w:sz w:val="16"/>
        </w:rPr>
        <w:t>b</w:t>
      </w:r>
      <w:r>
        <w:rPr>
          <w:color w:val="343434"/>
          <w:position w:val="4"/>
          <w:sz w:val="8"/>
        </w:rPr>
        <w:t>2</w:t>
      </w:r>
      <w:r>
        <w:rPr>
          <w:color w:val="343434"/>
          <w:position w:val="1"/>
          <w:sz w:val="16"/>
        </w:rPr>
        <w:t>)</w:t>
      </w:r>
      <w:r>
        <w:rPr>
          <w:color w:val="343434"/>
          <w:position w:val="1"/>
          <w:sz w:val="24"/>
        </w:rPr>
        <w:t>,</w:t>
      </w:r>
      <w:r>
        <w:rPr>
          <w:color w:val="343434"/>
          <w:spacing w:val="-12"/>
          <w:position w:val="1"/>
          <w:sz w:val="24"/>
        </w:rPr>
        <w:t xml:space="preserve"> </w:t>
      </w:r>
      <w:r>
        <w:rPr>
          <w:color w:val="343434"/>
          <w:position w:val="1"/>
          <w:sz w:val="24"/>
        </w:rPr>
        <w:t>consider</w:t>
      </w:r>
      <w:r>
        <w:rPr>
          <w:color w:val="343434"/>
          <w:spacing w:val="-10"/>
          <w:position w:val="1"/>
          <w:sz w:val="24"/>
        </w:rPr>
        <w:t xml:space="preserve"> </w:t>
      </w:r>
      <w:r>
        <w:rPr>
          <w:color w:val="343434"/>
          <w:position w:val="1"/>
          <w:sz w:val="24"/>
        </w:rPr>
        <w:t>a</w:t>
      </w:r>
      <w:r>
        <w:rPr>
          <w:color w:val="343434"/>
          <w:spacing w:val="-11"/>
          <w:position w:val="1"/>
          <w:sz w:val="24"/>
        </w:rPr>
        <w:t xml:space="preserve"> </w:t>
      </w:r>
      <w:r>
        <w:rPr>
          <w:color w:val="343434"/>
          <w:position w:val="1"/>
          <w:sz w:val="24"/>
        </w:rPr>
        <w:t>is</w:t>
      </w:r>
      <w:r>
        <w:rPr>
          <w:color w:val="343434"/>
          <w:spacing w:val="-12"/>
          <w:position w:val="1"/>
          <w:sz w:val="24"/>
        </w:rPr>
        <w:t xml:space="preserve"> </w:t>
      </w:r>
      <w:r>
        <w:rPr>
          <w:color w:val="343434"/>
          <w:position w:val="1"/>
          <w:sz w:val="24"/>
        </w:rPr>
        <w:t>the</w:t>
      </w:r>
      <w:r>
        <w:rPr>
          <w:color w:val="343434"/>
          <w:spacing w:val="-10"/>
          <w:position w:val="1"/>
          <w:sz w:val="24"/>
        </w:rPr>
        <w:t xml:space="preserve"> </w:t>
      </w:r>
      <w:r>
        <w:rPr>
          <w:color w:val="343434"/>
          <w:position w:val="1"/>
          <w:sz w:val="24"/>
        </w:rPr>
        <w:t>first</w:t>
      </w:r>
      <w:r>
        <w:rPr>
          <w:color w:val="343434"/>
          <w:spacing w:val="-7"/>
          <w:position w:val="1"/>
          <w:sz w:val="24"/>
        </w:rPr>
        <w:t xml:space="preserve"> </w:t>
      </w:r>
      <w:r>
        <w:rPr>
          <w:color w:val="343434"/>
          <w:position w:val="1"/>
          <w:sz w:val="24"/>
        </w:rPr>
        <w:t>number</w:t>
      </w:r>
      <w:r>
        <w:rPr>
          <w:color w:val="343434"/>
          <w:spacing w:val="-11"/>
          <w:position w:val="1"/>
          <w:sz w:val="24"/>
        </w:rPr>
        <w:t xml:space="preserve"> </w:t>
      </w:r>
      <w:r>
        <w:rPr>
          <w:color w:val="343434"/>
          <w:position w:val="1"/>
          <w:sz w:val="24"/>
        </w:rPr>
        <w:t>and</w:t>
      </w:r>
      <w:r>
        <w:rPr>
          <w:color w:val="343434"/>
          <w:spacing w:val="-11"/>
          <w:position w:val="1"/>
          <w:sz w:val="24"/>
        </w:rPr>
        <w:t xml:space="preserve"> </w:t>
      </w:r>
      <w:r>
        <w:rPr>
          <w:color w:val="343434"/>
          <w:position w:val="1"/>
          <w:sz w:val="24"/>
        </w:rPr>
        <w:t>b</w:t>
      </w:r>
      <w:r>
        <w:rPr>
          <w:color w:val="343434"/>
          <w:spacing w:val="-13"/>
          <w:position w:val="1"/>
          <w:sz w:val="24"/>
        </w:rPr>
        <w:t xml:space="preserve"> </w:t>
      </w:r>
      <w:r>
        <w:rPr>
          <w:color w:val="343434"/>
          <w:position w:val="1"/>
          <w:sz w:val="24"/>
        </w:rPr>
        <w:t>is</w:t>
      </w:r>
      <w:r>
        <w:rPr>
          <w:color w:val="343434"/>
          <w:spacing w:val="-7"/>
          <w:position w:val="1"/>
          <w:sz w:val="24"/>
        </w:rPr>
        <w:t xml:space="preserve"> </w:t>
      </w:r>
      <w:r>
        <w:rPr>
          <w:color w:val="343434"/>
          <w:position w:val="1"/>
          <w:sz w:val="24"/>
        </w:rPr>
        <w:t>the</w:t>
      </w:r>
      <w:r>
        <w:rPr>
          <w:color w:val="343434"/>
          <w:spacing w:val="-10"/>
          <w:position w:val="1"/>
          <w:sz w:val="24"/>
        </w:rPr>
        <w:t xml:space="preserve"> </w:t>
      </w:r>
      <w:r>
        <w:rPr>
          <w:color w:val="343434"/>
          <w:position w:val="1"/>
          <w:sz w:val="24"/>
        </w:rPr>
        <w:t xml:space="preserve">second </w:t>
      </w:r>
      <w:r>
        <w:rPr>
          <w:color w:val="343434"/>
          <w:sz w:val="24"/>
        </w:rPr>
        <w:t>number,</w:t>
      </w:r>
      <w:r>
        <w:rPr>
          <w:color w:val="343434"/>
          <w:spacing w:val="-6"/>
          <w:sz w:val="24"/>
        </w:rPr>
        <w:t xml:space="preserve"> </w:t>
      </w:r>
      <w:r>
        <w:rPr>
          <w:color w:val="343434"/>
          <w:sz w:val="24"/>
        </w:rPr>
        <w:t>AM</w:t>
      </w:r>
      <w:r>
        <w:rPr>
          <w:color w:val="343434"/>
          <w:spacing w:val="-8"/>
          <w:sz w:val="24"/>
        </w:rPr>
        <w:t xml:space="preserve"> </w:t>
      </w:r>
      <w:r>
        <w:rPr>
          <w:color w:val="343434"/>
          <w:sz w:val="24"/>
        </w:rPr>
        <w:t>=</w:t>
      </w:r>
      <w:r>
        <w:rPr>
          <w:color w:val="343434"/>
          <w:spacing w:val="-6"/>
          <w:sz w:val="24"/>
        </w:rPr>
        <w:t xml:space="preserve"> </w:t>
      </w:r>
      <w:r>
        <w:rPr>
          <w:color w:val="343434"/>
          <w:sz w:val="24"/>
        </w:rPr>
        <w:t>Arithmetic</w:t>
      </w:r>
      <w:r>
        <w:rPr>
          <w:color w:val="343434"/>
          <w:spacing w:val="-7"/>
          <w:sz w:val="24"/>
        </w:rPr>
        <w:t xml:space="preserve"> </w:t>
      </w:r>
      <w:r>
        <w:rPr>
          <w:color w:val="343434"/>
          <w:sz w:val="24"/>
        </w:rPr>
        <w:t>Mean,</w:t>
      </w:r>
      <w:r>
        <w:rPr>
          <w:color w:val="343434"/>
          <w:spacing w:val="-5"/>
          <w:sz w:val="24"/>
        </w:rPr>
        <w:t xml:space="preserve"> </w:t>
      </w:r>
      <w:r>
        <w:rPr>
          <w:color w:val="343434"/>
          <w:sz w:val="24"/>
        </w:rPr>
        <w:t>GM</w:t>
      </w:r>
      <w:r>
        <w:rPr>
          <w:color w:val="343434"/>
          <w:spacing w:val="-8"/>
          <w:sz w:val="24"/>
        </w:rPr>
        <w:t xml:space="preserve"> </w:t>
      </w:r>
      <w:r>
        <w:rPr>
          <w:color w:val="343434"/>
          <w:sz w:val="24"/>
        </w:rPr>
        <w:t>=</w:t>
      </w:r>
      <w:r>
        <w:rPr>
          <w:color w:val="343434"/>
          <w:spacing w:val="-6"/>
          <w:sz w:val="24"/>
        </w:rPr>
        <w:t xml:space="preserve"> </w:t>
      </w:r>
      <w:r>
        <w:rPr>
          <w:color w:val="343434"/>
          <w:sz w:val="24"/>
        </w:rPr>
        <w:t>Geometric</w:t>
      </w:r>
      <w:r>
        <w:rPr>
          <w:color w:val="343434"/>
          <w:spacing w:val="-8"/>
          <w:sz w:val="24"/>
        </w:rPr>
        <w:t xml:space="preserve"> </w:t>
      </w:r>
      <w:r>
        <w:rPr>
          <w:color w:val="343434"/>
          <w:sz w:val="24"/>
        </w:rPr>
        <w:t>Mean,</w:t>
      </w:r>
      <w:r>
        <w:rPr>
          <w:color w:val="343434"/>
          <w:spacing w:val="-5"/>
          <w:sz w:val="24"/>
        </w:rPr>
        <w:t xml:space="preserve"> </w:t>
      </w:r>
      <w:r>
        <w:rPr>
          <w:color w:val="343434"/>
          <w:sz w:val="24"/>
        </w:rPr>
        <w:t>HM</w:t>
      </w:r>
      <w:r>
        <w:rPr>
          <w:color w:val="343434"/>
          <w:spacing w:val="-7"/>
          <w:sz w:val="24"/>
        </w:rPr>
        <w:t xml:space="preserve"> </w:t>
      </w:r>
      <w:r>
        <w:rPr>
          <w:color w:val="343434"/>
          <w:sz w:val="24"/>
        </w:rPr>
        <w:t>=</w:t>
      </w:r>
      <w:r>
        <w:rPr>
          <w:color w:val="343434"/>
          <w:spacing w:val="-6"/>
          <w:sz w:val="24"/>
        </w:rPr>
        <w:t xml:space="preserve"> </w:t>
      </w:r>
      <w:r>
        <w:rPr>
          <w:color w:val="343434"/>
          <w:sz w:val="24"/>
        </w:rPr>
        <w:t>Harmonic</w:t>
      </w:r>
      <w:r>
        <w:rPr>
          <w:color w:val="343434"/>
          <w:spacing w:val="-7"/>
          <w:sz w:val="24"/>
        </w:rPr>
        <w:t xml:space="preserve"> </w:t>
      </w:r>
      <w:r>
        <w:rPr>
          <w:color w:val="343434"/>
          <w:sz w:val="24"/>
        </w:rPr>
        <w:t xml:space="preserve">Mean, </w:t>
      </w:r>
      <w:r>
        <w:rPr>
          <w:color w:val="343434"/>
          <w:position w:val="1"/>
          <w:sz w:val="24"/>
        </w:rPr>
        <w:t xml:space="preserve">then </w:t>
      </w:r>
      <w:r>
        <w:rPr>
          <w:color w:val="343434"/>
          <w:position w:val="6"/>
          <w:sz w:val="10"/>
        </w:rPr>
        <w:t>(x</w:t>
      </w:r>
      <w:r>
        <w:rPr>
          <w:color w:val="343434"/>
          <w:position w:val="4"/>
          <w:sz w:val="8"/>
        </w:rPr>
        <w:t>2</w:t>
      </w:r>
      <w:r>
        <w:rPr>
          <w:color w:val="343434"/>
          <w:position w:val="1"/>
          <w:sz w:val="16"/>
        </w:rPr>
        <w:t>+ y</w:t>
      </w:r>
      <w:r>
        <w:rPr>
          <w:color w:val="343434"/>
          <w:position w:val="4"/>
          <w:sz w:val="8"/>
        </w:rPr>
        <w:t>2</w:t>
      </w:r>
      <w:r>
        <w:rPr>
          <w:color w:val="343434"/>
          <w:position w:val="1"/>
          <w:sz w:val="16"/>
        </w:rPr>
        <w:t>)</w:t>
      </w:r>
      <w:r>
        <w:rPr>
          <w:color w:val="343434"/>
          <w:position w:val="1"/>
          <w:sz w:val="24"/>
        </w:rPr>
        <w:t>/</w:t>
      </w:r>
      <w:r>
        <w:rPr>
          <w:color w:val="343434"/>
          <w:sz w:val="10"/>
        </w:rPr>
        <w:t>(x</w:t>
      </w:r>
      <w:r>
        <w:rPr>
          <w:color w:val="343434"/>
          <w:position w:val="4"/>
          <w:sz w:val="8"/>
        </w:rPr>
        <w:t>2</w:t>
      </w:r>
      <w:r>
        <w:rPr>
          <w:color w:val="343434"/>
          <w:position w:val="1"/>
          <w:sz w:val="16"/>
        </w:rPr>
        <w:t>– y</w:t>
      </w:r>
      <w:r>
        <w:rPr>
          <w:color w:val="343434"/>
          <w:position w:val="4"/>
          <w:sz w:val="8"/>
        </w:rPr>
        <w:t>2</w:t>
      </w:r>
      <w:r>
        <w:rPr>
          <w:color w:val="343434"/>
          <w:position w:val="1"/>
          <w:sz w:val="16"/>
        </w:rPr>
        <w:t>)</w:t>
      </w:r>
      <w:r>
        <w:rPr>
          <w:color w:val="343434"/>
          <w:position w:val="1"/>
          <w:sz w:val="24"/>
        </w:rPr>
        <w:t>=?</w:t>
      </w:r>
    </w:p>
    <w:p w14:paraId="3C25F6D2">
      <w:pPr>
        <w:pStyle w:val="10"/>
        <w:numPr>
          <w:ilvl w:val="0"/>
          <w:numId w:val="7"/>
        </w:numPr>
        <w:tabs>
          <w:tab w:val="left" w:pos="1450"/>
        </w:tabs>
        <w:spacing w:before="148" w:after="0" w:line="240" w:lineRule="auto"/>
        <w:ind w:left="1450" w:right="0" w:hanging="355"/>
        <w:jc w:val="left"/>
        <w:rPr>
          <w:sz w:val="21"/>
        </w:rPr>
      </w:pPr>
      <w:r>
        <w:rPr>
          <w:color w:val="343434"/>
          <w:spacing w:val="-4"/>
          <w:sz w:val="21"/>
        </w:rPr>
        <w:t>1/HM</w:t>
      </w:r>
    </w:p>
    <w:p w14:paraId="48D99B81">
      <w:pPr>
        <w:pStyle w:val="10"/>
        <w:numPr>
          <w:ilvl w:val="0"/>
          <w:numId w:val="7"/>
        </w:numPr>
        <w:tabs>
          <w:tab w:val="left" w:pos="1450"/>
        </w:tabs>
        <w:spacing w:before="0" w:after="0" w:line="248" w:lineRule="exact"/>
        <w:ind w:left="1450" w:right="0" w:hanging="355"/>
        <w:jc w:val="left"/>
        <w:rPr>
          <w:sz w:val="21"/>
        </w:rPr>
      </w:pPr>
      <w:r>
        <w:rPr>
          <w:color w:val="343434"/>
          <w:spacing w:val="-4"/>
          <w:sz w:val="21"/>
        </w:rPr>
        <w:t>1/AM</w:t>
      </w:r>
    </w:p>
    <w:p w14:paraId="2F66BAEC">
      <w:pPr>
        <w:pStyle w:val="10"/>
        <w:numPr>
          <w:ilvl w:val="0"/>
          <w:numId w:val="7"/>
        </w:numPr>
        <w:tabs>
          <w:tab w:val="left" w:pos="1450"/>
        </w:tabs>
        <w:spacing w:before="0" w:after="0" w:line="246" w:lineRule="exact"/>
        <w:ind w:left="1450" w:right="0" w:hanging="355"/>
        <w:jc w:val="left"/>
        <w:rPr>
          <w:sz w:val="21"/>
        </w:rPr>
      </w:pPr>
      <w:r>
        <w:rPr>
          <w:color w:val="343434"/>
          <w:spacing w:val="-2"/>
          <w:sz w:val="21"/>
        </w:rPr>
        <w:t>HM/GM</w:t>
      </w:r>
    </w:p>
    <w:p w14:paraId="724B2D99">
      <w:pPr>
        <w:pStyle w:val="10"/>
        <w:numPr>
          <w:ilvl w:val="0"/>
          <w:numId w:val="7"/>
        </w:numPr>
        <w:tabs>
          <w:tab w:val="left" w:pos="1450"/>
        </w:tabs>
        <w:spacing w:before="0" w:after="0" w:line="250" w:lineRule="exact"/>
        <w:ind w:left="1450" w:right="0" w:hanging="355"/>
        <w:jc w:val="left"/>
        <w:rPr>
          <w:sz w:val="21"/>
        </w:rPr>
      </w:pPr>
      <w:r>
        <w:rPr>
          <w:color w:val="343434"/>
          <w:spacing w:val="-2"/>
          <w:sz w:val="21"/>
        </w:rPr>
        <w:t>GM/AM</w:t>
      </w:r>
    </w:p>
    <w:p w14:paraId="54A0DF0E">
      <w:pPr>
        <w:pStyle w:val="6"/>
        <w:spacing w:before="139"/>
        <w:rPr>
          <w:sz w:val="17"/>
        </w:rPr>
      </w:pPr>
    </w:p>
    <w:p w14:paraId="3D6E80A0">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1052AC74">
      <w:pPr>
        <w:pStyle w:val="6"/>
        <w:spacing w:before="5"/>
        <w:rPr>
          <w:rFonts w:ascii="Arial"/>
          <w:b/>
          <w:sz w:val="17"/>
        </w:rPr>
      </w:pPr>
    </w:p>
    <w:p w14:paraId="66C515B9">
      <w:pPr>
        <w:pStyle w:val="2"/>
      </w:pPr>
      <w:r>
        <w:rPr>
          <w:color w:val="19212D"/>
        </w:rPr>
        <w:t xml:space="preserve">Question </w:t>
      </w:r>
      <w:r>
        <w:rPr>
          <w:color w:val="19212D"/>
          <w:spacing w:val="-5"/>
        </w:rPr>
        <w:t>17</w:t>
      </w:r>
    </w:p>
    <w:p w14:paraId="460944E1">
      <w:pPr>
        <w:pStyle w:val="6"/>
        <w:spacing w:before="211" w:line="340" w:lineRule="auto"/>
        <w:ind w:left="735" w:right="1223" w:hanging="3"/>
        <w:jc w:val="both"/>
      </w:pPr>
      <w:r>
        <mc:AlternateContent>
          <mc:Choice Requires="wps">
            <w:drawing>
              <wp:anchor distT="0" distB="0" distL="0" distR="0" simplePos="0" relativeHeight="251683840" behindDoc="1" locked="0" layoutInCell="1" allowOverlap="1">
                <wp:simplePos x="0" y="0"/>
                <wp:positionH relativeFrom="page">
                  <wp:posOffset>916305</wp:posOffset>
                </wp:positionH>
                <wp:positionV relativeFrom="paragraph">
                  <wp:posOffset>137795</wp:posOffset>
                </wp:positionV>
                <wp:extent cx="864235" cy="179070"/>
                <wp:effectExtent l="0" t="0" r="0" b="0"/>
                <wp:wrapNone/>
                <wp:docPr id="55" name="Textbox 55"/>
                <wp:cNvGraphicFramePr/>
                <a:graphic xmlns:a="http://schemas.openxmlformats.org/drawingml/2006/main">
                  <a:graphicData uri="http://schemas.microsoft.com/office/word/2010/wordprocessingShape">
                    <wps:wsp>
                      <wps:cNvSpPr txBox="1"/>
                      <wps:spPr>
                        <a:xfrm>
                          <a:off x="0" y="0"/>
                          <a:ext cx="864235" cy="179070"/>
                        </a:xfrm>
                        <a:prstGeom prst="rect">
                          <a:avLst/>
                        </a:prstGeom>
                      </wps:spPr>
                      <wps:txbx>
                        <w:txbxContent>
                          <w:p w14:paraId="5C4ABCFB">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15:</w:t>
                            </w:r>
                          </w:p>
                        </w:txbxContent>
                      </wps:txbx>
                      <wps:bodyPr wrap="square" lIns="0" tIns="0" rIns="0" bIns="0" rtlCol="0">
                        <a:noAutofit/>
                      </wps:bodyPr>
                    </wps:wsp>
                  </a:graphicData>
                </a:graphic>
              </wp:anchor>
            </w:drawing>
          </mc:Choice>
          <mc:Fallback>
            <w:pict>
              <v:shape id="Textbox 55" o:spid="_x0000_s1026" o:spt="202" type="#_x0000_t202" style="position:absolute;left:0pt;margin-left:72.15pt;margin-top:10.85pt;height:14.1pt;width:68.05pt;mso-position-horizontal-relative:page;z-index:-251632640;mso-width-relative:page;mso-height-relative:page;" filled="f" stroked="f" coordsize="21600,21600" o:gfxdata="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7jkB/YAAAACQEAAA8AAAAAAAAAAQAgAAAAIgAAAGRycy9kb3ducmV2LnhtbFBLAQIUABQAAAAI&#10;AIdO4kDqz8JotAEAAHUDAAAOAAAAAAAAAAEAIAAAACcBAABkcnMvZTJvRG9jLnhtbFBLBQYAAAAA&#10;BgAGAFkBAABNBQAAAAA=&#10;">
                <v:fill on="f" focussize="0,0"/>
                <v:stroke on="f"/>
                <v:imagedata o:title=""/>
                <o:lock v:ext="edit" aspectratio="f"/>
                <v:textbox inset="0mm,0mm,0mm,0mm">
                  <w:txbxContent>
                    <w:p w14:paraId="5C4ABCFB">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15:</w:t>
                      </w:r>
                    </w:p>
                  </w:txbxContent>
                </v:textbox>
              </v:shape>
            </w:pict>
          </mc:Fallback>
        </mc:AlternateContent>
      </w:r>
      <w:r>
        <w:rPr>
          <w:position w:val="-7"/>
        </w:rPr>
        <w:drawing>
          <wp:inline distT="0" distB="0" distL="0" distR="0">
            <wp:extent cx="889635" cy="19177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2" cstate="print"/>
                    <a:stretch>
                      <a:fillRect/>
                    </a:stretch>
                  </pic:blipFill>
                  <pic:spPr>
                    <a:xfrm>
                      <a:off x="0" y="0"/>
                      <a:ext cx="889762" cy="192227"/>
                    </a:xfrm>
                    <a:prstGeom prst="rect">
                      <a:avLst/>
                    </a:prstGeom>
                  </pic:spPr>
                </pic:pic>
              </a:graphicData>
            </a:graphic>
          </wp:inline>
        </w:drawing>
      </w:r>
      <w:r>
        <w:rPr>
          <w:color w:val="343434"/>
        </w:rPr>
        <w:t>Rhythm</w:t>
      </w:r>
      <w:r>
        <w:rPr>
          <w:color w:val="343434"/>
          <w:spacing w:val="-12"/>
        </w:rPr>
        <w:t xml:space="preserve"> </w:t>
      </w:r>
      <w:r>
        <w:rPr>
          <w:color w:val="343434"/>
        </w:rPr>
        <w:t>spends</w:t>
      </w:r>
      <w:r>
        <w:rPr>
          <w:color w:val="343434"/>
          <w:spacing w:val="-12"/>
        </w:rPr>
        <w:t xml:space="preserve"> </w:t>
      </w:r>
      <w:r>
        <w:rPr>
          <w:color w:val="343434"/>
        </w:rPr>
        <w:t>16</w:t>
      </w:r>
      <w:r>
        <w:rPr>
          <w:color w:val="343434"/>
          <w:spacing w:val="-14"/>
        </w:rPr>
        <w:t xml:space="preserve"> </w:t>
      </w:r>
      <w:r>
        <w:rPr>
          <w:color w:val="343434"/>
        </w:rPr>
        <w:t>⅔</w:t>
      </w:r>
      <w:r>
        <w:rPr>
          <w:color w:val="343434"/>
          <w:spacing w:val="-13"/>
        </w:rPr>
        <w:t xml:space="preserve"> </w:t>
      </w:r>
      <w:r>
        <w:rPr>
          <w:color w:val="343434"/>
        </w:rPr>
        <w:t>%</w:t>
      </w:r>
      <w:r>
        <w:rPr>
          <w:color w:val="343434"/>
          <w:spacing w:val="-14"/>
        </w:rPr>
        <w:t xml:space="preserve"> </w:t>
      </w:r>
      <w:r>
        <w:rPr>
          <w:color w:val="343434"/>
        </w:rPr>
        <w:t>of</w:t>
      </w:r>
      <w:r>
        <w:rPr>
          <w:color w:val="343434"/>
          <w:spacing w:val="-13"/>
        </w:rPr>
        <w:t xml:space="preserve"> </w:t>
      </w:r>
      <w:r>
        <w:rPr>
          <w:color w:val="343434"/>
        </w:rPr>
        <w:t>her</w:t>
      </w:r>
      <w:r>
        <w:rPr>
          <w:color w:val="343434"/>
          <w:spacing w:val="-15"/>
        </w:rPr>
        <w:t xml:space="preserve"> </w:t>
      </w:r>
      <w:r>
        <w:rPr>
          <w:color w:val="343434"/>
        </w:rPr>
        <w:t>monthly</w:t>
      </w:r>
      <w:r>
        <w:rPr>
          <w:color w:val="343434"/>
          <w:spacing w:val="-13"/>
        </w:rPr>
        <w:t xml:space="preserve"> </w:t>
      </w:r>
      <w:r>
        <w:rPr>
          <w:color w:val="343434"/>
        </w:rPr>
        <w:t>income</w:t>
      </w:r>
      <w:r>
        <w:rPr>
          <w:color w:val="343434"/>
          <w:spacing w:val="-14"/>
        </w:rPr>
        <w:t xml:space="preserve"> </w:t>
      </w:r>
      <w:r>
        <w:rPr>
          <w:color w:val="343434"/>
        </w:rPr>
        <w:t>on</w:t>
      </w:r>
      <w:r>
        <w:rPr>
          <w:color w:val="343434"/>
          <w:spacing w:val="-11"/>
        </w:rPr>
        <w:t xml:space="preserve"> </w:t>
      </w:r>
      <w:r>
        <w:rPr>
          <w:color w:val="343434"/>
        </w:rPr>
        <w:t>food,</w:t>
      </w:r>
      <w:r>
        <w:rPr>
          <w:color w:val="343434"/>
          <w:spacing w:val="-15"/>
        </w:rPr>
        <w:t xml:space="preserve"> </w:t>
      </w:r>
      <w:r>
        <w:rPr>
          <w:color w:val="343434"/>
        </w:rPr>
        <w:t>5</w:t>
      </w:r>
      <w:r>
        <w:rPr>
          <w:color w:val="343434"/>
          <w:spacing w:val="-13"/>
        </w:rPr>
        <w:t xml:space="preserve"> </w:t>
      </w:r>
      <w:r>
        <w:rPr>
          <w:color w:val="343434"/>
        </w:rPr>
        <w:t>5/19</w:t>
      </w:r>
      <w:r>
        <w:rPr>
          <w:color w:val="343434"/>
          <w:spacing w:val="-14"/>
        </w:rPr>
        <w:t xml:space="preserve"> </w:t>
      </w:r>
      <w:r>
        <w:rPr>
          <w:color w:val="343434"/>
        </w:rPr>
        <w:t>%</w:t>
      </w:r>
      <w:r>
        <w:rPr>
          <w:color w:val="343434"/>
          <w:spacing w:val="-14"/>
        </w:rPr>
        <w:t xml:space="preserve"> </w:t>
      </w:r>
      <w:r>
        <w:rPr>
          <w:color w:val="343434"/>
        </w:rPr>
        <w:t>on entertainment</w:t>
      </w:r>
      <w:r>
        <w:rPr>
          <w:color w:val="343434"/>
          <w:spacing w:val="-12"/>
        </w:rPr>
        <w:t xml:space="preserve"> </w:t>
      </w:r>
      <w:r>
        <w:rPr>
          <w:color w:val="343434"/>
        </w:rPr>
        <w:t>and</w:t>
      </w:r>
      <w:r>
        <w:rPr>
          <w:color w:val="343434"/>
          <w:spacing w:val="-12"/>
        </w:rPr>
        <w:t xml:space="preserve"> </w:t>
      </w:r>
      <w:r>
        <w:rPr>
          <w:color w:val="343434"/>
        </w:rPr>
        <w:t>8</w:t>
      </w:r>
      <w:r>
        <w:rPr>
          <w:color w:val="343434"/>
          <w:spacing w:val="-15"/>
        </w:rPr>
        <w:t xml:space="preserve"> </w:t>
      </w:r>
      <w:r>
        <w:rPr>
          <w:color w:val="343434"/>
        </w:rPr>
        <w:t>⅓%</w:t>
      </w:r>
      <w:r>
        <w:rPr>
          <w:color w:val="343434"/>
          <w:spacing w:val="-13"/>
        </w:rPr>
        <w:t xml:space="preserve"> </w:t>
      </w:r>
      <w:r>
        <w:rPr>
          <w:color w:val="343434"/>
        </w:rPr>
        <w:t>on</w:t>
      </w:r>
      <w:r>
        <w:rPr>
          <w:color w:val="343434"/>
          <w:spacing w:val="-10"/>
        </w:rPr>
        <w:t xml:space="preserve"> </w:t>
      </w:r>
      <w:r>
        <w:rPr>
          <w:color w:val="343434"/>
        </w:rPr>
        <w:t>travelling.</w:t>
      </w:r>
      <w:r>
        <w:rPr>
          <w:color w:val="343434"/>
          <w:spacing w:val="-14"/>
        </w:rPr>
        <w:t xml:space="preserve"> </w:t>
      </w:r>
      <w:r>
        <w:rPr>
          <w:color w:val="343434"/>
        </w:rPr>
        <w:t>She</w:t>
      </w:r>
      <w:r>
        <w:rPr>
          <w:color w:val="343434"/>
          <w:spacing w:val="-14"/>
        </w:rPr>
        <w:t xml:space="preserve"> </w:t>
      </w:r>
      <w:r>
        <w:rPr>
          <w:color w:val="343434"/>
        </w:rPr>
        <w:t>saves</w:t>
      </w:r>
      <w:r>
        <w:rPr>
          <w:color w:val="343434"/>
          <w:spacing w:val="-10"/>
        </w:rPr>
        <w:t xml:space="preserve"> </w:t>
      </w:r>
      <w:r>
        <w:rPr>
          <w:color w:val="343434"/>
        </w:rPr>
        <w:t>the</w:t>
      </w:r>
      <w:r>
        <w:rPr>
          <w:color w:val="343434"/>
          <w:spacing w:val="-14"/>
        </w:rPr>
        <w:t xml:space="preserve"> </w:t>
      </w:r>
      <w:r>
        <w:rPr>
          <w:color w:val="343434"/>
        </w:rPr>
        <w:t>leftover</w:t>
      </w:r>
      <w:r>
        <w:rPr>
          <w:color w:val="343434"/>
          <w:spacing w:val="-13"/>
        </w:rPr>
        <w:t xml:space="preserve"> </w:t>
      </w:r>
      <w:r>
        <w:rPr>
          <w:color w:val="343434"/>
        </w:rPr>
        <w:t>money,</w:t>
      </w:r>
      <w:r>
        <w:rPr>
          <w:color w:val="343434"/>
          <w:spacing w:val="-14"/>
        </w:rPr>
        <w:t xml:space="preserve"> </w:t>
      </w:r>
      <w:r>
        <w:rPr>
          <w:color w:val="343434"/>
        </w:rPr>
        <w:t>which</w:t>
      </w:r>
      <w:r>
        <w:rPr>
          <w:color w:val="343434"/>
          <w:spacing w:val="-14"/>
        </w:rPr>
        <w:t xml:space="preserve"> </w:t>
      </w:r>
      <w:r>
        <w:rPr>
          <w:color w:val="343434"/>
        </w:rPr>
        <w:t>is</w:t>
      </w:r>
      <w:r>
        <w:rPr>
          <w:color w:val="343434"/>
          <w:spacing w:val="-11"/>
        </w:rPr>
        <w:t xml:space="preserve"> </w:t>
      </w:r>
      <w:r>
        <w:rPr>
          <w:color w:val="343434"/>
        </w:rPr>
        <w:t>Rs 15,900. Find the monthly income in Rs.</w:t>
      </w:r>
    </w:p>
    <w:p w14:paraId="34D39A5E">
      <w:pPr>
        <w:pStyle w:val="6"/>
        <w:spacing w:before="2"/>
      </w:pPr>
    </w:p>
    <w:p w14:paraId="6BF7A224">
      <w:pPr>
        <w:pStyle w:val="6"/>
        <w:ind w:left="735"/>
        <w:jc w:val="both"/>
      </w:pPr>
      <w:r>
        <w:rPr>
          <w:color w:val="343434"/>
          <w:spacing w:val="-2"/>
        </w:rPr>
        <w:t>No</w:t>
      </w:r>
      <w:r>
        <w:rPr>
          <w:color w:val="343434"/>
          <w:spacing w:val="-13"/>
        </w:rPr>
        <w:t xml:space="preserve"> </w:t>
      </w:r>
      <w:r>
        <w:rPr>
          <w:color w:val="343434"/>
          <w:spacing w:val="-2"/>
        </w:rPr>
        <w:t>options</w:t>
      </w:r>
      <w:r>
        <w:rPr>
          <w:color w:val="343434"/>
          <w:spacing w:val="-10"/>
        </w:rPr>
        <w:t xml:space="preserve"> </w:t>
      </w:r>
      <w:r>
        <w:rPr>
          <w:color w:val="343434"/>
          <w:spacing w:val="-4"/>
        </w:rPr>
        <w:t>given</w:t>
      </w:r>
    </w:p>
    <w:p w14:paraId="6E7CF4A8">
      <w:pPr>
        <w:pStyle w:val="6"/>
        <w:spacing w:before="139"/>
        <w:rPr>
          <w:sz w:val="17"/>
        </w:rPr>
      </w:pPr>
    </w:p>
    <w:p w14:paraId="32F1984C">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0097DC74">
      <w:pPr>
        <w:pStyle w:val="6"/>
        <w:spacing w:before="5"/>
        <w:rPr>
          <w:rFonts w:ascii="Arial"/>
          <w:b/>
          <w:sz w:val="17"/>
        </w:rPr>
      </w:pPr>
    </w:p>
    <w:p w14:paraId="20F7EEF1">
      <w:pPr>
        <w:pStyle w:val="2"/>
      </w:pPr>
      <w:r>
        <w:rPr>
          <w:color w:val="19212D"/>
        </w:rPr>
        <w:t xml:space="preserve">Question </w:t>
      </w:r>
      <w:r>
        <w:rPr>
          <w:color w:val="19212D"/>
          <w:spacing w:val="-5"/>
        </w:rPr>
        <w:t>18</w:t>
      </w:r>
    </w:p>
    <w:p w14:paraId="67E8D49C">
      <w:pPr>
        <w:spacing w:before="213" w:line="369" w:lineRule="auto"/>
        <w:ind w:left="735" w:right="845" w:hanging="3"/>
        <w:jc w:val="left"/>
        <w:rPr>
          <w:sz w:val="21"/>
        </w:rPr>
      </w:pPr>
      <w:r>
        <w:rPr>
          <w:sz w:val="21"/>
        </w:rPr>
        <mc:AlternateContent>
          <mc:Choice Requires="wps">
            <w:drawing>
              <wp:anchor distT="0" distB="0" distL="0" distR="0" simplePos="0" relativeHeight="251684864" behindDoc="1" locked="0" layoutInCell="1" allowOverlap="1">
                <wp:simplePos x="0" y="0"/>
                <wp:positionH relativeFrom="page">
                  <wp:posOffset>916305</wp:posOffset>
                </wp:positionH>
                <wp:positionV relativeFrom="paragraph">
                  <wp:posOffset>137160</wp:posOffset>
                </wp:positionV>
                <wp:extent cx="792480" cy="157480"/>
                <wp:effectExtent l="0" t="0" r="0" b="0"/>
                <wp:wrapNone/>
                <wp:docPr id="57" name="Textbox 57"/>
                <wp:cNvGraphicFramePr/>
                <a:graphic xmlns:a="http://schemas.openxmlformats.org/drawingml/2006/main">
                  <a:graphicData uri="http://schemas.microsoft.com/office/word/2010/wordprocessingShape">
                    <wps:wsp>
                      <wps:cNvSpPr txBox="1"/>
                      <wps:spPr>
                        <a:xfrm>
                          <a:off x="0" y="0"/>
                          <a:ext cx="792480" cy="157480"/>
                        </a:xfrm>
                        <a:prstGeom prst="rect">
                          <a:avLst/>
                        </a:prstGeom>
                      </wps:spPr>
                      <wps:txbx>
                        <w:txbxContent>
                          <w:p w14:paraId="2DED859E">
                            <w:pPr>
                              <w:spacing w:before="0" w:line="248" w:lineRule="exact"/>
                              <w:ind w:left="0" w:right="0" w:firstLine="0"/>
                              <w:jc w:val="left"/>
                              <w:rPr>
                                <w:b/>
                                <w:sz w:val="21"/>
                              </w:rPr>
                            </w:pPr>
                            <w:r>
                              <w:rPr>
                                <w:b/>
                                <w:color w:val="343434"/>
                                <w:sz w:val="21"/>
                              </w:rPr>
                              <w:t>Question</w:t>
                            </w:r>
                            <w:r>
                              <w:rPr>
                                <w:b/>
                                <w:color w:val="343434"/>
                                <w:spacing w:val="-10"/>
                                <w:sz w:val="21"/>
                              </w:rPr>
                              <w:t xml:space="preserve"> </w:t>
                            </w:r>
                            <w:r>
                              <w:rPr>
                                <w:b/>
                                <w:color w:val="343434"/>
                                <w:sz w:val="21"/>
                              </w:rPr>
                              <w:t>13</w:t>
                            </w:r>
                            <w:r>
                              <w:rPr>
                                <w:b/>
                                <w:color w:val="343434"/>
                                <w:spacing w:val="-11"/>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57" o:spid="_x0000_s1026" o:spt="202" type="#_x0000_t202" style="position:absolute;left:0pt;margin-left:72.15pt;margin-top:10.8pt;height:12.4pt;width:62.4pt;mso-position-horizontal-relative:page;z-index:-251631616;mso-width-relative:page;mso-height-relative:page;" filled="f" stroked="f" coordsize="21600,21600" o:gfxdata="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n&#10;Pv3YAAAACQEAAA8AAAAAAAAAAQAgAAAAIgAAAGRycy9kb3ducmV2LnhtbFBLAQIUABQAAAAIAIdO&#10;4kDlYYNVsQEAAHUDAAAOAAAAAAAAAAEAIAAAACcBAABkcnMvZTJvRG9jLnhtbFBLBQYAAAAABgAG&#10;AFkBAABKBQAAAAA=&#10;">
                <v:fill on="f" focussize="0,0"/>
                <v:stroke on="f"/>
                <v:imagedata o:title=""/>
                <o:lock v:ext="edit" aspectratio="f"/>
                <v:textbox inset="0mm,0mm,0mm,0mm">
                  <w:txbxContent>
                    <w:p w14:paraId="2DED859E">
                      <w:pPr>
                        <w:spacing w:before="0" w:line="248" w:lineRule="exact"/>
                        <w:ind w:left="0" w:right="0" w:firstLine="0"/>
                        <w:jc w:val="left"/>
                        <w:rPr>
                          <w:b/>
                          <w:sz w:val="21"/>
                        </w:rPr>
                      </w:pPr>
                      <w:r>
                        <w:rPr>
                          <w:b/>
                          <w:color w:val="343434"/>
                          <w:sz w:val="21"/>
                        </w:rPr>
                        <w:t>Question</w:t>
                      </w:r>
                      <w:r>
                        <w:rPr>
                          <w:b/>
                          <w:color w:val="343434"/>
                          <w:spacing w:val="-10"/>
                          <w:sz w:val="21"/>
                        </w:rPr>
                        <w:t xml:space="preserve"> </w:t>
                      </w:r>
                      <w:r>
                        <w:rPr>
                          <w:b/>
                          <w:color w:val="343434"/>
                          <w:sz w:val="21"/>
                        </w:rPr>
                        <w:t>13</w:t>
                      </w:r>
                      <w:r>
                        <w:rPr>
                          <w:b/>
                          <w:color w:val="343434"/>
                          <w:spacing w:val="-11"/>
                          <w:sz w:val="21"/>
                        </w:rPr>
                        <w:t xml:space="preserve"> </w:t>
                      </w:r>
                      <w:r>
                        <w:rPr>
                          <w:b/>
                          <w:color w:val="343434"/>
                          <w:spacing w:val="-10"/>
                          <w:sz w:val="21"/>
                        </w:rPr>
                        <w:t>:</w:t>
                      </w:r>
                    </w:p>
                  </w:txbxContent>
                </v:textbox>
              </v:shape>
            </w:pict>
          </mc:Fallback>
        </mc:AlternateContent>
      </w:r>
      <w:r>
        <w:rPr>
          <w:position w:val="-6"/>
        </w:rPr>
        <w:drawing>
          <wp:inline distT="0" distB="0" distL="0" distR="0">
            <wp:extent cx="811530" cy="170180"/>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3" cstate="print"/>
                    <a:stretch>
                      <a:fillRect/>
                    </a:stretch>
                  </pic:blipFill>
                  <pic:spPr>
                    <a:xfrm>
                      <a:off x="0" y="0"/>
                      <a:ext cx="811733" cy="170684"/>
                    </a:xfrm>
                    <a:prstGeom prst="rect">
                      <a:avLst/>
                    </a:prstGeom>
                  </pic:spPr>
                </pic:pic>
              </a:graphicData>
            </a:graphic>
          </wp:inline>
        </w:drawing>
      </w:r>
      <w:r>
        <w:rPr>
          <w:color w:val="343434"/>
          <w:sz w:val="21"/>
        </w:rPr>
        <w:t>Ramesh</w:t>
      </w:r>
      <w:r>
        <w:rPr>
          <w:color w:val="343434"/>
          <w:spacing w:val="-8"/>
          <w:sz w:val="21"/>
        </w:rPr>
        <w:t xml:space="preserve"> </w:t>
      </w:r>
      <w:r>
        <w:rPr>
          <w:color w:val="343434"/>
          <w:sz w:val="21"/>
        </w:rPr>
        <w:t>took</w:t>
      </w:r>
      <w:r>
        <w:rPr>
          <w:color w:val="343434"/>
          <w:spacing w:val="-9"/>
          <w:sz w:val="21"/>
        </w:rPr>
        <w:t xml:space="preserve"> </w:t>
      </w:r>
      <w:r>
        <w:rPr>
          <w:color w:val="343434"/>
          <w:sz w:val="21"/>
        </w:rPr>
        <w:t>a</w:t>
      </w:r>
      <w:r>
        <w:rPr>
          <w:color w:val="343434"/>
          <w:spacing w:val="-5"/>
          <w:sz w:val="21"/>
        </w:rPr>
        <w:t xml:space="preserve"> </w:t>
      </w:r>
      <w:r>
        <w:rPr>
          <w:color w:val="343434"/>
          <w:sz w:val="21"/>
        </w:rPr>
        <w:t>loan</w:t>
      </w:r>
      <w:r>
        <w:rPr>
          <w:color w:val="343434"/>
          <w:spacing w:val="-11"/>
          <w:sz w:val="21"/>
        </w:rPr>
        <w:t xml:space="preserve"> </w:t>
      </w:r>
      <w:r>
        <w:rPr>
          <w:color w:val="343434"/>
          <w:sz w:val="21"/>
        </w:rPr>
        <w:t>at</w:t>
      </w:r>
      <w:r>
        <w:rPr>
          <w:color w:val="343434"/>
          <w:spacing w:val="-7"/>
          <w:sz w:val="21"/>
        </w:rPr>
        <w:t xml:space="preserve"> </w:t>
      </w:r>
      <w:r>
        <w:rPr>
          <w:color w:val="343434"/>
          <w:sz w:val="21"/>
        </w:rPr>
        <w:t>simple</w:t>
      </w:r>
      <w:r>
        <w:rPr>
          <w:color w:val="343434"/>
          <w:spacing w:val="-5"/>
          <w:sz w:val="21"/>
        </w:rPr>
        <w:t xml:space="preserve"> </w:t>
      </w:r>
      <w:r>
        <w:rPr>
          <w:color w:val="343434"/>
          <w:sz w:val="21"/>
        </w:rPr>
        <w:t>interest</w:t>
      </w:r>
      <w:r>
        <w:rPr>
          <w:color w:val="343434"/>
          <w:spacing w:val="-8"/>
          <w:sz w:val="21"/>
        </w:rPr>
        <w:t xml:space="preserve"> </w:t>
      </w:r>
      <w:r>
        <w:rPr>
          <w:color w:val="343434"/>
          <w:sz w:val="21"/>
        </w:rPr>
        <w:t>of</w:t>
      </w:r>
      <w:r>
        <w:rPr>
          <w:color w:val="343434"/>
          <w:spacing w:val="-4"/>
          <w:sz w:val="21"/>
        </w:rPr>
        <w:t xml:space="preserve"> </w:t>
      </w:r>
      <w:r>
        <w:rPr>
          <w:color w:val="343434"/>
          <w:sz w:val="21"/>
        </w:rPr>
        <w:t>6%</w:t>
      </w:r>
      <w:r>
        <w:rPr>
          <w:color w:val="343434"/>
          <w:spacing w:val="-8"/>
          <w:sz w:val="21"/>
        </w:rPr>
        <w:t xml:space="preserve"> </w:t>
      </w:r>
      <w:r>
        <w:rPr>
          <w:color w:val="343434"/>
          <w:sz w:val="21"/>
        </w:rPr>
        <w:t>with</w:t>
      </w:r>
      <w:r>
        <w:rPr>
          <w:color w:val="343434"/>
          <w:spacing w:val="-8"/>
          <w:sz w:val="21"/>
        </w:rPr>
        <w:t xml:space="preserve"> </w:t>
      </w:r>
      <w:r>
        <w:rPr>
          <w:color w:val="343434"/>
          <w:sz w:val="21"/>
        </w:rPr>
        <w:t>an</w:t>
      </w:r>
      <w:r>
        <w:rPr>
          <w:color w:val="343434"/>
          <w:spacing w:val="-9"/>
          <w:sz w:val="21"/>
        </w:rPr>
        <w:t xml:space="preserve"> </w:t>
      </w:r>
      <w:r>
        <w:rPr>
          <w:color w:val="343434"/>
          <w:sz w:val="21"/>
        </w:rPr>
        <w:t>increase</w:t>
      </w:r>
      <w:r>
        <w:rPr>
          <w:color w:val="343434"/>
          <w:spacing w:val="-8"/>
          <w:sz w:val="21"/>
        </w:rPr>
        <w:t xml:space="preserve"> </w:t>
      </w:r>
      <w:r>
        <w:rPr>
          <w:color w:val="343434"/>
          <w:sz w:val="21"/>
        </w:rPr>
        <w:t>of</w:t>
      </w:r>
      <w:r>
        <w:rPr>
          <w:color w:val="343434"/>
          <w:spacing w:val="-9"/>
          <w:sz w:val="21"/>
        </w:rPr>
        <w:t xml:space="preserve"> </w:t>
      </w:r>
      <w:r>
        <w:rPr>
          <w:color w:val="343434"/>
          <w:sz w:val="21"/>
        </w:rPr>
        <w:t>0.5%</w:t>
      </w:r>
      <w:r>
        <w:rPr>
          <w:color w:val="343434"/>
          <w:spacing w:val="-8"/>
          <w:sz w:val="21"/>
        </w:rPr>
        <w:t xml:space="preserve"> </w:t>
      </w:r>
      <w:r>
        <w:rPr>
          <w:color w:val="343434"/>
          <w:sz w:val="21"/>
        </w:rPr>
        <w:t>in</w:t>
      </w:r>
      <w:r>
        <w:rPr>
          <w:color w:val="343434"/>
          <w:spacing w:val="-9"/>
          <w:sz w:val="21"/>
        </w:rPr>
        <w:t xml:space="preserve"> </w:t>
      </w:r>
      <w:r>
        <w:rPr>
          <w:color w:val="343434"/>
          <w:sz w:val="21"/>
        </w:rPr>
        <w:t xml:space="preserve">each </w:t>
      </w:r>
      <w:r>
        <w:rPr>
          <w:color w:val="343434"/>
          <w:spacing w:val="-2"/>
          <w:sz w:val="21"/>
        </w:rPr>
        <w:t>subsequent</w:t>
      </w:r>
      <w:r>
        <w:rPr>
          <w:color w:val="343434"/>
          <w:spacing w:val="-9"/>
          <w:sz w:val="21"/>
        </w:rPr>
        <w:t xml:space="preserve"> </w:t>
      </w:r>
      <w:r>
        <w:rPr>
          <w:color w:val="343434"/>
          <w:spacing w:val="-2"/>
          <w:sz w:val="21"/>
        </w:rPr>
        <w:t>year.</w:t>
      </w:r>
      <w:r>
        <w:rPr>
          <w:color w:val="343434"/>
          <w:spacing w:val="-9"/>
          <w:sz w:val="21"/>
        </w:rPr>
        <w:t xml:space="preserve"> </w:t>
      </w:r>
      <w:r>
        <w:rPr>
          <w:color w:val="343434"/>
          <w:spacing w:val="-2"/>
          <w:sz w:val="21"/>
        </w:rPr>
        <w:t>If</w:t>
      </w:r>
      <w:r>
        <w:rPr>
          <w:color w:val="343434"/>
          <w:spacing w:val="-9"/>
          <w:sz w:val="21"/>
        </w:rPr>
        <w:t xml:space="preserve"> </w:t>
      </w:r>
      <w:r>
        <w:rPr>
          <w:color w:val="343434"/>
          <w:spacing w:val="-2"/>
          <w:sz w:val="21"/>
        </w:rPr>
        <w:t>he</w:t>
      </w:r>
      <w:r>
        <w:rPr>
          <w:color w:val="343434"/>
          <w:spacing w:val="-11"/>
          <w:sz w:val="21"/>
        </w:rPr>
        <w:t xml:space="preserve"> </w:t>
      </w:r>
      <w:r>
        <w:rPr>
          <w:color w:val="343434"/>
          <w:spacing w:val="-2"/>
          <w:sz w:val="21"/>
        </w:rPr>
        <w:t>paid</w:t>
      </w:r>
      <w:r>
        <w:rPr>
          <w:color w:val="343434"/>
          <w:spacing w:val="-6"/>
          <w:sz w:val="21"/>
        </w:rPr>
        <w:t xml:space="preserve"> </w:t>
      </w:r>
      <w:r>
        <w:rPr>
          <w:color w:val="343434"/>
          <w:spacing w:val="-2"/>
          <w:sz w:val="21"/>
        </w:rPr>
        <w:t>an</w:t>
      </w:r>
      <w:r>
        <w:rPr>
          <w:color w:val="343434"/>
          <w:spacing w:val="-8"/>
          <w:sz w:val="21"/>
        </w:rPr>
        <w:t xml:space="preserve"> </w:t>
      </w:r>
      <w:r>
        <w:rPr>
          <w:color w:val="343434"/>
          <w:spacing w:val="-2"/>
          <w:sz w:val="21"/>
        </w:rPr>
        <w:t>interest</w:t>
      </w:r>
      <w:r>
        <w:rPr>
          <w:color w:val="343434"/>
          <w:spacing w:val="-8"/>
          <w:sz w:val="21"/>
        </w:rPr>
        <w:t xml:space="preserve"> </w:t>
      </w:r>
      <w:r>
        <w:rPr>
          <w:color w:val="343434"/>
          <w:spacing w:val="-2"/>
          <w:sz w:val="21"/>
        </w:rPr>
        <w:t>of</w:t>
      </w:r>
      <w:r>
        <w:rPr>
          <w:color w:val="343434"/>
          <w:spacing w:val="-6"/>
          <w:sz w:val="21"/>
        </w:rPr>
        <w:t xml:space="preserve"> </w:t>
      </w:r>
      <w:r>
        <w:rPr>
          <w:color w:val="343434"/>
          <w:spacing w:val="-2"/>
          <w:sz w:val="21"/>
        </w:rPr>
        <w:t>Rs</w:t>
      </w:r>
      <w:r>
        <w:rPr>
          <w:color w:val="343434"/>
          <w:spacing w:val="-8"/>
          <w:sz w:val="21"/>
        </w:rPr>
        <w:t xml:space="preserve"> </w:t>
      </w:r>
      <w:r>
        <w:rPr>
          <w:color w:val="343434"/>
          <w:spacing w:val="-2"/>
          <w:sz w:val="21"/>
        </w:rPr>
        <w:t>4375</w:t>
      </w:r>
      <w:r>
        <w:rPr>
          <w:color w:val="343434"/>
          <w:spacing w:val="-9"/>
          <w:sz w:val="21"/>
        </w:rPr>
        <w:t xml:space="preserve"> </w:t>
      </w:r>
      <w:r>
        <w:rPr>
          <w:color w:val="343434"/>
          <w:spacing w:val="-2"/>
          <w:sz w:val="21"/>
        </w:rPr>
        <w:t>after</w:t>
      </w:r>
      <w:r>
        <w:rPr>
          <w:color w:val="343434"/>
          <w:spacing w:val="-14"/>
          <w:sz w:val="21"/>
        </w:rPr>
        <w:t xml:space="preserve"> </w:t>
      </w:r>
      <w:r>
        <w:rPr>
          <w:color w:val="343434"/>
          <w:spacing w:val="-2"/>
          <w:sz w:val="21"/>
        </w:rPr>
        <w:t>5</w:t>
      </w:r>
      <w:r>
        <w:rPr>
          <w:color w:val="343434"/>
          <w:spacing w:val="-11"/>
          <w:sz w:val="21"/>
        </w:rPr>
        <w:t xml:space="preserve"> </w:t>
      </w:r>
      <w:r>
        <w:rPr>
          <w:color w:val="343434"/>
          <w:spacing w:val="-2"/>
          <w:sz w:val="21"/>
        </w:rPr>
        <w:t>years,</w:t>
      </w:r>
      <w:r>
        <w:rPr>
          <w:color w:val="343434"/>
          <w:spacing w:val="-10"/>
          <w:sz w:val="21"/>
        </w:rPr>
        <w:t xml:space="preserve"> </w:t>
      </w:r>
      <w:r>
        <w:rPr>
          <w:color w:val="343434"/>
          <w:spacing w:val="-2"/>
          <w:sz w:val="21"/>
        </w:rPr>
        <w:t>how</w:t>
      </w:r>
      <w:r>
        <w:rPr>
          <w:color w:val="343434"/>
          <w:spacing w:val="-8"/>
          <w:sz w:val="21"/>
        </w:rPr>
        <w:t xml:space="preserve"> </w:t>
      </w:r>
      <w:r>
        <w:rPr>
          <w:color w:val="343434"/>
          <w:spacing w:val="-2"/>
          <w:sz w:val="21"/>
        </w:rPr>
        <w:t>much</w:t>
      </w:r>
      <w:r>
        <w:rPr>
          <w:color w:val="343434"/>
          <w:spacing w:val="-3"/>
          <w:sz w:val="21"/>
        </w:rPr>
        <w:t xml:space="preserve"> </w:t>
      </w:r>
      <w:r>
        <w:rPr>
          <w:color w:val="343434"/>
          <w:spacing w:val="-2"/>
          <w:sz w:val="21"/>
        </w:rPr>
        <w:t>loan</w:t>
      </w:r>
      <w:r>
        <w:rPr>
          <w:color w:val="343434"/>
          <w:spacing w:val="-9"/>
          <w:sz w:val="21"/>
        </w:rPr>
        <w:t xml:space="preserve"> </w:t>
      </w:r>
      <w:r>
        <w:rPr>
          <w:color w:val="343434"/>
          <w:spacing w:val="-2"/>
          <w:sz w:val="21"/>
        </w:rPr>
        <w:t>did</w:t>
      </w:r>
      <w:r>
        <w:rPr>
          <w:color w:val="343434"/>
          <w:spacing w:val="-9"/>
          <w:sz w:val="21"/>
        </w:rPr>
        <w:t xml:space="preserve"> </w:t>
      </w:r>
      <w:r>
        <w:rPr>
          <w:color w:val="343434"/>
          <w:spacing w:val="-2"/>
          <w:sz w:val="21"/>
        </w:rPr>
        <w:t>he</w:t>
      </w:r>
      <w:r>
        <w:rPr>
          <w:color w:val="343434"/>
          <w:spacing w:val="-11"/>
          <w:sz w:val="21"/>
        </w:rPr>
        <w:t xml:space="preserve"> </w:t>
      </w:r>
      <w:r>
        <w:rPr>
          <w:color w:val="343434"/>
          <w:spacing w:val="-2"/>
          <w:sz w:val="21"/>
        </w:rPr>
        <w:t>take?</w:t>
      </w:r>
    </w:p>
    <w:p w14:paraId="4BB88EFB">
      <w:pPr>
        <w:pStyle w:val="10"/>
        <w:numPr>
          <w:ilvl w:val="0"/>
          <w:numId w:val="8"/>
        </w:numPr>
        <w:tabs>
          <w:tab w:val="left" w:pos="730"/>
        </w:tabs>
        <w:spacing w:before="140" w:after="0" w:line="251" w:lineRule="exact"/>
        <w:ind w:left="730" w:right="0" w:hanging="355"/>
        <w:jc w:val="left"/>
        <w:rPr>
          <w:sz w:val="21"/>
        </w:rPr>
      </w:pPr>
      <w:r>
        <w:rPr>
          <w:color w:val="343434"/>
          <w:spacing w:val="-4"/>
          <w:sz w:val="21"/>
        </w:rPr>
        <w:t>Rs</w:t>
      </w:r>
      <w:r>
        <w:rPr>
          <w:color w:val="343434"/>
          <w:spacing w:val="-9"/>
          <w:sz w:val="21"/>
        </w:rPr>
        <w:t xml:space="preserve"> </w:t>
      </w:r>
      <w:r>
        <w:rPr>
          <w:color w:val="343434"/>
          <w:spacing w:val="-2"/>
          <w:sz w:val="21"/>
        </w:rPr>
        <w:t>13500</w:t>
      </w:r>
    </w:p>
    <w:p w14:paraId="7FBED27B">
      <w:pPr>
        <w:pStyle w:val="10"/>
        <w:numPr>
          <w:ilvl w:val="0"/>
          <w:numId w:val="8"/>
        </w:numPr>
        <w:tabs>
          <w:tab w:val="left" w:pos="730"/>
        </w:tabs>
        <w:spacing w:before="0" w:after="0" w:line="247" w:lineRule="exact"/>
        <w:ind w:left="730" w:right="0" w:hanging="355"/>
        <w:jc w:val="left"/>
        <w:rPr>
          <w:sz w:val="21"/>
        </w:rPr>
      </w:pPr>
      <w:r>
        <w:rPr>
          <w:color w:val="343434"/>
          <w:spacing w:val="-4"/>
          <w:sz w:val="21"/>
        </w:rPr>
        <w:t>Rs</w:t>
      </w:r>
      <w:r>
        <w:rPr>
          <w:color w:val="343434"/>
          <w:spacing w:val="-9"/>
          <w:sz w:val="21"/>
        </w:rPr>
        <w:t xml:space="preserve"> </w:t>
      </w:r>
      <w:r>
        <w:rPr>
          <w:color w:val="343434"/>
          <w:spacing w:val="-2"/>
          <w:sz w:val="21"/>
        </w:rPr>
        <w:t>13000</w:t>
      </w:r>
    </w:p>
    <w:p w14:paraId="4FE363A8">
      <w:pPr>
        <w:pStyle w:val="10"/>
        <w:numPr>
          <w:ilvl w:val="0"/>
          <w:numId w:val="8"/>
        </w:numPr>
        <w:tabs>
          <w:tab w:val="left" w:pos="730"/>
        </w:tabs>
        <w:spacing w:before="0" w:after="0" w:line="246" w:lineRule="exact"/>
        <w:ind w:left="730" w:right="0" w:hanging="355"/>
        <w:jc w:val="left"/>
        <w:rPr>
          <w:sz w:val="21"/>
        </w:rPr>
      </w:pPr>
      <w:r>
        <w:rPr>
          <w:color w:val="343434"/>
          <w:spacing w:val="-4"/>
          <w:sz w:val="21"/>
        </w:rPr>
        <w:t>Rs</w:t>
      </w:r>
      <w:r>
        <w:rPr>
          <w:color w:val="343434"/>
          <w:spacing w:val="-9"/>
          <w:sz w:val="21"/>
        </w:rPr>
        <w:t xml:space="preserve"> </w:t>
      </w:r>
      <w:r>
        <w:rPr>
          <w:color w:val="343434"/>
          <w:spacing w:val="-2"/>
          <w:sz w:val="21"/>
        </w:rPr>
        <w:t>12000</w:t>
      </w:r>
    </w:p>
    <w:p w14:paraId="2E761499">
      <w:pPr>
        <w:pStyle w:val="10"/>
        <w:numPr>
          <w:ilvl w:val="0"/>
          <w:numId w:val="8"/>
        </w:numPr>
        <w:tabs>
          <w:tab w:val="left" w:pos="730"/>
        </w:tabs>
        <w:spacing w:before="0" w:after="0" w:line="250" w:lineRule="exact"/>
        <w:ind w:left="730" w:right="0" w:hanging="355"/>
        <w:jc w:val="left"/>
        <w:rPr>
          <w:sz w:val="21"/>
        </w:rPr>
      </w:pPr>
      <w:r>
        <w:rPr>
          <w:color w:val="343434"/>
          <w:spacing w:val="-4"/>
          <w:sz w:val="21"/>
        </w:rPr>
        <w:t>Rs</w:t>
      </w:r>
      <w:r>
        <w:rPr>
          <w:color w:val="343434"/>
          <w:spacing w:val="-9"/>
          <w:sz w:val="21"/>
        </w:rPr>
        <w:t xml:space="preserve"> </w:t>
      </w:r>
      <w:r>
        <w:rPr>
          <w:color w:val="343434"/>
          <w:spacing w:val="-2"/>
          <w:sz w:val="21"/>
        </w:rPr>
        <w:t>12500</w:t>
      </w:r>
    </w:p>
    <w:p w14:paraId="4AF9B774">
      <w:pPr>
        <w:pStyle w:val="6"/>
        <w:spacing w:before="138"/>
        <w:rPr>
          <w:sz w:val="17"/>
        </w:rPr>
      </w:pPr>
    </w:p>
    <w:p w14:paraId="644BC9A7">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45A7E7B9">
      <w:pPr>
        <w:pStyle w:val="6"/>
        <w:spacing w:before="5"/>
        <w:rPr>
          <w:rFonts w:ascii="Arial"/>
          <w:b/>
          <w:sz w:val="17"/>
        </w:rPr>
      </w:pPr>
    </w:p>
    <w:p w14:paraId="6A064697">
      <w:pPr>
        <w:pStyle w:val="2"/>
      </w:pPr>
      <w:r>
        <w:rPr>
          <w:color w:val="19212D"/>
        </w:rPr>
        <w:t xml:space="preserve">Question </w:t>
      </w:r>
      <w:r>
        <w:rPr>
          <w:color w:val="19212D"/>
          <w:spacing w:val="-5"/>
        </w:rPr>
        <w:t>19</w:t>
      </w:r>
    </w:p>
    <w:p w14:paraId="11A3C15C">
      <w:pPr>
        <w:spacing w:before="213" w:line="369" w:lineRule="auto"/>
        <w:ind w:left="735" w:right="649" w:hanging="3"/>
        <w:jc w:val="left"/>
        <w:rPr>
          <w:sz w:val="21"/>
        </w:rPr>
      </w:pPr>
      <w:r>
        <w:rPr>
          <w:sz w:val="21"/>
        </w:rPr>
        <mc:AlternateContent>
          <mc:Choice Requires="wps">
            <w:drawing>
              <wp:anchor distT="0" distB="0" distL="0" distR="0" simplePos="0" relativeHeight="251684864" behindDoc="1" locked="0" layoutInCell="1" allowOverlap="1">
                <wp:simplePos x="0" y="0"/>
                <wp:positionH relativeFrom="page">
                  <wp:posOffset>916305</wp:posOffset>
                </wp:positionH>
                <wp:positionV relativeFrom="paragraph">
                  <wp:posOffset>137160</wp:posOffset>
                </wp:positionV>
                <wp:extent cx="784860" cy="157480"/>
                <wp:effectExtent l="0" t="0" r="0" b="0"/>
                <wp:wrapNone/>
                <wp:docPr id="59" name="Textbox 59"/>
                <wp:cNvGraphicFramePr/>
                <a:graphic xmlns:a="http://schemas.openxmlformats.org/drawingml/2006/main">
                  <a:graphicData uri="http://schemas.microsoft.com/office/word/2010/wordprocessingShape">
                    <wps:wsp>
                      <wps:cNvSpPr txBox="1"/>
                      <wps:spPr>
                        <a:xfrm>
                          <a:off x="0" y="0"/>
                          <a:ext cx="784860" cy="157480"/>
                        </a:xfrm>
                        <a:prstGeom prst="rect">
                          <a:avLst/>
                        </a:prstGeom>
                      </wps:spPr>
                      <wps:txbx>
                        <w:txbxContent>
                          <w:p w14:paraId="65A578A3">
                            <w:pPr>
                              <w:spacing w:before="0" w:line="248" w:lineRule="exact"/>
                              <w:ind w:left="0" w:right="0" w:firstLine="0"/>
                              <w:jc w:val="left"/>
                              <w:rPr>
                                <w:b/>
                                <w:sz w:val="21"/>
                              </w:rPr>
                            </w:pPr>
                            <w:r>
                              <w:rPr>
                                <w:b/>
                                <w:color w:val="343434"/>
                                <w:spacing w:val="-2"/>
                                <w:sz w:val="21"/>
                              </w:rPr>
                              <w:t>Question</w:t>
                            </w:r>
                            <w:r>
                              <w:rPr>
                                <w:b/>
                                <w:color w:val="343434"/>
                                <w:spacing w:val="-6"/>
                                <w:sz w:val="21"/>
                              </w:rPr>
                              <w:t xml:space="preserve"> </w:t>
                            </w:r>
                            <w:r>
                              <w:rPr>
                                <w:b/>
                                <w:color w:val="343434"/>
                                <w:spacing w:val="-2"/>
                                <w:sz w:val="21"/>
                              </w:rPr>
                              <w:t>17</w:t>
                            </w:r>
                            <w:r>
                              <w:rPr>
                                <w:b/>
                                <w:color w:val="343434"/>
                                <w:spacing w:val="-7"/>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59" o:spid="_x0000_s1026" o:spt="202" type="#_x0000_t202" style="position:absolute;left:0pt;margin-left:72.15pt;margin-top:10.8pt;height:12.4pt;width:61.8pt;mso-position-horizontal-relative:page;z-index:-251631616;mso-width-relative:page;mso-height-relative:page;" filled="f" stroked="f" coordsize="21600,21600" o:gfxdata="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OXrzfYAAAACQEAAA8AAAAAAAAAAQAgAAAAIgAAAGRycy9kb3ducmV2LnhtbFBLAQIUABQAAAAI&#10;AIdO4kBpTPGbtAEAAHUDAAAOAAAAAAAAAAEAIAAAACcBAABkcnMvZTJvRG9jLnhtbFBLBQYAAAAA&#10;BgAGAFkBAABNBQAAAAA=&#10;">
                <v:fill on="f" focussize="0,0"/>
                <v:stroke on="f"/>
                <v:imagedata o:title=""/>
                <o:lock v:ext="edit" aspectratio="f"/>
                <v:textbox inset="0mm,0mm,0mm,0mm">
                  <w:txbxContent>
                    <w:p w14:paraId="65A578A3">
                      <w:pPr>
                        <w:spacing w:before="0" w:line="248" w:lineRule="exact"/>
                        <w:ind w:left="0" w:right="0" w:firstLine="0"/>
                        <w:jc w:val="left"/>
                        <w:rPr>
                          <w:b/>
                          <w:sz w:val="21"/>
                        </w:rPr>
                      </w:pPr>
                      <w:r>
                        <w:rPr>
                          <w:b/>
                          <w:color w:val="343434"/>
                          <w:spacing w:val="-2"/>
                          <w:sz w:val="21"/>
                        </w:rPr>
                        <w:t>Question</w:t>
                      </w:r>
                      <w:r>
                        <w:rPr>
                          <w:b/>
                          <w:color w:val="343434"/>
                          <w:spacing w:val="-6"/>
                          <w:sz w:val="21"/>
                        </w:rPr>
                        <w:t xml:space="preserve"> </w:t>
                      </w:r>
                      <w:r>
                        <w:rPr>
                          <w:b/>
                          <w:color w:val="343434"/>
                          <w:spacing w:val="-2"/>
                          <w:sz w:val="21"/>
                        </w:rPr>
                        <w:t>17</w:t>
                      </w:r>
                      <w:r>
                        <w:rPr>
                          <w:b/>
                          <w:color w:val="343434"/>
                          <w:spacing w:val="-7"/>
                          <w:sz w:val="21"/>
                        </w:rPr>
                        <w:t xml:space="preserve"> </w:t>
                      </w:r>
                      <w:r>
                        <w:rPr>
                          <w:b/>
                          <w:color w:val="343434"/>
                          <w:spacing w:val="-10"/>
                          <w:sz w:val="21"/>
                        </w:rPr>
                        <w:t>:</w:t>
                      </w:r>
                    </w:p>
                  </w:txbxContent>
                </v:textbox>
              </v:shape>
            </w:pict>
          </mc:Fallback>
        </mc:AlternateContent>
      </w:r>
      <w:r>
        <w:rPr>
          <w:position w:val="-6"/>
        </w:rPr>
        <w:drawing>
          <wp:inline distT="0" distB="0" distL="0" distR="0">
            <wp:extent cx="799465" cy="17018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24" cstate="print"/>
                    <a:stretch>
                      <a:fillRect/>
                    </a:stretch>
                  </pic:blipFill>
                  <pic:spPr>
                    <a:xfrm>
                      <a:off x="0" y="0"/>
                      <a:ext cx="799541" cy="170684"/>
                    </a:xfrm>
                    <a:prstGeom prst="rect">
                      <a:avLst/>
                    </a:prstGeom>
                  </pic:spPr>
                </pic:pic>
              </a:graphicData>
            </a:graphic>
          </wp:inline>
        </w:drawing>
      </w:r>
      <w:r>
        <w:rPr>
          <w:color w:val="343434"/>
          <w:sz w:val="21"/>
        </w:rPr>
        <w:t>The</w:t>
      </w:r>
      <w:r>
        <w:rPr>
          <w:color w:val="343434"/>
          <w:spacing w:val="-14"/>
          <w:sz w:val="21"/>
        </w:rPr>
        <w:t xml:space="preserve"> </w:t>
      </w:r>
      <w:r>
        <w:rPr>
          <w:color w:val="343434"/>
          <w:sz w:val="21"/>
        </w:rPr>
        <w:t>speed</w:t>
      </w:r>
      <w:r>
        <w:rPr>
          <w:color w:val="343434"/>
          <w:spacing w:val="-13"/>
          <w:sz w:val="21"/>
        </w:rPr>
        <w:t xml:space="preserve"> </w:t>
      </w:r>
      <w:r>
        <w:rPr>
          <w:color w:val="343434"/>
          <w:sz w:val="21"/>
        </w:rPr>
        <w:t>of</w:t>
      </w:r>
      <w:r>
        <w:rPr>
          <w:color w:val="343434"/>
          <w:spacing w:val="-13"/>
          <w:sz w:val="21"/>
        </w:rPr>
        <w:t xml:space="preserve"> </w:t>
      </w:r>
      <w:r>
        <w:rPr>
          <w:color w:val="343434"/>
          <w:sz w:val="21"/>
        </w:rPr>
        <w:t>the</w:t>
      </w:r>
      <w:r>
        <w:rPr>
          <w:color w:val="343434"/>
          <w:spacing w:val="-13"/>
          <w:sz w:val="21"/>
        </w:rPr>
        <w:t xml:space="preserve"> </w:t>
      </w:r>
      <w:r>
        <w:rPr>
          <w:color w:val="343434"/>
          <w:sz w:val="21"/>
        </w:rPr>
        <w:t>bus</w:t>
      </w:r>
      <w:r>
        <w:rPr>
          <w:color w:val="343434"/>
          <w:spacing w:val="-13"/>
          <w:sz w:val="21"/>
        </w:rPr>
        <w:t xml:space="preserve"> </w:t>
      </w:r>
      <w:r>
        <w:rPr>
          <w:color w:val="343434"/>
          <w:sz w:val="21"/>
        </w:rPr>
        <w:t>increases</w:t>
      </w:r>
      <w:r>
        <w:rPr>
          <w:color w:val="343434"/>
          <w:spacing w:val="-13"/>
          <w:sz w:val="21"/>
        </w:rPr>
        <w:t xml:space="preserve"> </w:t>
      </w:r>
      <w:r>
        <w:rPr>
          <w:color w:val="343434"/>
          <w:sz w:val="21"/>
        </w:rPr>
        <w:t>by</w:t>
      </w:r>
      <w:r>
        <w:rPr>
          <w:color w:val="343434"/>
          <w:spacing w:val="-13"/>
          <w:sz w:val="21"/>
        </w:rPr>
        <w:t xml:space="preserve"> </w:t>
      </w:r>
      <w:r>
        <w:rPr>
          <w:color w:val="343434"/>
          <w:sz w:val="21"/>
        </w:rPr>
        <w:t>3</w:t>
      </w:r>
      <w:r>
        <w:rPr>
          <w:color w:val="343434"/>
          <w:spacing w:val="-13"/>
          <w:sz w:val="21"/>
        </w:rPr>
        <w:t xml:space="preserve"> </w:t>
      </w:r>
      <w:r>
        <w:rPr>
          <w:color w:val="343434"/>
          <w:sz w:val="21"/>
        </w:rPr>
        <w:t>kmph</w:t>
      </w:r>
      <w:r>
        <w:rPr>
          <w:color w:val="343434"/>
          <w:spacing w:val="-13"/>
          <w:sz w:val="21"/>
        </w:rPr>
        <w:t xml:space="preserve"> </w:t>
      </w:r>
      <w:r>
        <w:rPr>
          <w:color w:val="343434"/>
          <w:sz w:val="21"/>
        </w:rPr>
        <w:t>every</w:t>
      </w:r>
      <w:r>
        <w:rPr>
          <w:color w:val="343434"/>
          <w:spacing w:val="-13"/>
          <w:sz w:val="21"/>
        </w:rPr>
        <w:t xml:space="preserve"> </w:t>
      </w:r>
      <w:r>
        <w:rPr>
          <w:color w:val="343434"/>
          <w:sz w:val="21"/>
        </w:rPr>
        <w:t>one</w:t>
      </w:r>
      <w:r>
        <w:rPr>
          <w:color w:val="343434"/>
          <w:spacing w:val="-13"/>
          <w:sz w:val="21"/>
        </w:rPr>
        <w:t xml:space="preserve"> </w:t>
      </w:r>
      <w:r>
        <w:rPr>
          <w:color w:val="343434"/>
          <w:sz w:val="21"/>
        </w:rPr>
        <w:t>hour.</w:t>
      </w:r>
      <w:r>
        <w:rPr>
          <w:color w:val="343434"/>
          <w:spacing w:val="-13"/>
          <w:sz w:val="21"/>
        </w:rPr>
        <w:t xml:space="preserve"> </w:t>
      </w:r>
      <w:r>
        <w:rPr>
          <w:color w:val="343434"/>
          <w:sz w:val="21"/>
        </w:rPr>
        <w:t>If</w:t>
      </w:r>
      <w:r>
        <w:rPr>
          <w:color w:val="343434"/>
          <w:spacing w:val="-13"/>
          <w:sz w:val="21"/>
        </w:rPr>
        <w:t xml:space="preserve"> </w:t>
      </w:r>
      <w:r>
        <w:rPr>
          <w:color w:val="343434"/>
          <w:sz w:val="21"/>
        </w:rPr>
        <w:t>the</w:t>
      </w:r>
      <w:r>
        <w:rPr>
          <w:color w:val="343434"/>
          <w:spacing w:val="-12"/>
          <w:sz w:val="21"/>
        </w:rPr>
        <w:t xml:space="preserve"> </w:t>
      </w:r>
      <w:r>
        <w:rPr>
          <w:color w:val="343434"/>
          <w:sz w:val="21"/>
        </w:rPr>
        <w:t>distance</w:t>
      </w:r>
      <w:r>
        <w:rPr>
          <w:color w:val="343434"/>
          <w:spacing w:val="-13"/>
          <w:sz w:val="21"/>
        </w:rPr>
        <w:t xml:space="preserve"> </w:t>
      </w:r>
      <w:r>
        <w:rPr>
          <w:color w:val="343434"/>
          <w:sz w:val="21"/>
        </w:rPr>
        <w:t>travelled</w:t>
      </w:r>
      <w:r>
        <w:rPr>
          <w:color w:val="343434"/>
          <w:spacing w:val="-7"/>
          <w:sz w:val="21"/>
        </w:rPr>
        <w:t xml:space="preserve"> </w:t>
      </w:r>
      <w:r>
        <w:rPr>
          <w:color w:val="343434"/>
          <w:sz w:val="21"/>
        </w:rPr>
        <w:t>in first one hour is 42 km, then what was the total distance travelled in 12 hours?</w:t>
      </w:r>
    </w:p>
    <w:p w14:paraId="35122EA6">
      <w:pPr>
        <w:spacing w:before="140" w:line="251" w:lineRule="exact"/>
        <w:ind w:left="375" w:right="0" w:firstLine="0"/>
        <w:jc w:val="left"/>
        <w:rPr>
          <w:sz w:val="21"/>
        </w:rPr>
      </w:pPr>
      <w:r>
        <w:rPr>
          <w:color w:val="343434"/>
          <w:sz w:val="21"/>
        </w:rPr>
        <w:t>29.</w:t>
      </w:r>
      <w:r>
        <w:rPr>
          <w:color w:val="343434"/>
          <w:spacing w:val="10"/>
          <w:sz w:val="21"/>
        </w:rPr>
        <w:t xml:space="preserve"> </w:t>
      </w:r>
      <w:r>
        <w:rPr>
          <w:color w:val="343434"/>
          <w:spacing w:val="-5"/>
          <w:sz w:val="21"/>
        </w:rPr>
        <w:t>684</w:t>
      </w:r>
    </w:p>
    <w:p w14:paraId="1AB7DC90">
      <w:pPr>
        <w:spacing w:before="0" w:line="247" w:lineRule="exact"/>
        <w:ind w:left="375" w:right="0" w:firstLine="0"/>
        <w:jc w:val="left"/>
        <w:rPr>
          <w:sz w:val="21"/>
        </w:rPr>
      </w:pPr>
      <w:r>
        <w:rPr>
          <w:color w:val="343434"/>
          <w:sz w:val="21"/>
        </w:rPr>
        <w:t>30.</w:t>
      </w:r>
      <w:r>
        <w:rPr>
          <w:color w:val="343434"/>
          <w:spacing w:val="10"/>
          <w:sz w:val="21"/>
        </w:rPr>
        <w:t xml:space="preserve"> </w:t>
      </w:r>
      <w:r>
        <w:rPr>
          <w:color w:val="343434"/>
          <w:spacing w:val="-5"/>
          <w:sz w:val="21"/>
        </w:rPr>
        <w:t>682</w:t>
      </w:r>
    </w:p>
    <w:p w14:paraId="136C26A3">
      <w:pPr>
        <w:spacing w:before="0" w:line="246" w:lineRule="exact"/>
        <w:ind w:left="375" w:right="0" w:firstLine="0"/>
        <w:jc w:val="left"/>
        <w:rPr>
          <w:sz w:val="21"/>
        </w:rPr>
      </w:pPr>
      <w:r>
        <w:rPr>
          <w:color w:val="343434"/>
          <w:sz w:val="21"/>
        </w:rPr>
        <w:t>31.</w:t>
      </w:r>
      <w:r>
        <w:rPr>
          <w:color w:val="343434"/>
          <w:spacing w:val="10"/>
          <w:sz w:val="21"/>
        </w:rPr>
        <w:t xml:space="preserve"> </w:t>
      </w:r>
      <w:r>
        <w:rPr>
          <w:color w:val="343434"/>
          <w:spacing w:val="-5"/>
          <w:sz w:val="21"/>
        </w:rPr>
        <w:t>736</w:t>
      </w:r>
    </w:p>
    <w:p w14:paraId="1B8694B0">
      <w:pPr>
        <w:spacing w:before="0" w:line="250" w:lineRule="exact"/>
        <w:ind w:left="375" w:right="0" w:firstLine="0"/>
        <w:jc w:val="left"/>
        <w:rPr>
          <w:sz w:val="21"/>
        </w:rPr>
      </w:pPr>
      <w:r>
        <w:rPr>
          <w:color w:val="343434"/>
          <w:sz w:val="21"/>
        </w:rPr>
        <w:t>32.</w:t>
      </w:r>
      <w:r>
        <w:rPr>
          <w:color w:val="343434"/>
          <w:spacing w:val="10"/>
          <w:sz w:val="21"/>
        </w:rPr>
        <w:t xml:space="preserve"> </w:t>
      </w:r>
      <w:r>
        <w:rPr>
          <w:color w:val="343434"/>
          <w:spacing w:val="-5"/>
          <w:sz w:val="21"/>
        </w:rPr>
        <w:t>702</w:t>
      </w:r>
    </w:p>
    <w:p w14:paraId="0B7335CC">
      <w:pPr>
        <w:spacing w:after="0" w:line="250" w:lineRule="exact"/>
        <w:jc w:val="left"/>
        <w:rPr>
          <w:sz w:val="21"/>
        </w:rPr>
        <w:sectPr>
          <w:headerReference r:id="rId14" w:type="default"/>
          <w:footerReference r:id="rId15" w:type="default"/>
          <w:pgSz w:w="11910" w:h="16840"/>
          <w:pgMar w:top="1640" w:right="708" w:bottom="500" w:left="708" w:header="668" w:footer="275" w:gutter="0"/>
          <w:cols w:space="720" w:num="1"/>
        </w:sectPr>
      </w:pPr>
    </w:p>
    <w:p w14:paraId="3D86E57D">
      <w:pPr>
        <w:pStyle w:val="6"/>
        <w:spacing w:before="204" w:line="336" w:lineRule="auto"/>
        <w:ind w:left="735" w:right="799" w:hanging="3"/>
        <w:jc w:val="both"/>
      </w:pPr>
      <w:r>
        <mc:AlternateContent>
          <mc:Choice Requires="wps">
            <w:drawing>
              <wp:anchor distT="0" distB="0" distL="0" distR="0" simplePos="0" relativeHeight="251685888" behindDoc="1" locked="0" layoutInCell="1" allowOverlap="1">
                <wp:simplePos x="0" y="0"/>
                <wp:positionH relativeFrom="page">
                  <wp:posOffset>916305</wp:posOffset>
                </wp:positionH>
                <wp:positionV relativeFrom="paragraph">
                  <wp:posOffset>160020</wp:posOffset>
                </wp:positionV>
                <wp:extent cx="963295" cy="179070"/>
                <wp:effectExtent l="0" t="0" r="0" b="0"/>
                <wp:wrapNone/>
                <wp:docPr id="65" name="Textbox 65"/>
                <wp:cNvGraphicFramePr/>
                <a:graphic xmlns:a="http://schemas.openxmlformats.org/drawingml/2006/main">
                  <a:graphicData uri="http://schemas.microsoft.com/office/word/2010/wordprocessingShape">
                    <wps:wsp>
                      <wps:cNvSpPr txBox="1"/>
                      <wps:spPr>
                        <a:xfrm>
                          <a:off x="0" y="0"/>
                          <a:ext cx="963294" cy="179070"/>
                        </a:xfrm>
                        <a:prstGeom prst="rect">
                          <a:avLst/>
                        </a:prstGeom>
                      </wps:spPr>
                      <wps:txbx>
                        <w:txbxContent>
                          <w:p w14:paraId="34DBFF1F">
                            <w:pPr>
                              <w:spacing w:before="0" w:line="281" w:lineRule="exact"/>
                              <w:ind w:left="0" w:right="0" w:firstLine="0"/>
                              <w:jc w:val="left"/>
                              <w:rPr>
                                <w:b/>
                                <w:sz w:val="24"/>
                              </w:rPr>
                            </w:pPr>
                            <w:r>
                              <w:rPr>
                                <w:b/>
                                <w:color w:val="343434"/>
                                <w:sz w:val="24"/>
                              </w:rPr>
                              <w:t>Question</w:t>
                            </w:r>
                            <w:r>
                              <w:rPr>
                                <w:b/>
                                <w:color w:val="343434"/>
                                <w:spacing w:val="-5"/>
                                <w:sz w:val="24"/>
                              </w:rPr>
                              <w:t xml:space="preserve"> </w:t>
                            </w:r>
                            <w:r>
                              <w:rPr>
                                <w:b/>
                                <w:color w:val="343434"/>
                                <w:sz w:val="24"/>
                              </w:rPr>
                              <w:t>15</w:t>
                            </w:r>
                            <w:r>
                              <w:rPr>
                                <w:b/>
                                <w:color w:val="343434"/>
                                <w:spacing w:val="-5"/>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65" o:spid="_x0000_s1026" o:spt="202" type="#_x0000_t202" style="position:absolute;left:0pt;margin-left:72.15pt;margin-top:12.6pt;height:14.1pt;width:75.85pt;mso-position-horizontal-relative:page;z-index:-251630592;mso-width-relative:page;mso-height-relative:page;" filled="f" stroked="f" coordsize="21600,21600" o:gfxdata="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M2/STYAAAACQEAAA8AAAAAAAAAAQAgAAAAIgAAAGRycy9kb3ducmV2LnhtbFBLAQIUABQAAAAI&#10;AIdO4kBFRSzttAEAAHUDAAAOAAAAAAAAAAEAIAAAACcBAABkcnMvZTJvRG9jLnhtbFBLBQYAAAAA&#10;BgAGAFkBAABNBQAAAAA=&#10;">
                <v:fill on="f" focussize="0,0"/>
                <v:stroke on="f"/>
                <v:imagedata o:title=""/>
                <o:lock v:ext="edit" aspectratio="f"/>
                <v:textbox inset="0mm,0mm,0mm,0mm">
                  <w:txbxContent>
                    <w:p w14:paraId="34DBFF1F">
                      <w:pPr>
                        <w:spacing w:before="0" w:line="281" w:lineRule="exact"/>
                        <w:ind w:left="0" w:right="0" w:firstLine="0"/>
                        <w:jc w:val="left"/>
                        <w:rPr>
                          <w:b/>
                          <w:sz w:val="24"/>
                        </w:rPr>
                      </w:pPr>
                      <w:r>
                        <w:rPr>
                          <w:b/>
                          <w:color w:val="343434"/>
                          <w:sz w:val="24"/>
                        </w:rPr>
                        <w:t>Question</w:t>
                      </w:r>
                      <w:r>
                        <w:rPr>
                          <w:b/>
                          <w:color w:val="343434"/>
                          <w:spacing w:val="-5"/>
                          <w:sz w:val="24"/>
                        </w:rPr>
                        <w:t xml:space="preserve"> </w:t>
                      </w:r>
                      <w:r>
                        <w:rPr>
                          <w:b/>
                          <w:color w:val="343434"/>
                          <w:sz w:val="24"/>
                        </w:rPr>
                        <w:t>15</w:t>
                      </w:r>
                      <w:r>
                        <w:rPr>
                          <w:b/>
                          <w:color w:val="343434"/>
                          <w:spacing w:val="-5"/>
                          <w:sz w:val="24"/>
                        </w:rPr>
                        <w:t xml:space="preserve"> </w:t>
                      </w:r>
                      <w:r>
                        <w:rPr>
                          <w:b/>
                          <w:color w:val="343434"/>
                          <w:spacing w:val="-17"/>
                          <w:sz w:val="24"/>
                        </w:rPr>
                        <w:t>–</w:t>
                      </w:r>
                    </w:p>
                  </w:txbxContent>
                </v:textbox>
              </v:shape>
            </w:pict>
          </mc:Fallback>
        </mc:AlternateContent>
      </w:r>
      <w:r>
        <w:rPr>
          <w:position w:val="-7"/>
        </w:rPr>
        <w:drawing>
          <wp:inline distT="0" distB="0" distL="0" distR="0">
            <wp:extent cx="989965" cy="19177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5" cstate="print"/>
                    <a:stretch>
                      <a:fillRect/>
                    </a:stretch>
                  </pic:blipFill>
                  <pic:spPr>
                    <a:xfrm>
                      <a:off x="0" y="0"/>
                      <a:ext cx="990041" cy="192227"/>
                    </a:xfrm>
                    <a:prstGeom prst="rect">
                      <a:avLst/>
                    </a:prstGeom>
                  </pic:spPr>
                </pic:pic>
              </a:graphicData>
            </a:graphic>
          </wp:inline>
        </w:drawing>
      </w:r>
      <w:r>
        <w:rPr>
          <w:color w:val="343434"/>
        </w:rPr>
        <w:t>If</w:t>
      </w:r>
      <w:r>
        <w:rPr>
          <w:color w:val="343434"/>
          <w:spacing w:val="-2"/>
        </w:rPr>
        <w:t xml:space="preserve"> </w:t>
      </w:r>
      <w:r>
        <w:rPr>
          <w:color w:val="343434"/>
        </w:rPr>
        <w:t>the</w:t>
      </w:r>
      <w:r>
        <w:rPr>
          <w:color w:val="343434"/>
          <w:spacing w:val="-4"/>
        </w:rPr>
        <w:t xml:space="preserve"> </w:t>
      </w:r>
      <w:r>
        <w:rPr>
          <w:color w:val="343434"/>
        </w:rPr>
        <w:t>cost</w:t>
      </w:r>
      <w:r>
        <w:rPr>
          <w:color w:val="343434"/>
          <w:spacing w:val="-1"/>
        </w:rPr>
        <w:t xml:space="preserve"> </w:t>
      </w:r>
      <w:r>
        <w:rPr>
          <w:color w:val="343434"/>
        </w:rPr>
        <w:t>of</w:t>
      </w:r>
      <w:r>
        <w:rPr>
          <w:color w:val="343434"/>
          <w:spacing w:val="-2"/>
        </w:rPr>
        <w:t xml:space="preserve"> </w:t>
      </w:r>
      <w:r>
        <w:rPr>
          <w:color w:val="343434"/>
        </w:rPr>
        <w:t>an</w:t>
      </w:r>
      <w:r>
        <w:rPr>
          <w:color w:val="343434"/>
          <w:spacing w:val="-3"/>
        </w:rPr>
        <w:t xml:space="preserve"> </w:t>
      </w:r>
      <w:r>
        <w:rPr>
          <w:color w:val="343434"/>
        </w:rPr>
        <w:t>article</w:t>
      </w:r>
      <w:r>
        <w:rPr>
          <w:color w:val="343434"/>
          <w:spacing w:val="-4"/>
        </w:rPr>
        <w:t xml:space="preserve"> </w:t>
      </w:r>
      <w:r>
        <w:rPr>
          <w:color w:val="343434"/>
        </w:rPr>
        <w:t>is</w:t>
      </w:r>
      <w:r>
        <w:rPr>
          <w:color w:val="343434"/>
          <w:spacing w:val="-3"/>
        </w:rPr>
        <w:t xml:space="preserve"> </w:t>
      </w:r>
      <w:r>
        <w:rPr>
          <w:rFonts w:ascii="Times New Roman"/>
          <w:color w:val="343434"/>
          <w:sz w:val="29"/>
        </w:rPr>
        <w:t>717%7</w:t>
      </w:r>
      <w:r>
        <w:rPr>
          <w:rFonts w:ascii="Times New Roman"/>
          <w:color w:val="343434"/>
          <w:sz w:val="20"/>
        </w:rPr>
        <w:t>71</w:t>
      </w:r>
      <w:r>
        <w:rPr>
          <w:rFonts w:ascii="Times New Roman"/>
          <w:color w:val="343434"/>
          <w:sz w:val="29"/>
        </w:rPr>
        <w:t>%</w:t>
      </w:r>
      <w:r>
        <w:rPr>
          <w:rFonts w:ascii="Times New Roman"/>
          <w:color w:val="343434"/>
          <w:spacing w:val="-17"/>
          <w:sz w:val="29"/>
        </w:rPr>
        <w:t xml:space="preserve"> </w:t>
      </w:r>
      <w:r>
        <w:rPr>
          <w:color w:val="343434"/>
        </w:rPr>
        <w:t>less</w:t>
      </w:r>
      <w:r>
        <w:rPr>
          <w:color w:val="343434"/>
          <w:spacing w:val="-4"/>
        </w:rPr>
        <w:t xml:space="preserve"> </w:t>
      </w:r>
      <w:r>
        <w:rPr>
          <w:color w:val="343434"/>
        </w:rPr>
        <w:t>than</w:t>
      </w:r>
      <w:r>
        <w:rPr>
          <w:color w:val="343434"/>
          <w:spacing w:val="-2"/>
        </w:rPr>
        <w:t xml:space="preserve"> </w:t>
      </w:r>
      <w:r>
        <w:rPr>
          <w:color w:val="343434"/>
        </w:rPr>
        <w:t>its</w:t>
      </w:r>
      <w:r>
        <w:rPr>
          <w:color w:val="343434"/>
          <w:spacing w:val="-7"/>
        </w:rPr>
        <w:t xml:space="preserve"> </w:t>
      </w:r>
      <w:r>
        <w:rPr>
          <w:color w:val="343434"/>
        </w:rPr>
        <w:t>selling</w:t>
      </w:r>
      <w:r>
        <w:rPr>
          <w:color w:val="343434"/>
          <w:spacing w:val="-6"/>
        </w:rPr>
        <w:t xml:space="preserve"> </w:t>
      </w:r>
      <w:r>
        <w:rPr>
          <w:color w:val="343434"/>
        </w:rPr>
        <w:t>price</w:t>
      </w:r>
      <w:r>
        <w:rPr>
          <w:color w:val="343434"/>
          <w:spacing w:val="-4"/>
        </w:rPr>
        <w:t xml:space="preserve"> </w:t>
      </w:r>
      <w:r>
        <w:rPr>
          <w:color w:val="343434"/>
        </w:rPr>
        <w:t>which is</w:t>
      </w:r>
      <w:r>
        <w:rPr>
          <w:color w:val="343434"/>
          <w:spacing w:val="-6"/>
        </w:rPr>
        <w:t xml:space="preserve"> </w:t>
      </w:r>
      <w:r>
        <w:rPr>
          <w:color w:val="343434"/>
        </w:rPr>
        <w:t>12.5%</w:t>
      </w:r>
      <w:r>
        <w:rPr>
          <w:color w:val="343434"/>
          <w:spacing w:val="-6"/>
        </w:rPr>
        <w:t xml:space="preserve"> </w:t>
      </w:r>
      <w:r>
        <w:rPr>
          <w:color w:val="343434"/>
        </w:rPr>
        <w:t>less</w:t>
      </w:r>
      <w:r>
        <w:rPr>
          <w:color w:val="343434"/>
          <w:spacing w:val="-11"/>
        </w:rPr>
        <w:t xml:space="preserve"> </w:t>
      </w:r>
      <w:r>
        <w:rPr>
          <w:color w:val="343434"/>
        </w:rPr>
        <w:t>than</w:t>
      </w:r>
      <w:r>
        <w:rPr>
          <w:color w:val="343434"/>
          <w:spacing w:val="-5"/>
        </w:rPr>
        <w:t xml:space="preserve"> </w:t>
      </w:r>
      <w:r>
        <w:rPr>
          <w:color w:val="343434"/>
        </w:rPr>
        <w:t>its</w:t>
      </w:r>
      <w:r>
        <w:rPr>
          <w:color w:val="343434"/>
          <w:spacing w:val="-6"/>
        </w:rPr>
        <w:t xml:space="preserve"> </w:t>
      </w:r>
      <w:r>
        <w:rPr>
          <w:color w:val="343434"/>
        </w:rPr>
        <w:t>marked</w:t>
      </w:r>
      <w:r>
        <w:rPr>
          <w:color w:val="343434"/>
          <w:spacing w:val="-8"/>
        </w:rPr>
        <w:t xml:space="preserve"> </w:t>
      </w:r>
      <w:r>
        <w:rPr>
          <w:color w:val="343434"/>
        </w:rPr>
        <w:t>price,</w:t>
      </w:r>
      <w:r>
        <w:rPr>
          <w:color w:val="343434"/>
          <w:spacing w:val="-9"/>
        </w:rPr>
        <w:t xml:space="preserve"> </w:t>
      </w:r>
      <w:r>
        <w:rPr>
          <w:color w:val="343434"/>
        </w:rPr>
        <w:t>the</w:t>
      </w:r>
      <w:r>
        <w:rPr>
          <w:color w:val="343434"/>
          <w:spacing w:val="-9"/>
        </w:rPr>
        <w:t xml:space="preserve"> </w:t>
      </w:r>
      <w:r>
        <w:rPr>
          <w:color w:val="343434"/>
        </w:rPr>
        <w:t>discount</w:t>
      </w:r>
      <w:r>
        <w:rPr>
          <w:color w:val="343434"/>
          <w:spacing w:val="-6"/>
        </w:rPr>
        <w:t xml:space="preserve"> </w:t>
      </w:r>
      <w:r>
        <w:rPr>
          <w:color w:val="343434"/>
        </w:rPr>
        <w:t>offered</w:t>
      </w:r>
      <w:r>
        <w:rPr>
          <w:color w:val="343434"/>
          <w:spacing w:val="-8"/>
        </w:rPr>
        <w:t xml:space="preserve"> </w:t>
      </w:r>
      <w:r>
        <w:rPr>
          <w:color w:val="343434"/>
        </w:rPr>
        <w:t>is</w:t>
      </w:r>
      <w:r>
        <w:rPr>
          <w:color w:val="343434"/>
          <w:spacing w:val="-6"/>
        </w:rPr>
        <w:t xml:space="preserve"> </w:t>
      </w:r>
      <w:r>
        <w:rPr>
          <w:color w:val="343434"/>
        </w:rPr>
        <w:t>what</w:t>
      </w:r>
      <w:r>
        <w:rPr>
          <w:color w:val="343434"/>
          <w:spacing w:val="-5"/>
        </w:rPr>
        <w:t xml:space="preserve"> </w:t>
      </w:r>
      <w:r>
        <w:rPr>
          <w:color w:val="343434"/>
        </w:rPr>
        <w:t>percent</w:t>
      </w:r>
      <w:r>
        <w:rPr>
          <w:color w:val="343434"/>
          <w:spacing w:val="-6"/>
        </w:rPr>
        <w:t xml:space="preserve"> </w:t>
      </w:r>
      <w:r>
        <w:rPr>
          <w:color w:val="343434"/>
        </w:rPr>
        <w:t>of</w:t>
      </w:r>
      <w:r>
        <w:rPr>
          <w:color w:val="343434"/>
          <w:spacing w:val="-5"/>
        </w:rPr>
        <w:t xml:space="preserve"> </w:t>
      </w:r>
      <w:r>
        <w:rPr>
          <w:color w:val="343434"/>
        </w:rPr>
        <w:t>the</w:t>
      </w:r>
      <w:r>
        <w:rPr>
          <w:color w:val="343434"/>
          <w:spacing w:val="-9"/>
        </w:rPr>
        <w:t xml:space="preserve"> </w:t>
      </w:r>
      <w:r>
        <w:rPr>
          <w:color w:val="343434"/>
        </w:rPr>
        <w:t xml:space="preserve">profit </w:t>
      </w:r>
      <w:r>
        <w:rPr>
          <w:color w:val="343434"/>
          <w:spacing w:val="-2"/>
        </w:rPr>
        <w:t>gained.</w:t>
      </w:r>
    </w:p>
    <w:p w14:paraId="5E842D59">
      <w:pPr>
        <w:pStyle w:val="6"/>
        <w:spacing w:before="28"/>
        <w:rPr>
          <w:sz w:val="17"/>
        </w:rPr>
      </w:pPr>
    </w:p>
    <w:p w14:paraId="3B9DC73E">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F013B2B">
      <w:pPr>
        <w:pStyle w:val="6"/>
        <w:spacing w:before="5"/>
        <w:rPr>
          <w:rFonts w:ascii="Arial"/>
          <w:b/>
          <w:sz w:val="17"/>
        </w:rPr>
      </w:pPr>
    </w:p>
    <w:p w14:paraId="6E576BBE">
      <w:pPr>
        <w:pStyle w:val="2"/>
      </w:pPr>
      <w:r>
        <w:rPr>
          <w:color w:val="19212D"/>
        </w:rPr>
        <w:t xml:space="preserve">Question </w:t>
      </w:r>
      <w:r>
        <w:rPr>
          <w:color w:val="19212D"/>
          <w:spacing w:val="-5"/>
        </w:rPr>
        <w:t>21</w:t>
      </w:r>
    </w:p>
    <w:p w14:paraId="7C5A8887">
      <w:pPr>
        <w:pStyle w:val="6"/>
        <w:spacing w:before="211" w:line="331" w:lineRule="auto"/>
        <w:ind w:left="735" w:right="845" w:hanging="3"/>
      </w:pPr>
      <w:r>
        <mc:AlternateContent>
          <mc:Choice Requires="wps">
            <w:drawing>
              <wp:anchor distT="0" distB="0" distL="0" distR="0" simplePos="0" relativeHeight="251685888" behindDoc="1" locked="0" layoutInCell="1" allowOverlap="1">
                <wp:simplePos x="0" y="0"/>
                <wp:positionH relativeFrom="page">
                  <wp:posOffset>916305</wp:posOffset>
                </wp:positionH>
                <wp:positionV relativeFrom="paragraph">
                  <wp:posOffset>137160</wp:posOffset>
                </wp:positionV>
                <wp:extent cx="866140" cy="179070"/>
                <wp:effectExtent l="0" t="0" r="0" b="0"/>
                <wp:wrapNone/>
                <wp:docPr id="67" name="Textbox 67"/>
                <wp:cNvGraphicFramePr/>
                <a:graphic xmlns:a="http://schemas.openxmlformats.org/drawingml/2006/main">
                  <a:graphicData uri="http://schemas.microsoft.com/office/word/2010/wordprocessingShape">
                    <wps:wsp>
                      <wps:cNvSpPr txBox="1"/>
                      <wps:spPr>
                        <a:xfrm>
                          <a:off x="0" y="0"/>
                          <a:ext cx="866140" cy="179070"/>
                        </a:xfrm>
                        <a:prstGeom prst="rect">
                          <a:avLst/>
                        </a:prstGeom>
                      </wps:spPr>
                      <wps:txbx>
                        <w:txbxContent>
                          <w:p w14:paraId="2C97C8FC">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5</w:t>
                            </w:r>
                            <w:r>
                              <w:rPr>
                                <w:b/>
                                <w:color w:val="343434"/>
                                <w:spacing w:val="-12"/>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67" o:spid="_x0000_s1026" o:spt="202" type="#_x0000_t202" style="position:absolute;left:0pt;margin-left:72.15pt;margin-top:10.8pt;height:14.1pt;width:68.2pt;mso-position-horizontal-relative:page;z-index:-251630592;mso-width-relative:page;mso-height-relative:page;" filled="f" stroked="f" coordsize="21600,21600" o:gfxdata="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JqW7tgAAAAJAQAADwAAAAAAAAABACAAAAAiAAAAZHJzL2Rvd25yZXYueG1sUEsBAhQAFAAAAAgA&#10;h07iQCLhs4+zAQAAdQMAAA4AAAAAAAAAAQAgAAAAJwEAAGRycy9lMm9Eb2MueG1sUEsFBgAAAAAG&#10;AAYAWQEAAEwFAAAAAA==&#10;">
                <v:fill on="f" focussize="0,0"/>
                <v:stroke on="f"/>
                <v:imagedata o:title=""/>
                <o:lock v:ext="edit" aspectratio="f"/>
                <v:textbox inset="0mm,0mm,0mm,0mm">
                  <w:txbxContent>
                    <w:p w14:paraId="2C97C8FC">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5</w:t>
                      </w:r>
                      <w:r>
                        <w:rPr>
                          <w:b/>
                          <w:color w:val="343434"/>
                          <w:spacing w:val="-12"/>
                          <w:sz w:val="24"/>
                        </w:rPr>
                        <w:t xml:space="preserve"> </w:t>
                      </w:r>
                      <w:r>
                        <w:rPr>
                          <w:b/>
                          <w:color w:val="343434"/>
                          <w:spacing w:val="-17"/>
                          <w:sz w:val="24"/>
                        </w:rPr>
                        <w:t>–</w:t>
                      </w:r>
                    </w:p>
                  </w:txbxContent>
                </v:textbox>
              </v:shape>
            </w:pict>
          </mc:Fallback>
        </mc:AlternateContent>
      </w:r>
      <w:r>
        <w:rPr>
          <w:position w:val="-7"/>
        </w:rPr>
        <w:drawing>
          <wp:inline distT="0" distB="0" distL="0" distR="0">
            <wp:extent cx="884555" cy="19177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6" cstate="print"/>
                    <a:stretch>
                      <a:fillRect/>
                    </a:stretch>
                  </pic:blipFill>
                  <pic:spPr>
                    <a:xfrm>
                      <a:off x="0" y="0"/>
                      <a:ext cx="884885" cy="192227"/>
                    </a:xfrm>
                    <a:prstGeom prst="rect">
                      <a:avLst/>
                    </a:prstGeom>
                  </pic:spPr>
                </pic:pic>
              </a:graphicData>
            </a:graphic>
          </wp:inline>
        </w:drawing>
      </w:r>
      <w:r>
        <w:rPr>
          <w:color w:val="343434"/>
        </w:rPr>
        <w:t>Find</w:t>
      </w:r>
      <w:r>
        <w:rPr>
          <w:color w:val="343434"/>
          <w:spacing w:val="-15"/>
        </w:rPr>
        <w:t xml:space="preserve"> </w:t>
      </w:r>
      <w:r>
        <w:rPr>
          <w:color w:val="343434"/>
        </w:rPr>
        <w:t>the</w:t>
      </w:r>
      <w:r>
        <w:rPr>
          <w:color w:val="343434"/>
          <w:spacing w:val="-15"/>
        </w:rPr>
        <w:t xml:space="preserve"> </w:t>
      </w:r>
      <w:r>
        <w:rPr>
          <w:color w:val="343434"/>
        </w:rPr>
        <w:t>compound</w:t>
      </w:r>
      <w:r>
        <w:rPr>
          <w:color w:val="343434"/>
          <w:spacing w:val="-15"/>
        </w:rPr>
        <w:t xml:space="preserve"> </w:t>
      </w:r>
      <w:r>
        <w:rPr>
          <w:color w:val="343434"/>
        </w:rPr>
        <w:t>interest</w:t>
      </w:r>
      <w:r>
        <w:rPr>
          <w:color w:val="343434"/>
          <w:spacing w:val="-15"/>
        </w:rPr>
        <w:t xml:space="preserve"> </w:t>
      </w:r>
      <w:r>
        <w:rPr>
          <w:color w:val="343434"/>
        </w:rPr>
        <w:t>on</w:t>
      </w:r>
      <w:r>
        <w:rPr>
          <w:color w:val="343434"/>
          <w:spacing w:val="-15"/>
        </w:rPr>
        <w:t xml:space="preserve"> </w:t>
      </w:r>
      <w:r>
        <w:rPr>
          <w:color w:val="343434"/>
        </w:rPr>
        <w:t>Rs.</w:t>
      </w:r>
      <w:r>
        <w:rPr>
          <w:color w:val="343434"/>
          <w:spacing w:val="-15"/>
        </w:rPr>
        <w:t xml:space="preserve"> </w:t>
      </w:r>
      <w:r>
        <w:rPr>
          <w:color w:val="343434"/>
        </w:rPr>
        <w:t>3200</w:t>
      </w:r>
      <w:r>
        <w:rPr>
          <w:color w:val="343434"/>
          <w:spacing w:val="-15"/>
        </w:rPr>
        <w:t xml:space="preserve"> </w:t>
      </w:r>
      <w:r>
        <w:rPr>
          <w:color w:val="343434"/>
        </w:rPr>
        <w:t>in</w:t>
      </w:r>
      <w:r>
        <w:rPr>
          <w:color w:val="343434"/>
          <w:spacing w:val="-15"/>
        </w:rPr>
        <w:t xml:space="preserve"> </w:t>
      </w:r>
      <w:r>
        <w:rPr>
          <w:color w:val="343434"/>
        </w:rPr>
        <w:t>1.5</w:t>
      </w:r>
      <w:r>
        <w:rPr>
          <w:color w:val="343434"/>
          <w:spacing w:val="-15"/>
        </w:rPr>
        <w:t xml:space="preserve"> </w:t>
      </w:r>
      <w:r>
        <w:rPr>
          <w:color w:val="343434"/>
        </w:rPr>
        <w:t>years</w:t>
      </w:r>
      <w:r>
        <w:rPr>
          <w:color w:val="343434"/>
          <w:spacing w:val="-15"/>
        </w:rPr>
        <w:t xml:space="preserve"> </w:t>
      </w:r>
      <w:r>
        <w:rPr>
          <w:color w:val="343434"/>
        </w:rPr>
        <w:t>at</w:t>
      </w:r>
      <w:r>
        <w:rPr>
          <w:color w:val="343434"/>
          <w:spacing w:val="-15"/>
        </w:rPr>
        <w:t xml:space="preserve"> </w:t>
      </w:r>
      <w:r>
        <w:rPr>
          <w:color w:val="343434"/>
        </w:rPr>
        <w:t>5%</w:t>
      </w:r>
      <w:r>
        <w:rPr>
          <w:color w:val="343434"/>
          <w:spacing w:val="-14"/>
        </w:rPr>
        <w:t xml:space="preserve"> </w:t>
      </w:r>
      <w:r>
        <w:rPr>
          <w:color w:val="343434"/>
        </w:rPr>
        <w:t>per</w:t>
      </w:r>
      <w:r>
        <w:rPr>
          <w:color w:val="343434"/>
          <w:spacing w:val="-15"/>
        </w:rPr>
        <w:t xml:space="preserve"> </w:t>
      </w:r>
      <w:r>
        <w:rPr>
          <w:color w:val="343434"/>
        </w:rPr>
        <w:t>annum</w:t>
      </w:r>
      <w:r>
        <w:rPr>
          <w:color w:val="343434"/>
          <w:spacing w:val="-15"/>
        </w:rPr>
        <w:t xml:space="preserve"> </w:t>
      </w:r>
      <w:r>
        <w:rPr>
          <w:color w:val="343434"/>
        </w:rPr>
        <w:t>if interest is calculated half-yearly.</w:t>
      </w:r>
    </w:p>
    <w:p w14:paraId="65A287B4">
      <w:pPr>
        <w:pStyle w:val="10"/>
        <w:numPr>
          <w:ilvl w:val="0"/>
          <w:numId w:val="9"/>
        </w:numPr>
        <w:tabs>
          <w:tab w:val="left" w:pos="1450"/>
        </w:tabs>
        <w:spacing w:before="161"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344.05</w:t>
      </w:r>
    </w:p>
    <w:p w14:paraId="0F048A75">
      <w:pPr>
        <w:pStyle w:val="10"/>
        <w:numPr>
          <w:ilvl w:val="0"/>
          <w:numId w:val="9"/>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3446.05</w:t>
      </w:r>
    </w:p>
    <w:p w14:paraId="56CBEF2D">
      <w:pPr>
        <w:pStyle w:val="10"/>
        <w:numPr>
          <w:ilvl w:val="0"/>
          <w:numId w:val="9"/>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346.05</w:t>
      </w:r>
    </w:p>
    <w:p w14:paraId="78420261">
      <w:pPr>
        <w:pStyle w:val="10"/>
        <w:numPr>
          <w:ilvl w:val="0"/>
          <w:numId w:val="9"/>
        </w:numPr>
        <w:tabs>
          <w:tab w:val="left" w:pos="1450"/>
        </w:tabs>
        <w:spacing w:before="0"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246.05</w:t>
      </w:r>
    </w:p>
    <w:p w14:paraId="25792FA5">
      <w:pPr>
        <w:pStyle w:val="6"/>
        <w:spacing w:before="138"/>
        <w:rPr>
          <w:sz w:val="17"/>
        </w:rPr>
      </w:pPr>
    </w:p>
    <w:p w14:paraId="1254EE46">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D6AFF19">
      <w:pPr>
        <w:pStyle w:val="6"/>
        <w:spacing w:before="5"/>
        <w:rPr>
          <w:rFonts w:ascii="Arial"/>
          <w:b/>
          <w:sz w:val="17"/>
        </w:rPr>
      </w:pPr>
    </w:p>
    <w:p w14:paraId="3C9BE0A7">
      <w:pPr>
        <w:pStyle w:val="2"/>
        <w:spacing w:before="1"/>
      </w:pPr>
      <w:r>
        <w:rPr>
          <w:color w:val="19212D"/>
        </w:rPr>
        <w:t xml:space="preserve">Question </w:t>
      </w:r>
      <w:r>
        <w:rPr>
          <w:color w:val="19212D"/>
          <w:spacing w:val="-5"/>
        </w:rPr>
        <w:t>22</w:t>
      </w:r>
    </w:p>
    <w:p w14:paraId="5C33C041">
      <w:pPr>
        <w:pStyle w:val="6"/>
        <w:spacing w:before="211" w:line="343" w:lineRule="auto"/>
        <w:ind w:left="735" w:right="845" w:hanging="3"/>
      </w:pPr>
      <w:r>
        <mc:AlternateContent>
          <mc:Choice Requires="wps">
            <w:drawing>
              <wp:anchor distT="0" distB="0" distL="0" distR="0" simplePos="0" relativeHeight="251686912" behindDoc="1" locked="0" layoutInCell="1" allowOverlap="1">
                <wp:simplePos x="0" y="0"/>
                <wp:positionH relativeFrom="page">
                  <wp:posOffset>916305</wp:posOffset>
                </wp:positionH>
                <wp:positionV relativeFrom="paragraph">
                  <wp:posOffset>137160</wp:posOffset>
                </wp:positionV>
                <wp:extent cx="896620" cy="179070"/>
                <wp:effectExtent l="0" t="0" r="0" b="0"/>
                <wp:wrapNone/>
                <wp:docPr id="69" name="Textbox 69"/>
                <wp:cNvGraphicFramePr/>
                <a:graphic xmlns:a="http://schemas.openxmlformats.org/drawingml/2006/main">
                  <a:graphicData uri="http://schemas.microsoft.com/office/word/2010/wordprocessingShape">
                    <wps:wsp>
                      <wps:cNvSpPr txBox="1"/>
                      <wps:spPr>
                        <a:xfrm>
                          <a:off x="0" y="0"/>
                          <a:ext cx="896619" cy="179070"/>
                        </a:xfrm>
                        <a:prstGeom prst="rect">
                          <a:avLst/>
                        </a:prstGeom>
                      </wps:spPr>
                      <wps:txbx>
                        <w:txbxContent>
                          <w:p w14:paraId="651F7C51">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15</w:t>
                            </w:r>
                            <w:r>
                              <w:rPr>
                                <w:b/>
                                <w:color w:val="343434"/>
                                <w:spacing w:val="-7"/>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69" o:spid="_x0000_s1026" o:spt="202" type="#_x0000_t202" style="position:absolute;left:0pt;margin-left:72.15pt;margin-top:10.8pt;height:14.1pt;width:70.6pt;mso-position-horizontal-relative:page;z-index:-251629568;mso-width-relative:page;mso-height-relative:page;" filled="f" stroked="f" coordsize="21600,21600" o:gfxdata="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6XsNNgAAAAJAQAADwAAAAAAAAABACAAAAAiAAAAZHJzL2Rvd25yZXYueG1sUEsBAhQAFAAAAAgA&#10;h07iQFkhq4+zAQAAdQMAAA4AAAAAAAAAAQAgAAAAJwEAAGRycy9lMm9Eb2MueG1sUEsFBgAAAAAG&#10;AAYAWQEAAEwFAAAAAA==&#10;">
                <v:fill on="f" focussize="0,0"/>
                <v:stroke on="f"/>
                <v:imagedata o:title=""/>
                <o:lock v:ext="edit" aspectratio="f"/>
                <v:textbox inset="0mm,0mm,0mm,0mm">
                  <w:txbxContent>
                    <w:p w14:paraId="651F7C51">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15</w:t>
                      </w:r>
                      <w:r>
                        <w:rPr>
                          <w:b/>
                          <w:color w:val="343434"/>
                          <w:spacing w:val="-7"/>
                          <w:sz w:val="24"/>
                        </w:rPr>
                        <w:t xml:space="preserve"> </w:t>
                      </w:r>
                      <w:r>
                        <w:rPr>
                          <w:b/>
                          <w:color w:val="343434"/>
                          <w:spacing w:val="-10"/>
                          <w:sz w:val="24"/>
                        </w:rPr>
                        <w:t>:</w:t>
                      </w:r>
                    </w:p>
                  </w:txbxContent>
                </v:textbox>
              </v:shape>
            </w:pict>
          </mc:Fallback>
        </mc:AlternateContent>
      </w:r>
      <w:r>
        <w:rPr>
          <w:position w:val="-7"/>
        </w:rPr>
        <w:drawing>
          <wp:inline distT="0" distB="0" distL="0" distR="0">
            <wp:extent cx="919480" cy="191770"/>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7" cstate="print"/>
                    <a:stretch>
                      <a:fillRect/>
                    </a:stretch>
                  </pic:blipFill>
                  <pic:spPr>
                    <a:xfrm>
                      <a:off x="0" y="0"/>
                      <a:ext cx="919937" cy="192227"/>
                    </a:xfrm>
                    <a:prstGeom prst="rect">
                      <a:avLst/>
                    </a:prstGeom>
                  </pic:spPr>
                </pic:pic>
              </a:graphicData>
            </a:graphic>
          </wp:inline>
        </w:drawing>
      </w:r>
      <w:r>
        <w:rPr>
          <w:color w:val="343434"/>
        </w:rPr>
        <w:t>The</w:t>
      </w:r>
      <w:r>
        <w:rPr>
          <w:color w:val="343434"/>
          <w:spacing w:val="-15"/>
        </w:rPr>
        <w:t xml:space="preserve"> </w:t>
      </w:r>
      <w:r>
        <w:rPr>
          <w:color w:val="343434"/>
        </w:rPr>
        <w:t>monthly</w:t>
      </w:r>
      <w:r>
        <w:rPr>
          <w:color w:val="343434"/>
          <w:spacing w:val="-15"/>
        </w:rPr>
        <w:t xml:space="preserve"> </w:t>
      </w:r>
      <w:r>
        <w:rPr>
          <w:color w:val="343434"/>
        </w:rPr>
        <w:t>income</w:t>
      </w:r>
      <w:r>
        <w:rPr>
          <w:color w:val="343434"/>
          <w:spacing w:val="-15"/>
        </w:rPr>
        <w:t xml:space="preserve"> </w:t>
      </w:r>
      <w:r>
        <w:rPr>
          <w:color w:val="343434"/>
        </w:rPr>
        <w:t>of</w:t>
      </w:r>
      <w:r>
        <w:rPr>
          <w:color w:val="343434"/>
          <w:spacing w:val="-15"/>
        </w:rPr>
        <w:t xml:space="preserve"> </w:t>
      </w:r>
      <w:r>
        <w:rPr>
          <w:color w:val="343434"/>
        </w:rPr>
        <w:t>Adit</w:t>
      </w:r>
      <w:r>
        <w:rPr>
          <w:color w:val="343434"/>
          <w:spacing w:val="-11"/>
        </w:rPr>
        <w:t xml:space="preserve"> </w:t>
      </w:r>
      <w:r>
        <w:rPr>
          <w:color w:val="343434"/>
        </w:rPr>
        <w:t>and</w:t>
      </w:r>
      <w:r>
        <w:rPr>
          <w:color w:val="343434"/>
          <w:spacing w:val="-13"/>
        </w:rPr>
        <w:t xml:space="preserve"> </w:t>
      </w:r>
      <w:r>
        <w:rPr>
          <w:color w:val="343434"/>
        </w:rPr>
        <w:t>Kavya</w:t>
      </w:r>
      <w:r>
        <w:rPr>
          <w:color w:val="343434"/>
          <w:spacing w:val="-15"/>
        </w:rPr>
        <w:t xml:space="preserve"> </w:t>
      </w:r>
      <w:r>
        <w:rPr>
          <w:color w:val="343434"/>
        </w:rPr>
        <w:t>is</w:t>
      </w:r>
      <w:r>
        <w:rPr>
          <w:color w:val="343434"/>
          <w:spacing w:val="-13"/>
        </w:rPr>
        <w:t xml:space="preserve"> </w:t>
      </w:r>
      <w:r>
        <w:rPr>
          <w:color w:val="343434"/>
        </w:rPr>
        <w:t>the</w:t>
      </w:r>
      <w:r>
        <w:rPr>
          <w:color w:val="343434"/>
          <w:spacing w:val="-15"/>
        </w:rPr>
        <w:t xml:space="preserve"> </w:t>
      </w:r>
      <w:r>
        <w:rPr>
          <w:color w:val="343434"/>
        </w:rPr>
        <w:t>same.</w:t>
      </w:r>
      <w:r>
        <w:rPr>
          <w:color w:val="343434"/>
          <w:spacing w:val="-14"/>
        </w:rPr>
        <w:t xml:space="preserve"> </w:t>
      </w:r>
      <w:r>
        <w:rPr>
          <w:color w:val="343434"/>
        </w:rPr>
        <w:t>Adit</w:t>
      </w:r>
      <w:r>
        <w:rPr>
          <w:color w:val="343434"/>
          <w:spacing w:val="-8"/>
        </w:rPr>
        <w:t xml:space="preserve"> </w:t>
      </w:r>
      <w:r>
        <w:rPr>
          <w:color w:val="343434"/>
        </w:rPr>
        <w:t>saved</w:t>
      </w:r>
      <w:r>
        <w:rPr>
          <w:color w:val="343434"/>
          <w:spacing w:val="-15"/>
        </w:rPr>
        <w:t xml:space="preserve"> </w:t>
      </w:r>
      <w:r>
        <w:rPr>
          <w:color w:val="343434"/>
        </w:rPr>
        <w:t xml:space="preserve">6623% of his monthly income and Kavya spends 37.5% of her monthly income. The expenditure of Adit is approximately how much percent less than the savings of </w:t>
      </w:r>
      <w:r>
        <w:rPr>
          <w:color w:val="343434"/>
          <w:spacing w:val="-2"/>
        </w:rPr>
        <w:t>Kavya?</w:t>
      </w:r>
    </w:p>
    <w:p w14:paraId="1DBDD32F">
      <w:pPr>
        <w:pStyle w:val="6"/>
        <w:spacing w:before="13"/>
        <w:rPr>
          <w:sz w:val="17"/>
        </w:rPr>
      </w:pPr>
    </w:p>
    <w:p w14:paraId="033836B1">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49F44C0">
      <w:pPr>
        <w:pStyle w:val="6"/>
        <w:spacing w:before="5"/>
        <w:rPr>
          <w:rFonts w:ascii="Arial"/>
          <w:b/>
          <w:sz w:val="17"/>
        </w:rPr>
      </w:pPr>
    </w:p>
    <w:p w14:paraId="1E8C3887">
      <w:pPr>
        <w:pStyle w:val="2"/>
      </w:pPr>
      <w:r>
        <w:rPr>
          <w:color w:val="19212D"/>
        </w:rPr>
        <w:t xml:space="preserve">Question </w:t>
      </w:r>
      <w:r>
        <w:rPr>
          <w:color w:val="19212D"/>
          <w:spacing w:val="-5"/>
        </w:rPr>
        <w:t>23</w:t>
      </w:r>
    </w:p>
    <w:p w14:paraId="2CAC50DB">
      <w:pPr>
        <w:pStyle w:val="6"/>
        <w:spacing w:before="211" w:line="331" w:lineRule="auto"/>
        <w:ind w:left="735" w:right="845" w:hanging="3"/>
      </w:pPr>
      <w:r>
        <mc:AlternateContent>
          <mc:Choice Requires="wps">
            <w:drawing>
              <wp:anchor distT="0" distB="0" distL="0" distR="0" simplePos="0" relativeHeight="251686912" behindDoc="1" locked="0" layoutInCell="1" allowOverlap="1">
                <wp:simplePos x="0" y="0"/>
                <wp:positionH relativeFrom="page">
                  <wp:posOffset>916305</wp:posOffset>
                </wp:positionH>
                <wp:positionV relativeFrom="paragraph">
                  <wp:posOffset>137160</wp:posOffset>
                </wp:positionV>
                <wp:extent cx="778510" cy="179070"/>
                <wp:effectExtent l="0" t="0" r="0" b="0"/>
                <wp:wrapNone/>
                <wp:docPr id="71" name="Textbox 71"/>
                <wp:cNvGraphicFramePr/>
                <a:graphic xmlns:a="http://schemas.openxmlformats.org/drawingml/2006/main">
                  <a:graphicData uri="http://schemas.microsoft.com/office/word/2010/wordprocessingShape">
                    <wps:wsp>
                      <wps:cNvSpPr txBox="1"/>
                      <wps:spPr>
                        <a:xfrm>
                          <a:off x="0" y="0"/>
                          <a:ext cx="778510" cy="179070"/>
                        </a:xfrm>
                        <a:prstGeom prst="rect">
                          <a:avLst/>
                        </a:prstGeom>
                      </wps:spPr>
                      <wps:txbx>
                        <w:txbxContent>
                          <w:p w14:paraId="6832A6B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5.</w:t>
                            </w:r>
                          </w:p>
                        </w:txbxContent>
                      </wps:txbx>
                      <wps:bodyPr wrap="square" lIns="0" tIns="0" rIns="0" bIns="0" rtlCol="0">
                        <a:noAutofit/>
                      </wps:bodyPr>
                    </wps:wsp>
                  </a:graphicData>
                </a:graphic>
              </wp:anchor>
            </w:drawing>
          </mc:Choice>
          <mc:Fallback>
            <w:pict>
              <v:shape id="Textbox 71" o:spid="_x0000_s1026" o:spt="202" type="#_x0000_t202" style="position:absolute;left:0pt;margin-left:72.15pt;margin-top:10.8pt;height:14.1pt;width:61.3pt;mso-position-horizontal-relative:page;z-index:-251629568;mso-width-relative:page;mso-height-relative:page;" filled="f" stroked="f" coordsize="21600,21600" o:gfxdata="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ApMqtgAAAAJAQAADwAAAAAAAAABACAAAAAiAAAAZHJzL2Rvd25yZXYueG1sUEsBAhQAFAAAAAgA&#10;h07iQK7s692zAQAAdQMAAA4AAAAAAAAAAQAgAAAAJwEAAGRycy9lMm9Eb2MueG1sUEsFBgAAAAAG&#10;AAYAWQEAAEwFAAAAAA==&#10;">
                <v:fill on="f" focussize="0,0"/>
                <v:stroke on="f"/>
                <v:imagedata o:title=""/>
                <o:lock v:ext="edit" aspectratio="f"/>
                <v:textbox inset="0mm,0mm,0mm,0mm">
                  <w:txbxContent>
                    <w:p w14:paraId="6832A6B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5.</w:t>
                      </w:r>
                    </w:p>
                  </w:txbxContent>
                </v:textbox>
              </v:shape>
            </w:pict>
          </mc:Fallback>
        </mc:AlternateContent>
      </w:r>
      <w:r>
        <w:rPr>
          <w:position w:val="-7"/>
        </w:rPr>
        <w:drawing>
          <wp:inline distT="0" distB="0" distL="0" distR="0">
            <wp:extent cx="803910" cy="191770"/>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18" cstate="print"/>
                    <a:stretch>
                      <a:fillRect/>
                    </a:stretch>
                  </pic:blipFill>
                  <pic:spPr>
                    <a:xfrm>
                      <a:off x="0" y="0"/>
                      <a:ext cx="804113" cy="192227"/>
                    </a:xfrm>
                    <a:prstGeom prst="rect">
                      <a:avLst/>
                    </a:prstGeom>
                  </pic:spPr>
                </pic:pic>
              </a:graphicData>
            </a:graphic>
          </wp:inline>
        </w:drawing>
      </w:r>
      <w:r>
        <w:rPr>
          <w:color w:val="343434"/>
        </w:rPr>
        <w:t>The</w:t>
      </w:r>
      <w:r>
        <w:rPr>
          <w:color w:val="343434"/>
          <w:spacing w:val="-15"/>
        </w:rPr>
        <w:t xml:space="preserve"> </w:t>
      </w:r>
      <w:r>
        <w:rPr>
          <w:color w:val="343434"/>
        </w:rPr>
        <w:t>average</w:t>
      </w:r>
      <w:r>
        <w:rPr>
          <w:color w:val="343434"/>
          <w:spacing w:val="-15"/>
        </w:rPr>
        <w:t xml:space="preserve"> </w:t>
      </w:r>
      <w:r>
        <w:rPr>
          <w:color w:val="343434"/>
        </w:rPr>
        <w:t>value</w:t>
      </w:r>
      <w:r>
        <w:rPr>
          <w:color w:val="343434"/>
          <w:spacing w:val="-15"/>
        </w:rPr>
        <w:t xml:space="preserve"> </w:t>
      </w:r>
      <w:r>
        <w:rPr>
          <w:color w:val="343434"/>
        </w:rPr>
        <w:t>of</w:t>
      </w:r>
      <w:r>
        <w:rPr>
          <w:color w:val="343434"/>
          <w:spacing w:val="-15"/>
        </w:rPr>
        <w:t xml:space="preserve"> </w:t>
      </w:r>
      <w:r>
        <w:rPr>
          <w:color w:val="343434"/>
        </w:rPr>
        <w:t>eleven</w:t>
      </w:r>
      <w:r>
        <w:rPr>
          <w:color w:val="343434"/>
          <w:spacing w:val="-15"/>
        </w:rPr>
        <w:t xml:space="preserve"> </w:t>
      </w:r>
      <w:r>
        <w:rPr>
          <w:color w:val="343434"/>
        </w:rPr>
        <w:t>numbers</w:t>
      </w:r>
      <w:r>
        <w:rPr>
          <w:color w:val="343434"/>
          <w:spacing w:val="-15"/>
        </w:rPr>
        <w:t xml:space="preserve"> </w:t>
      </w:r>
      <w:r>
        <w:rPr>
          <w:color w:val="343434"/>
        </w:rPr>
        <w:t>is</w:t>
      </w:r>
      <w:r>
        <w:rPr>
          <w:color w:val="343434"/>
          <w:spacing w:val="-15"/>
        </w:rPr>
        <w:t xml:space="preserve"> </w:t>
      </w:r>
      <w:r>
        <w:rPr>
          <w:color w:val="343434"/>
        </w:rPr>
        <w:t>what</w:t>
      </w:r>
      <w:r>
        <w:rPr>
          <w:color w:val="343434"/>
          <w:spacing w:val="-15"/>
        </w:rPr>
        <w:t xml:space="preserve"> </w:t>
      </w:r>
      <w:r>
        <w:rPr>
          <w:color w:val="343434"/>
        </w:rPr>
        <w:t>percentage</w:t>
      </w:r>
      <w:r>
        <w:rPr>
          <w:color w:val="343434"/>
          <w:spacing w:val="-15"/>
        </w:rPr>
        <w:t xml:space="preserve"> </w:t>
      </w:r>
      <w:r>
        <w:rPr>
          <w:color w:val="343434"/>
        </w:rPr>
        <w:t>of</w:t>
      </w:r>
      <w:r>
        <w:rPr>
          <w:color w:val="343434"/>
          <w:spacing w:val="-15"/>
        </w:rPr>
        <w:t xml:space="preserve"> </w:t>
      </w:r>
      <w:r>
        <w:rPr>
          <w:color w:val="343434"/>
        </w:rPr>
        <w:t>half</w:t>
      </w:r>
      <w:r>
        <w:rPr>
          <w:color w:val="343434"/>
          <w:spacing w:val="-14"/>
        </w:rPr>
        <w:t xml:space="preserve"> </w:t>
      </w:r>
      <w:r>
        <w:rPr>
          <w:color w:val="343434"/>
        </w:rPr>
        <w:t>the</w:t>
      </w:r>
      <w:r>
        <w:rPr>
          <w:color w:val="343434"/>
          <w:spacing w:val="-15"/>
        </w:rPr>
        <w:t xml:space="preserve"> </w:t>
      </w:r>
      <w:r>
        <w:rPr>
          <w:color w:val="343434"/>
        </w:rPr>
        <w:t>sum of the said numbers?</w:t>
      </w:r>
    </w:p>
    <w:p w14:paraId="6D896613">
      <w:pPr>
        <w:spacing w:before="161"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55%</w:t>
      </w:r>
    </w:p>
    <w:p w14:paraId="44790AAE">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18.18%</w:t>
      </w:r>
    </w:p>
    <w:p w14:paraId="7705B2A1">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182.82%</w:t>
      </w:r>
    </w:p>
    <w:p w14:paraId="37163023">
      <w:pPr>
        <w:spacing w:before="0" w:line="251"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550%</w:t>
      </w:r>
    </w:p>
    <w:p w14:paraId="09C1DD24">
      <w:pPr>
        <w:pStyle w:val="6"/>
        <w:spacing w:before="139"/>
        <w:rPr>
          <w:sz w:val="17"/>
        </w:rPr>
      </w:pPr>
    </w:p>
    <w:p w14:paraId="7CF1774D">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61970BA7">
      <w:pPr>
        <w:pStyle w:val="6"/>
        <w:spacing w:before="5"/>
        <w:rPr>
          <w:rFonts w:ascii="Arial"/>
          <w:b/>
          <w:sz w:val="17"/>
        </w:rPr>
      </w:pPr>
    </w:p>
    <w:p w14:paraId="56BBF62F">
      <w:pPr>
        <w:pStyle w:val="2"/>
      </w:pPr>
      <w:r>
        <w:rPr>
          <w:color w:val="19212D"/>
        </w:rPr>
        <w:t xml:space="preserve">Question </w:t>
      </w:r>
      <w:r>
        <w:rPr>
          <w:color w:val="19212D"/>
          <w:spacing w:val="-5"/>
        </w:rPr>
        <w:t>24</w:t>
      </w:r>
    </w:p>
    <w:p w14:paraId="44E11F70">
      <w:pPr>
        <w:pStyle w:val="6"/>
        <w:spacing w:before="211" w:line="331" w:lineRule="auto"/>
        <w:ind w:left="735" w:right="1614" w:hanging="3"/>
        <w:rPr>
          <w:b/>
        </w:rPr>
      </w:pPr>
      <w:r>
        <w:rPr>
          <w:b/>
        </w:rPr>
        <mc:AlternateContent>
          <mc:Choice Requires="wps">
            <w:drawing>
              <wp:anchor distT="0" distB="0" distL="0" distR="0" simplePos="0" relativeHeight="251687936" behindDoc="1" locked="0" layoutInCell="1" allowOverlap="1">
                <wp:simplePos x="0" y="0"/>
                <wp:positionH relativeFrom="page">
                  <wp:posOffset>916305</wp:posOffset>
                </wp:positionH>
                <wp:positionV relativeFrom="paragraph">
                  <wp:posOffset>137160</wp:posOffset>
                </wp:positionV>
                <wp:extent cx="864235" cy="179070"/>
                <wp:effectExtent l="0" t="0" r="0" b="0"/>
                <wp:wrapNone/>
                <wp:docPr id="73" name="Textbox 73"/>
                <wp:cNvGraphicFramePr/>
                <a:graphic xmlns:a="http://schemas.openxmlformats.org/drawingml/2006/main">
                  <a:graphicData uri="http://schemas.microsoft.com/office/word/2010/wordprocessingShape">
                    <wps:wsp>
                      <wps:cNvSpPr txBox="1"/>
                      <wps:spPr>
                        <a:xfrm>
                          <a:off x="0" y="0"/>
                          <a:ext cx="864235" cy="179070"/>
                        </a:xfrm>
                        <a:prstGeom prst="rect">
                          <a:avLst/>
                        </a:prstGeom>
                      </wps:spPr>
                      <wps:txbx>
                        <w:txbxContent>
                          <w:p w14:paraId="4217744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15:</w:t>
                            </w:r>
                          </w:p>
                        </w:txbxContent>
                      </wps:txbx>
                      <wps:bodyPr wrap="square" lIns="0" tIns="0" rIns="0" bIns="0" rtlCol="0">
                        <a:noAutofit/>
                      </wps:bodyPr>
                    </wps:wsp>
                  </a:graphicData>
                </a:graphic>
              </wp:anchor>
            </w:drawing>
          </mc:Choice>
          <mc:Fallback>
            <w:pict>
              <v:shape id="Textbox 73" o:spid="_x0000_s1026" o:spt="202" type="#_x0000_t202" style="position:absolute;left:0pt;margin-left:72.15pt;margin-top:10.8pt;height:14.1pt;width:68.05pt;mso-position-horizontal-relative:page;z-index:-251628544;mso-width-relative:page;mso-height-relative:page;" filled="f" stroked="f" coordsize="21600,21600" o:gfxdata="UEsDBAoAAAAAAIdO4kAAAAAAAAAAAAAAAAAEAAAAZHJzL1BLAwQUAAAACACHTuJAk7cCX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O3Al3YAAAACQEAAA8AAAAAAAAAAQAgAAAAIgAAAGRycy9kb3ducmV2LnhtbFBLAQIUABQAAAAI&#10;AIdO4kAZckvMtAEAAHUDAAAOAAAAAAAAAAEAIAAAACcBAABkcnMvZTJvRG9jLnhtbFBLBQYAAAAA&#10;BgAGAFkBAABNBQAAAAA=&#10;">
                <v:fill on="f" focussize="0,0"/>
                <v:stroke on="f"/>
                <v:imagedata o:title=""/>
                <o:lock v:ext="edit" aspectratio="f"/>
                <v:textbox inset="0mm,0mm,0mm,0mm">
                  <w:txbxContent>
                    <w:p w14:paraId="4217744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15:</w:t>
                      </w:r>
                    </w:p>
                  </w:txbxContent>
                </v:textbox>
              </v:shape>
            </w:pict>
          </mc:Fallback>
        </mc:AlternateContent>
      </w:r>
      <w:r>
        <w:rPr>
          <w:position w:val="-7"/>
        </w:rPr>
        <w:drawing>
          <wp:inline distT="0" distB="0" distL="0" distR="0">
            <wp:extent cx="889635" cy="191770"/>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11" cstate="print"/>
                    <a:stretch>
                      <a:fillRect/>
                    </a:stretch>
                  </pic:blipFill>
                  <pic:spPr>
                    <a:xfrm>
                      <a:off x="0" y="0"/>
                      <a:ext cx="889762" cy="192227"/>
                    </a:xfrm>
                    <a:prstGeom prst="rect">
                      <a:avLst/>
                    </a:prstGeom>
                  </pic:spPr>
                </pic:pic>
              </a:graphicData>
            </a:graphic>
          </wp:inline>
        </w:drawing>
      </w:r>
      <w:r>
        <w:rPr>
          <w:color w:val="343434"/>
        </w:rPr>
        <w:t>The</w:t>
      </w:r>
      <w:r>
        <w:rPr>
          <w:color w:val="343434"/>
          <w:spacing w:val="-14"/>
        </w:rPr>
        <w:t xml:space="preserve"> </w:t>
      </w:r>
      <w:r>
        <w:rPr>
          <w:color w:val="343434"/>
        </w:rPr>
        <w:t>perimeter</w:t>
      </w:r>
      <w:r>
        <w:rPr>
          <w:color w:val="343434"/>
          <w:spacing w:val="-11"/>
        </w:rPr>
        <w:t xml:space="preserve"> </w:t>
      </w:r>
      <w:r>
        <w:rPr>
          <w:color w:val="343434"/>
        </w:rPr>
        <w:t>of</w:t>
      </w:r>
      <w:r>
        <w:rPr>
          <w:color w:val="343434"/>
          <w:spacing w:val="-11"/>
        </w:rPr>
        <w:t xml:space="preserve"> </w:t>
      </w:r>
      <w:r>
        <w:rPr>
          <w:color w:val="343434"/>
        </w:rPr>
        <w:t>a</w:t>
      </w:r>
      <w:r>
        <w:rPr>
          <w:color w:val="343434"/>
          <w:spacing w:val="-12"/>
        </w:rPr>
        <w:t xml:space="preserve"> </w:t>
      </w:r>
      <w:r>
        <w:rPr>
          <w:color w:val="343434"/>
        </w:rPr>
        <w:t>regular</w:t>
      </w:r>
      <w:r>
        <w:rPr>
          <w:color w:val="343434"/>
          <w:spacing w:val="-13"/>
        </w:rPr>
        <w:t xml:space="preserve"> </w:t>
      </w:r>
      <w:r>
        <w:rPr>
          <w:color w:val="343434"/>
        </w:rPr>
        <w:t>hexagon</w:t>
      </w:r>
      <w:r>
        <w:rPr>
          <w:color w:val="343434"/>
          <w:spacing w:val="-10"/>
        </w:rPr>
        <w:t xml:space="preserve"> </w:t>
      </w:r>
      <w:r>
        <w:rPr>
          <w:color w:val="343434"/>
        </w:rPr>
        <w:t>with</w:t>
      </w:r>
      <w:r>
        <w:rPr>
          <w:color w:val="343434"/>
          <w:spacing w:val="-14"/>
        </w:rPr>
        <w:t xml:space="preserve"> </w:t>
      </w:r>
      <w:r>
        <w:rPr>
          <w:color w:val="343434"/>
        </w:rPr>
        <w:t>area</w:t>
      </w:r>
      <w:r>
        <w:rPr>
          <w:color w:val="343434"/>
          <w:spacing w:val="-12"/>
        </w:rPr>
        <w:t xml:space="preserve"> </w:t>
      </w:r>
      <w:r>
        <w:rPr>
          <w:color w:val="343434"/>
        </w:rPr>
        <w:t>of</w:t>
      </w:r>
      <w:r>
        <w:rPr>
          <w:color w:val="343434"/>
          <w:spacing w:val="-9"/>
        </w:rPr>
        <w:t xml:space="preserve"> </w:t>
      </w:r>
      <w:r>
        <w:rPr>
          <w:color w:val="343434"/>
        </w:rPr>
        <w:t>21</w:t>
      </w:r>
      <w:r>
        <w:rPr>
          <w:color w:val="343434"/>
          <w:spacing w:val="-12"/>
        </w:rPr>
        <w:t xml:space="preserve"> </w:t>
      </w:r>
      <w:r>
        <w:rPr>
          <w:color w:val="343434"/>
        </w:rPr>
        <w:t>sqrt</w:t>
      </w:r>
      <w:r>
        <w:rPr>
          <w:color w:val="343434"/>
          <w:spacing w:val="-9"/>
        </w:rPr>
        <w:t xml:space="preserve"> </w:t>
      </w:r>
      <w:r>
        <w:rPr>
          <w:color w:val="343434"/>
        </w:rPr>
        <w:t>3</w:t>
      </w:r>
      <w:r>
        <w:rPr>
          <w:color w:val="343434"/>
          <w:spacing w:val="-12"/>
        </w:rPr>
        <w:t xml:space="preserve"> </w:t>
      </w:r>
      <w:r>
        <w:rPr>
          <w:color w:val="343434"/>
        </w:rPr>
        <w:t xml:space="preserve">cm^2 is: </w:t>
      </w:r>
      <w:r>
        <w:rPr>
          <w:b/>
          <w:color w:val="343434"/>
        </w:rPr>
        <w:t>(Mensuration)</w:t>
      </w:r>
    </w:p>
    <w:p w14:paraId="042FED4F">
      <w:pPr>
        <w:pStyle w:val="10"/>
        <w:numPr>
          <w:ilvl w:val="0"/>
          <w:numId w:val="10"/>
        </w:numPr>
        <w:tabs>
          <w:tab w:val="left" w:pos="1450"/>
        </w:tabs>
        <w:spacing w:before="164" w:after="0" w:line="250" w:lineRule="exact"/>
        <w:ind w:left="1450" w:right="0" w:hanging="355"/>
        <w:jc w:val="left"/>
        <w:rPr>
          <w:sz w:val="21"/>
        </w:rPr>
      </w:pPr>
      <w:r>
        <w:rPr>
          <w:color w:val="343434"/>
          <w:spacing w:val="-2"/>
          <w:sz w:val="21"/>
        </w:rPr>
        <w:t>12</w:t>
      </w:r>
      <w:r>
        <w:rPr>
          <w:color w:val="343434"/>
          <w:spacing w:val="-9"/>
          <w:sz w:val="21"/>
        </w:rPr>
        <w:t xml:space="preserve"> </w:t>
      </w:r>
      <w:r>
        <w:rPr>
          <w:color w:val="343434"/>
          <w:spacing w:val="-2"/>
          <w:sz w:val="21"/>
        </w:rPr>
        <w:t>sqrt</w:t>
      </w:r>
      <w:r>
        <w:rPr>
          <w:color w:val="343434"/>
          <w:spacing w:val="-6"/>
          <w:sz w:val="21"/>
        </w:rPr>
        <w:t xml:space="preserve"> </w:t>
      </w:r>
      <w:r>
        <w:rPr>
          <w:color w:val="343434"/>
          <w:spacing w:val="-10"/>
          <w:sz w:val="21"/>
        </w:rPr>
        <w:t>3</w:t>
      </w:r>
    </w:p>
    <w:p w14:paraId="23D58A5A">
      <w:pPr>
        <w:pStyle w:val="10"/>
        <w:numPr>
          <w:ilvl w:val="0"/>
          <w:numId w:val="10"/>
        </w:numPr>
        <w:tabs>
          <w:tab w:val="left" w:pos="1450"/>
        </w:tabs>
        <w:spacing w:before="0" w:after="0" w:line="247" w:lineRule="exact"/>
        <w:ind w:left="1450" w:right="0" w:hanging="355"/>
        <w:jc w:val="left"/>
        <w:rPr>
          <w:sz w:val="21"/>
        </w:rPr>
      </w:pPr>
      <w:r>
        <w:rPr>
          <w:color w:val="343434"/>
          <w:sz w:val="21"/>
        </w:rPr>
        <w:t>6</w:t>
      </w:r>
      <w:r>
        <w:rPr>
          <w:color w:val="343434"/>
          <w:spacing w:val="-14"/>
          <w:sz w:val="21"/>
        </w:rPr>
        <w:t xml:space="preserve"> </w:t>
      </w:r>
      <w:r>
        <w:rPr>
          <w:color w:val="343434"/>
          <w:sz w:val="21"/>
        </w:rPr>
        <w:t>sqrt</w:t>
      </w:r>
      <w:r>
        <w:rPr>
          <w:color w:val="343434"/>
          <w:spacing w:val="-11"/>
          <w:sz w:val="21"/>
        </w:rPr>
        <w:t xml:space="preserve"> </w:t>
      </w:r>
      <w:r>
        <w:rPr>
          <w:color w:val="343434"/>
          <w:spacing w:val="-5"/>
          <w:sz w:val="21"/>
        </w:rPr>
        <w:t>14</w:t>
      </w:r>
    </w:p>
    <w:p w14:paraId="3941E4C4">
      <w:pPr>
        <w:pStyle w:val="10"/>
        <w:numPr>
          <w:ilvl w:val="0"/>
          <w:numId w:val="10"/>
        </w:numPr>
        <w:tabs>
          <w:tab w:val="left" w:pos="1450"/>
        </w:tabs>
        <w:spacing w:before="0" w:after="0" w:line="247" w:lineRule="exact"/>
        <w:ind w:left="1450" w:right="0" w:hanging="355"/>
        <w:jc w:val="left"/>
        <w:rPr>
          <w:sz w:val="21"/>
        </w:rPr>
      </w:pPr>
      <w:r>
        <w:rPr>
          <w:color w:val="343434"/>
          <w:sz w:val="21"/>
        </w:rPr>
        <w:t>9</w:t>
      </w:r>
      <w:r>
        <w:rPr>
          <w:color w:val="343434"/>
          <w:spacing w:val="-14"/>
          <w:sz w:val="21"/>
        </w:rPr>
        <w:t xml:space="preserve"> </w:t>
      </w:r>
      <w:r>
        <w:rPr>
          <w:color w:val="343434"/>
          <w:sz w:val="21"/>
        </w:rPr>
        <w:t>sqrt</w:t>
      </w:r>
      <w:r>
        <w:rPr>
          <w:color w:val="343434"/>
          <w:spacing w:val="-11"/>
          <w:sz w:val="21"/>
        </w:rPr>
        <w:t xml:space="preserve"> </w:t>
      </w:r>
      <w:r>
        <w:rPr>
          <w:color w:val="343434"/>
          <w:spacing w:val="-10"/>
          <w:sz w:val="21"/>
        </w:rPr>
        <w:t>3</w:t>
      </w:r>
    </w:p>
    <w:p w14:paraId="76BC4EBC">
      <w:pPr>
        <w:pStyle w:val="10"/>
        <w:numPr>
          <w:ilvl w:val="0"/>
          <w:numId w:val="10"/>
        </w:numPr>
        <w:tabs>
          <w:tab w:val="left" w:pos="1450"/>
        </w:tabs>
        <w:spacing w:before="0" w:after="0" w:line="250" w:lineRule="exact"/>
        <w:ind w:left="1450" w:right="0" w:hanging="355"/>
        <w:jc w:val="left"/>
        <w:rPr>
          <w:sz w:val="21"/>
        </w:rPr>
      </w:pPr>
      <w:r>
        <w:rPr>
          <w:color w:val="343434"/>
          <w:sz w:val="21"/>
        </w:rPr>
        <w:t>7</w:t>
      </w:r>
      <w:r>
        <w:rPr>
          <w:color w:val="343434"/>
          <w:spacing w:val="-14"/>
          <w:sz w:val="21"/>
        </w:rPr>
        <w:t xml:space="preserve"> </w:t>
      </w:r>
      <w:r>
        <w:rPr>
          <w:color w:val="343434"/>
          <w:sz w:val="21"/>
        </w:rPr>
        <w:t>sqrt</w:t>
      </w:r>
      <w:r>
        <w:rPr>
          <w:color w:val="343434"/>
          <w:spacing w:val="-11"/>
          <w:sz w:val="21"/>
        </w:rPr>
        <w:t xml:space="preserve"> </w:t>
      </w:r>
      <w:r>
        <w:rPr>
          <w:color w:val="343434"/>
          <w:spacing w:val="-5"/>
          <w:sz w:val="21"/>
        </w:rPr>
        <w:t>15</w:t>
      </w:r>
    </w:p>
    <w:p w14:paraId="5D304944">
      <w:pPr>
        <w:pStyle w:val="10"/>
        <w:spacing w:after="0" w:line="250" w:lineRule="exact"/>
        <w:jc w:val="left"/>
        <w:rPr>
          <w:sz w:val="21"/>
        </w:rPr>
        <w:sectPr>
          <w:headerReference r:id="rId16" w:type="default"/>
          <w:footerReference r:id="rId17" w:type="default"/>
          <w:pgSz w:w="11910" w:h="16840"/>
          <w:pgMar w:top="1640" w:right="708" w:bottom="500" w:left="708" w:header="668" w:footer="275" w:gutter="0"/>
          <w:cols w:space="720" w:num="1"/>
        </w:sectPr>
      </w:pPr>
    </w:p>
    <w:p w14:paraId="779898B2">
      <w:pPr>
        <w:pStyle w:val="6"/>
        <w:spacing w:before="211" w:line="331" w:lineRule="auto"/>
        <w:ind w:left="735" w:hanging="3"/>
      </w:pPr>
      <w:r>
        <mc:AlternateContent>
          <mc:Choice Requires="wps">
            <w:drawing>
              <wp:anchor distT="0" distB="0" distL="0" distR="0" simplePos="0" relativeHeight="251687936" behindDoc="1" locked="0" layoutInCell="1" allowOverlap="1">
                <wp:simplePos x="0" y="0"/>
                <wp:positionH relativeFrom="page">
                  <wp:posOffset>916305</wp:posOffset>
                </wp:positionH>
                <wp:positionV relativeFrom="paragraph">
                  <wp:posOffset>137160</wp:posOffset>
                </wp:positionV>
                <wp:extent cx="777240" cy="179070"/>
                <wp:effectExtent l="0" t="0" r="0" b="0"/>
                <wp:wrapNone/>
                <wp:docPr id="79" name="Textbox 79"/>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1C3BB2D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79" o:spid="_x0000_s1026" o:spt="202" type="#_x0000_t202" style="position:absolute;left:0pt;margin-left:72.15pt;margin-top:10.8pt;height:14.1pt;width:61.2pt;mso-position-horizontal-relative:page;z-index:-251628544;mso-width-relative:page;mso-height-relative:page;" filled="f" stroked="f" coordsize="21600,21600" o:gfxdata="UEsDBAoAAAAAAIdO4kAAAAAAAAAAAAAAAAAEAAAAZHJzL1BLAwQUAAAACACHTuJAJYGX1N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gZfU2AAAAAkBAAAPAAAAAAAAAAEAIAAAACIAAABkcnMvZG93bnJldi54bWxQSwECFAAUAAAACACH&#10;TuJAD+lMmbIBAAB1AwAADgAAAAAAAAABACAAAAAnAQAAZHJzL2Uyb0RvYy54bWxQSwUGAAAAAAYA&#10;BgBZAQAASwUAAAAA&#10;">
                <v:fill on="f" focussize="0,0"/>
                <v:stroke on="f"/>
                <v:imagedata o:title=""/>
                <o:lock v:ext="edit" aspectratio="f"/>
                <v:textbox inset="0mm,0mm,0mm,0mm">
                  <w:txbxContent>
                    <w:p w14:paraId="1C3BB2D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7:</w:t>
                      </w:r>
                    </w:p>
                  </w:txbxContent>
                </v:textbox>
              </v:shape>
            </w:pict>
          </mc:Fallback>
        </mc:AlternateContent>
      </w:r>
      <w:r>
        <w:rPr>
          <w:position w:val="-7"/>
        </w:rPr>
        <w:drawing>
          <wp:inline distT="0" distB="0" distL="0" distR="0">
            <wp:extent cx="802640" cy="191770"/>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What</w:t>
      </w:r>
      <w:r>
        <w:rPr>
          <w:color w:val="343434"/>
          <w:spacing w:val="-15"/>
        </w:rPr>
        <w:t xml:space="preserve"> </w:t>
      </w:r>
      <w:r>
        <w:rPr>
          <w:color w:val="343434"/>
        </w:rPr>
        <w:t>will</w:t>
      </w:r>
      <w:r>
        <w:rPr>
          <w:color w:val="343434"/>
          <w:spacing w:val="-15"/>
        </w:rPr>
        <w:t xml:space="preserve"> </w:t>
      </w:r>
      <w:r>
        <w:rPr>
          <w:color w:val="343434"/>
        </w:rPr>
        <w:t>be</w:t>
      </w:r>
      <w:r>
        <w:rPr>
          <w:color w:val="343434"/>
          <w:spacing w:val="-15"/>
        </w:rPr>
        <w:t xml:space="preserve"> </w:t>
      </w:r>
      <w:r>
        <w:rPr>
          <w:color w:val="343434"/>
        </w:rPr>
        <w:t>the</w:t>
      </w:r>
      <w:r>
        <w:rPr>
          <w:color w:val="343434"/>
          <w:spacing w:val="-15"/>
        </w:rPr>
        <w:t xml:space="preserve"> </w:t>
      </w:r>
      <w:r>
        <w:rPr>
          <w:color w:val="343434"/>
        </w:rPr>
        <w:t>compound</w:t>
      </w:r>
      <w:r>
        <w:rPr>
          <w:color w:val="343434"/>
          <w:spacing w:val="-15"/>
        </w:rPr>
        <w:t xml:space="preserve"> </w:t>
      </w:r>
      <w:r>
        <w:rPr>
          <w:color w:val="343434"/>
        </w:rPr>
        <w:t>interest</w:t>
      </w:r>
      <w:r>
        <w:rPr>
          <w:color w:val="343434"/>
          <w:spacing w:val="-15"/>
        </w:rPr>
        <w:t xml:space="preserve"> </w:t>
      </w:r>
      <w:r>
        <w:rPr>
          <w:color w:val="343434"/>
        </w:rPr>
        <w:t>earned</w:t>
      </w:r>
      <w:r>
        <w:rPr>
          <w:color w:val="343434"/>
          <w:spacing w:val="-15"/>
        </w:rPr>
        <w:t xml:space="preserve"> </w:t>
      </w:r>
      <w:r>
        <w:rPr>
          <w:color w:val="343434"/>
        </w:rPr>
        <w:t>on</w:t>
      </w:r>
      <w:r>
        <w:rPr>
          <w:color w:val="343434"/>
          <w:spacing w:val="-15"/>
        </w:rPr>
        <w:t xml:space="preserve"> </w:t>
      </w:r>
      <w:r>
        <w:rPr>
          <w:color w:val="343434"/>
        </w:rPr>
        <w:t>an</w:t>
      </w:r>
      <w:r>
        <w:rPr>
          <w:color w:val="343434"/>
          <w:spacing w:val="-15"/>
        </w:rPr>
        <w:t xml:space="preserve"> </w:t>
      </w:r>
      <w:r>
        <w:rPr>
          <w:color w:val="343434"/>
        </w:rPr>
        <w:t>amountof</w:t>
      </w:r>
      <w:r>
        <w:rPr>
          <w:color w:val="343434"/>
          <w:spacing w:val="-15"/>
        </w:rPr>
        <w:t xml:space="preserve"> </w:t>
      </w:r>
      <w:r>
        <w:rPr>
          <w:color w:val="343434"/>
        </w:rPr>
        <w:t>rs.</w:t>
      </w:r>
      <w:r>
        <w:rPr>
          <w:color w:val="343434"/>
          <w:spacing w:val="-15"/>
        </w:rPr>
        <w:t xml:space="preserve"> </w:t>
      </w:r>
      <w:r>
        <w:rPr>
          <w:color w:val="343434"/>
        </w:rPr>
        <w:t>16800</w:t>
      </w:r>
      <w:r>
        <w:rPr>
          <w:color w:val="343434"/>
          <w:spacing w:val="-14"/>
        </w:rPr>
        <w:t xml:space="preserve"> </w:t>
      </w:r>
      <w:r>
        <w:rPr>
          <w:color w:val="343434"/>
        </w:rPr>
        <w:t>in 1(3/4)yearsat the rate of 6.25% per annum?</w:t>
      </w:r>
    </w:p>
    <w:p w14:paraId="78E4D980">
      <w:pPr>
        <w:spacing w:before="161" w:line="251"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1050</w:t>
      </w:r>
    </w:p>
    <w:p w14:paraId="144648EF">
      <w:pPr>
        <w:spacing w:before="0" w:line="250"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2367</w:t>
      </w:r>
    </w:p>
    <w:p w14:paraId="6149CC1C">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1887</w:t>
      </w:r>
    </w:p>
    <w:p w14:paraId="739AFBA9">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9147</w:t>
      </w:r>
    </w:p>
    <w:p w14:paraId="3BD34791">
      <w:pPr>
        <w:pStyle w:val="6"/>
        <w:spacing w:before="139"/>
        <w:rPr>
          <w:sz w:val="17"/>
        </w:rPr>
      </w:pPr>
    </w:p>
    <w:p w14:paraId="738B66B2">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AF0B4F4">
      <w:pPr>
        <w:pStyle w:val="6"/>
        <w:spacing w:before="5"/>
        <w:rPr>
          <w:rFonts w:ascii="Arial"/>
          <w:b/>
          <w:sz w:val="17"/>
        </w:rPr>
      </w:pPr>
    </w:p>
    <w:p w14:paraId="2ED902C3">
      <w:pPr>
        <w:pStyle w:val="2"/>
      </w:pPr>
      <w:r>
        <w:rPr>
          <w:color w:val="19212D"/>
        </w:rPr>
        <w:t xml:space="preserve">Question </w:t>
      </w:r>
      <w:r>
        <w:rPr>
          <w:color w:val="19212D"/>
          <w:spacing w:val="-5"/>
        </w:rPr>
        <w:t>26</w:t>
      </w:r>
    </w:p>
    <w:p w14:paraId="37AF0820">
      <w:pPr>
        <w:pStyle w:val="6"/>
        <w:spacing w:before="211" w:line="328" w:lineRule="auto"/>
        <w:ind w:left="735" w:right="977" w:hanging="3"/>
      </w:pPr>
      <w:r>
        <mc:AlternateContent>
          <mc:Choice Requires="wps">
            <w:drawing>
              <wp:anchor distT="0" distB="0" distL="0" distR="0" simplePos="0" relativeHeight="251688960" behindDoc="1" locked="0" layoutInCell="1" allowOverlap="1">
                <wp:simplePos x="0" y="0"/>
                <wp:positionH relativeFrom="page">
                  <wp:posOffset>916305</wp:posOffset>
                </wp:positionH>
                <wp:positionV relativeFrom="paragraph">
                  <wp:posOffset>137160</wp:posOffset>
                </wp:positionV>
                <wp:extent cx="864235" cy="179070"/>
                <wp:effectExtent l="0" t="0" r="0" b="0"/>
                <wp:wrapNone/>
                <wp:docPr id="81" name="Textbox 81"/>
                <wp:cNvGraphicFramePr/>
                <a:graphic xmlns:a="http://schemas.openxmlformats.org/drawingml/2006/main">
                  <a:graphicData uri="http://schemas.microsoft.com/office/word/2010/wordprocessingShape">
                    <wps:wsp>
                      <wps:cNvSpPr txBox="1"/>
                      <wps:spPr>
                        <a:xfrm>
                          <a:off x="0" y="0"/>
                          <a:ext cx="864235" cy="179070"/>
                        </a:xfrm>
                        <a:prstGeom prst="rect">
                          <a:avLst/>
                        </a:prstGeom>
                      </wps:spPr>
                      <wps:txbx>
                        <w:txbxContent>
                          <w:p w14:paraId="57B8573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12:</w:t>
                            </w:r>
                          </w:p>
                        </w:txbxContent>
                      </wps:txbx>
                      <wps:bodyPr wrap="square" lIns="0" tIns="0" rIns="0" bIns="0" rtlCol="0">
                        <a:noAutofit/>
                      </wps:bodyPr>
                    </wps:wsp>
                  </a:graphicData>
                </a:graphic>
              </wp:anchor>
            </w:drawing>
          </mc:Choice>
          <mc:Fallback>
            <w:pict>
              <v:shape id="Textbox 81" o:spid="_x0000_s1026" o:spt="202" type="#_x0000_t202" style="position:absolute;left:0pt;margin-left:72.15pt;margin-top:10.8pt;height:14.1pt;width:68.05pt;mso-position-horizontal-relative:page;z-index:-251627520;mso-width-relative:page;mso-height-relative:page;" filled="f" stroked="f" coordsize="21600,21600" o:gfxdata="UEsDBAoAAAAAAIdO4kAAAAAAAAAAAAAAAAAEAAAAZHJzL1BLAwQUAAAACACHTuJAk7cCX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O3Al3YAAAACQEAAA8AAAAAAAAAAQAgAAAAIgAAAGRycy9kb3ducmV2LnhtbFBLAQIUABQAAAAI&#10;AIdO4kBra43EtAEAAHUDAAAOAAAAAAAAAAEAIAAAACcBAABkcnMvZTJvRG9jLnhtbFBLBQYAAAAA&#10;BgAGAFkBAABNBQAAAAA=&#10;">
                <v:fill on="f" focussize="0,0"/>
                <v:stroke on="f"/>
                <v:imagedata o:title=""/>
                <o:lock v:ext="edit" aspectratio="f"/>
                <v:textbox inset="0mm,0mm,0mm,0mm">
                  <w:txbxContent>
                    <w:p w14:paraId="57B8573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12:</w:t>
                      </w:r>
                    </w:p>
                  </w:txbxContent>
                </v:textbox>
              </v:shape>
            </w:pict>
          </mc:Fallback>
        </mc:AlternateContent>
      </w:r>
      <w:r>
        <w:rPr>
          <w:position w:val="-7"/>
        </w:rPr>
        <w:drawing>
          <wp:inline distT="0" distB="0" distL="0" distR="0">
            <wp:extent cx="889635" cy="191770"/>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1" cstate="print"/>
                    <a:stretch>
                      <a:fillRect/>
                    </a:stretch>
                  </pic:blipFill>
                  <pic:spPr>
                    <a:xfrm>
                      <a:off x="0" y="0"/>
                      <a:ext cx="889762" cy="192227"/>
                    </a:xfrm>
                    <a:prstGeom prst="rect">
                      <a:avLst/>
                    </a:prstGeom>
                  </pic:spPr>
                </pic:pic>
              </a:graphicData>
            </a:graphic>
          </wp:inline>
        </w:drawing>
      </w:r>
      <w:r>
        <w:rPr>
          <w:color w:val="343434"/>
        </w:rPr>
        <w:t>If</w:t>
      </w:r>
      <w:r>
        <w:rPr>
          <w:color w:val="343434"/>
          <w:spacing w:val="-15"/>
        </w:rPr>
        <w:t xml:space="preserve"> </w:t>
      </w:r>
      <w:r>
        <w:rPr>
          <w:color w:val="343434"/>
        </w:rPr>
        <w:t>the</w:t>
      </w:r>
      <w:r>
        <w:rPr>
          <w:color w:val="343434"/>
          <w:spacing w:val="-15"/>
        </w:rPr>
        <w:t xml:space="preserve"> </w:t>
      </w:r>
      <w:r>
        <w:rPr>
          <w:color w:val="343434"/>
        </w:rPr>
        <w:t>quartile</w:t>
      </w:r>
      <w:r>
        <w:rPr>
          <w:color w:val="343434"/>
          <w:spacing w:val="-15"/>
        </w:rPr>
        <w:t xml:space="preserve"> </w:t>
      </w:r>
      <w:r>
        <w:rPr>
          <w:color w:val="343434"/>
        </w:rPr>
        <w:t>deviation</w:t>
      </w:r>
      <w:r>
        <w:rPr>
          <w:color w:val="343434"/>
          <w:spacing w:val="-15"/>
        </w:rPr>
        <w:t xml:space="preserve"> </w:t>
      </w:r>
      <w:r>
        <w:rPr>
          <w:color w:val="343434"/>
        </w:rPr>
        <w:t>of</w:t>
      </w:r>
      <w:r>
        <w:rPr>
          <w:color w:val="343434"/>
          <w:spacing w:val="-15"/>
        </w:rPr>
        <w:t xml:space="preserve"> </w:t>
      </w:r>
      <w:r>
        <w:rPr>
          <w:color w:val="343434"/>
        </w:rPr>
        <w:t>a</w:t>
      </w:r>
      <w:r>
        <w:rPr>
          <w:color w:val="343434"/>
          <w:spacing w:val="-15"/>
        </w:rPr>
        <w:t xml:space="preserve"> </w:t>
      </w:r>
      <w:r>
        <w:rPr>
          <w:color w:val="343434"/>
        </w:rPr>
        <w:t>series</w:t>
      </w:r>
      <w:r>
        <w:rPr>
          <w:color w:val="343434"/>
          <w:spacing w:val="-15"/>
        </w:rPr>
        <w:t xml:space="preserve"> </w:t>
      </w:r>
      <w:r>
        <w:rPr>
          <w:color w:val="343434"/>
        </w:rPr>
        <w:t>is</w:t>
      </w:r>
      <w:r>
        <w:rPr>
          <w:color w:val="343434"/>
          <w:spacing w:val="-15"/>
        </w:rPr>
        <w:t xml:space="preserve"> </w:t>
      </w:r>
      <w:r>
        <w:rPr>
          <w:color w:val="343434"/>
        </w:rPr>
        <w:t>125,then</w:t>
      </w:r>
      <w:r>
        <w:rPr>
          <w:color w:val="343434"/>
          <w:spacing w:val="-15"/>
        </w:rPr>
        <w:t xml:space="preserve"> </w:t>
      </w:r>
      <w:r>
        <w:rPr>
          <w:color w:val="343434"/>
        </w:rPr>
        <w:t>the</w:t>
      </w:r>
      <w:r>
        <w:rPr>
          <w:color w:val="343434"/>
          <w:spacing w:val="-15"/>
        </w:rPr>
        <w:t xml:space="preserve"> </w:t>
      </w:r>
      <w:r>
        <w:rPr>
          <w:color w:val="343434"/>
        </w:rPr>
        <w:t>mean</w:t>
      </w:r>
      <w:r>
        <w:rPr>
          <w:color w:val="343434"/>
          <w:spacing w:val="-12"/>
        </w:rPr>
        <w:t xml:space="preserve"> </w:t>
      </w:r>
      <w:r>
        <w:rPr>
          <w:color w:val="343434"/>
        </w:rPr>
        <w:t>deviation</w:t>
      </w:r>
      <w:r>
        <w:rPr>
          <w:color w:val="343434"/>
          <w:spacing w:val="-13"/>
        </w:rPr>
        <w:t xml:space="preserve"> </w:t>
      </w:r>
      <w:r>
        <w:rPr>
          <w:color w:val="343434"/>
        </w:rPr>
        <w:t>of the series is: (wrong question)</w:t>
      </w:r>
    </w:p>
    <w:p w14:paraId="6EBDF799">
      <w:pPr>
        <w:spacing w:before="167"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149</w:t>
      </w:r>
    </w:p>
    <w:p w14:paraId="34CDD5BB">
      <w:pPr>
        <w:spacing w:before="0" w:line="250"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151</w:t>
      </w:r>
    </w:p>
    <w:p w14:paraId="3F27657D">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150</w:t>
      </w:r>
    </w:p>
    <w:p w14:paraId="7359F582">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152</w:t>
      </w:r>
    </w:p>
    <w:p w14:paraId="611CFC03">
      <w:pPr>
        <w:pStyle w:val="6"/>
        <w:spacing w:before="138"/>
        <w:rPr>
          <w:sz w:val="17"/>
        </w:rPr>
      </w:pPr>
    </w:p>
    <w:p w14:paraId="00A6269B">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6EEA693">
      <w:pPr>
        <w:pStyle w:val="6"/>
        <w:spacing w:before="5"/>
        <w:rPr>
          <w:rFonts w:ascii="Arial"/>
          <w:b/>
          <w:sz w:val="17"/>
        </w:rPr>
      </w:pPr>
    </w:p>
    <w:p w14:paraId="1FEDDDE7">
      <w:pPr>
        <w:pStyle w:val="2"/>
        <w:spacing w:before="1"/>
      </w:pPr>
      <w:r>
        <w:rPr>
          <w:color w:val="19212D"/>
        </w:rPr>
        <w:t xml:space="preserve">Question </w:t>
      </w:r>
      <w:r>
        <w:rPr>
          <w:color w:val="19212D"/>
          <w:spacing w:val="-5"/>
        </w:rPr>
        <w:t>27</w:t>
      </w:r>
    </w:p>
    <w:p w14:paraId="31B261A2">
      <w:pPr>
        <w:pStyle w:val="6"/>
        <w:spacing w:before="211"/>
        <w:ind w:left="732"/>
      </w:pPr>
      <w:r>
        <mc:AlternateContent>
          <mc:Choice Requires="wps">
            <w:drawing>
              <wp:anchor distT="0" distB="0" distL="0" distR="0" simplePos="0" relativeHeight="251688960"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83" name="Textbox 83"/>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59709F5C">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w:t>
                            </w:r>
                          </w:p>
                        </w:txbxContent>
                      </wps:txbx>
                      <wps:bodyPr wrap="square" lIns="0" tIns="0" rIns="0" bIns="0" rtlCol="0">
                        <a:noAutofit/>
                      </wps:bodyPr>
                    </wps:wsp>
                  </a:graphicData>
                </a:graphic>
              </wp:anchor>
            </w:drawing>
          </mc:Choice>
          <mc:Fallback>
            <w:pict>
              <v:shape id="Textbox 83" o:spid="_x0000_s1026" o:spt="202" type="#_x0000_t202" style="position:absolute;left:0pt;margin-left:72.15pt;margin-top:10.8pt;height:14.1pt;width:61.1pt;mso-position-horizontal-relative:page;z-index:-251627520;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t48J2AAAAAkBAAAPAAAAAAAAAAEAIAAAACIAAABkcnMvZG93bnJldi54bWxQSwECFAAUAAAACACH&#10;TuJAqAugS7IBAAB1AwAADgAAAAAAAAABACAAAAAnAQAAZHJzL2Uyb0RvYy54bWxQSwUGAAAAAAYA&#10;BgBZAQAASwUAAAAA&#10;">
                <v:fill on="f" focussize="0,0"/>
                <v:stroke on="f"/>
                <v:imagedata o:title=""/>
                <o:lock v:ext="edit" aspectratio="f"/>
                <v:textbox inset="0mm,0mm,0mm,0mm">
                  <w:txbxContent>
                    <w:p w14:paraId="59709F5C">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w:t>
                      </w:r>
                    </w:p>
                  </w:txbxContent>
                </v:textbox>
              </v:shape>
            </w:pict>
          </mc:Fallback>
        </mc:AlternateContent>
      </w:r>
      <w:r>
        <w:rPr>
          <w:position w:val="-7"/>
        </w:rPr>
        <w:drawing>
          <wp:inline distT="0" distB="0" distL="0" distR="0">
            <wp:extent cx="801370" cy="191770"/>
            <wp:effectExtent l="0" t="0" r="0" b="0"/>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7" cstate="print"/>
                    <a:stretch>
                      <a:fillRect/>
                    </a:stretch>
                  </pic:blipFill>
                  <pic:spPr>
                    <a:xfrm>
                      <a:off x="0" y="0"/>
                      <a:ext cx="801370" cy="192227"/>
                    </a:xfrm>
                    <a:prstGeom prst="rect">
                      <a:avLst/>
                    </a:prstGeom>
                  </pic:spPr>
                </pic:pic>
              </a:graphicData>
            </a:graphic>
          </wp:inline>
        </w:drawing>
      </w:r>
      <w:r>
        <w:rPr>
          <w:color w:val="343434"/>
          <w:spacing w:val="-2"/>
        </w:rPr>
        <w:t>Identify</w:t>
      </w:r>
      <w:r>
        <w:rPr>
          <w:color w:val="343434"/>
          <w:spacing w:val="-13"/>
        </w:rPr>
        <w:t xml:space="preserve"> </w:t>
      </w:r>
      <w:r>
        <w:rPr>
          <w:color w:val="343434"/>
          <w:spacing w:val="-2"/>
        </w:rPr>
        <w:t>the</w:t>
      </w:r>
      <w:r>
        <w:rPr>
          <w:color w:val="343434"/>
          <w:spacing w:val="-13"/>
        </w:rPr>
        <w:t xml:space="preserve"> </w:t>
      </w:r>
      <w:r>
        <w:rPr>
          <w:color w:val="343434"/>
          <w:spacing w:val="-2"/>
        </w:rPr>
        <w:t>letter</w:t>
      </w:r>
      <w:r>
        <w:rPr>
          <w:color w:val="343434"/>
          <w:spacing w:val="-13"/>
        </w:rPr>
        <w:t xml:space="preserve"> </w:t>
      </w:r>
      <w:r>
        <w:rPr>
          <w:color w:val="343434"/>
          <w:spacing w:val="-2"/>
        </w:rPr>
        <w:t>cluster</w:t>
      </w:r>
      <w:r>
        <w:rPr>
          <w:color w:val="343434"/>
          <w:spacing w:val="-13"/>
        </w:rPr>
        <w:t xml:space="preserve"> </w:t>
      </w:r>
      <w:r>
        <w:rPr>
          <w:color w:val="343434"/>
          <w:spacing w:val="-2"/>
        </w:rPr>
        <w:t>that</w:t>
      </w:r>
      <w:r>
        <w:rPr>
          <w:color w:val="343434"/>
          <w:spacing w:val="-11"/>
        </w:rPr>
        <w:t xml:space="preserve"> </w:t>
      </w:r>
      <w:r>
        <w:rPr>
          <w:color w:val="343434"/>
          <w:spacing w:val="-2"/>
        </w:rPr>
        <w:t>does</w:t>
      </w:r>
      <w:r>
        <w:rPr>
          <w:color w:val="343434"/>
          <w:spacing w:val="-4"/>
        </w:rPr>
        <w:t xml:space="preserve"> </w:t>
      </w:r>
      <w:r>
        <w:rPr>
          <w:color w:val="343434"/>
          <w:spacing w:val="-2"/>
        </w:rPr>
        <w:t>not</w:t>
      </w:r>
      <w:r>
        <w:rPr>
          <w:color w:val="343434"/>
          <w:spacing w:val="-9"/>
        </w:rPr>
        <w:t xml:space="preserve"> </w:t>
      </w:r>
      <w:r>
        <w:rPr>
          <w:color w:val="343434"/>
          <w:spacing w:val="-2"/>
        </w:rPr>
        <w:t>belong</w:t>
      </w:r>
      <w:r>
        <w:rPr>
          <w:color w:val="343434"/>
          <w:spacing w:val="-13"/>
        </w:rPr>
        <w:t xml:space="preserve"> </w:t>
      </w:r>
      <w:r>
        <w:rPr>
          <w:color w:val="343434"/>
          <w:spacing w:val="-2"/>
        </w:rPr>
        <w:t>to</w:t>
      </w:r>
      <w:r>
        <w:rPr>
          <w:color w:val="343434"/>
          <w:spacing w:val="-13"/>
        </w:rPr>
        <w:t xml:space="preserve"> </w:t>
      </w:r>
      <w:r>
        <w:rPr>
          <w:color w:val="343434"/>
          <w:spacing w:val="-2"/>
        </w:rPr>
        <w:t>the</w:t>
      </w:r>
      <w:r>
        <w:rPr>
          <w:color w:val="343434"/>
          <w:spacing w:val="-12"/>
        </w:rPr>
        <w:t xml:space="preserve"> </w:t>
      </w:r>
      <w:r>
        <w:rPr>
          <w:color w:val="343434"/>
          <w:spacing w:val="-2"/>
        </w:rPr>
        <w:t>following</w:t>
      </w:r>
      <w:r>
        <w:rPr>
          <w:color w:val="343434"/>
          <w:spacing w:val="-13"/>
        </w:rPr>
        <w:t xml:space="preserve"> </w:t>
      </w:r>
      <w:r>
        <w:rPr>
          <w:color w:val="343434"/>
          <w:spacing w:val="-2"/>
        </w:rPr>
        <w:t>series.</w:t>
      </w:r>
    </w:p>
    <w:p w14:paraId="23D56EA3">
      <w:pPr>
        <w:pStyle w:val="6"/>
        <w:spacing w:before="104"/>
      </w:pPr>
    </w:p>
    <w:p w14:paraId="3D71CDC7">
      <w:pPr>
        <w:pStyle w:val="6"/>
        <w:ind w:left="735"/>
      </w:pPr>
      <w:r>
        <w:rPr>
          <w:color w:val="343434"/>
        </w:rPr>
        <w:t>BC,</w:t>
      </w:r>
      <w:r>
        <w:rPr>
          <w:color w:val="343434"/>
          <w:spacing w:val="-3"/>
        </w:rPr>
        <w:t xml:space="preserve"> </w:t>
      </w:r>
      <w:r>
        <w:rPr>
          <w:color w:val="343434"/>
        </w:rPr>
        <w:t>GH,</w:t>
      </w:r>
      <w:r>
        <w:rPr>
          <w:color w:val="343434"/>
          <w:spacing w:val="-2"/>
        </w:rPr>
        <w:t xml:space="preserve"> </w:t>
      </w:r>
      <w:r>
        <w:rPr>
          <w:color w:val="343434"/>
        </w:rPr>
        <w:t>LM,</w:t>
      </w:r>
      <w:r>
        <w:rPr>
          <w:color w:val="343434"/>
          <w:spacing w:val="-3"/>
        </w:rPr>
        <w:t xml:space="preserve"> </w:t>
      </w:r>
      <w:r>
        <w:rPr>
          <w:color w:val="343434"/>
        </w:rPr>
        <w:t>EF,</w:t>
      </w:r>
      <w:r>
        <w:rPr>
          <w:color w:val="343434"/>
          <w:spacing w:val="-3"/>
        </w:rPr>
        <w:t xml:space="preserve"> </w:t>
      </w:r>
      <w:r>
        <w:rPr>
          <w:color w:val="343434"/>
        </w:rPr>
        <w:t>JK,</w:t>
      </w:r>
      <w:r>
        <w:rPr>
          <w:color w:val="343434"/>
          <w:spacing w:val="-2"/>
        </w:rPr>
        <w:t xml:space="preserve"> </w:t>
      </w:r>
      <w:r>
        <w:rPr>
          <w:color w:val="343434"/>
        </w:rPr>
        <w:t>PQ,</w:t>
      </w:r>
      <w:r>
        <w:rPr>
          <w:color w:val="343434"/>
          <w:spacing w:val="-4"/>
        </w:rPr>
        <w:t xml:space="preserve"> </w:t>
      </w:r>
      <w:r>
        <w:rPr>
          <w:color w:val="343434"/>
        </w:rPr>
        <w:t>IJ,</w:t>
      </w:r>
      <w:r>
        <w:rPr>
          <w:color w:val="343434"/>
          <w:spacing w:val="-4"/>
        </w:rPr>
        <w:t xml:space="preserve"> </w:t>
      </w:r>
      <w:r>
        <w:rPr>
          <w:color w:val="343434"/>
        </w:rPr>
        <w:t>NO,</w:t>
      </w:r>
      <w:r>
        <w:rPr>
          <w:color w:val="343434"/>
          <w:spacing w:val="-2"/>
        </w:rPr>
        <w:t xml:space="preserve"> </w:t>
      </w:r>
      <w:r>
        <w:rPr>
          <w:color w:val="343434"/>
          <w:spacing w:val="-5"/>
        </w:rPr>
        <w:t>ST</w:t>
      </w:r>
    </w:p>
    <w:p w14:paraId="565D8CF5">
      <w:pPr>
        <w:pStyle w:val="10"/>
        <w:numPr>
          <w:ilvl w:val="0"/>
          <w:numId w:val="11"/>
        </w:numPr>
        <w:tabs>
          <w:tab w:val="left" w:pos="1450"/>
        </w:tabs>
        <w:spacing w:before="274" w:after="0" w:line="251" w:lineRule="exact"/>
        <w:ind w:left="1450" w:right="0" w:hanging="355"/>
        <w:jc w:val="left"/>
        <w:rPr>
          <w:sz w:val="21"/>
        </w:rPr>
      </w:pPr>
      <w:r>
        <w:rPr>
          <w:color w:val="343434"/>
          <w:spacing w:val="-5"/>
          <w:sz w:val="21"/>
        </w:rPr>
        <w:t>ST</w:t>
      </w:r>
    </w:p>
    <w:p w14:paraId="6A400E90">
      <w:pPr>
        <w:pStyle w:val="10"/>
        <w:numPr>
          <w:ilvl w:val="0"/>
          <w:numId w:val="11"/>
        </w:numPr>
        <w:tabs>
          <w:tab w:val="left" w:pos="1450"/>
        </w:tabs>
        <w:spacing w:before="0" w:after="0" w:line="247" w:lineRule="exact"/>
        <w:ind w:left="1450" w:right="0" w:hanging="355"/>
        <w:jc w:val="left"/>
        <w:rPr>
          <w:sz w:val="21"/>
        </w:rPr>
      </w:pPr>
      <w:r>
        <w:rPr>
          <w:color w:val="343434"/>
          <w:spacing w:val="-5"/>
          <w:sz w:val="21"/>
        </w:rPr>
        <w:t>IJ</w:t>
      </w:r>
    </w:p>
    <w:p w14:paraId="63B03FB4">
      <w:pPr>
        <w:pStyle w:val="10"/>
        <w:numPr>
          <w:ilvl w:val="0"/>
          <w:numId w:val="11"/>
        </w:numPr>
        <w:tabs>
          <w:tab w:val="left" w:pos="1450"/>
        </w:tabs>
        <w:spacing w:before="0" w:after="0" w:line="246" w:lineRule="exact"/>
        <w:ind w:left="1450" w:right="0" w:hanging="355"/>
        <w:jc w:val="left"/>
        <w:rPr>
          <w:sz w:val="21"/>
        </w:rPr>
      </w:pPr>
      <w:r>
        <w:rPr>
          <w:color w:val="343434"/>
          <w:spacing w:val="-5"/>
          <w:sz w:val="21"/>
        </w:rPr>
        <w:t>PQ</w:t>
      </w:r>
    </w:p>
    <w:p w14:paraId="1FB542F9">
      <w:pPr>
        <w:pStyle w:val="10"/>
        <w:numPr>
          <w:ilvl w:val="0"/>
          <w:numId w:val="11"/>
        </w:numPr>
        <w:tabs>
          <w:tab w:val="left" w:pos="1450"/>
        </w:tabs>
        <w:spacing w:before="0" w:after="0" w:line="250" w:lineRule="exact"/>
        <w:ind w:left="1450" w:right="0" w:hanging="355"/>
        <w:jc w:val="left"/>
        <w:rPr>
          <w:sz w:val="21"/>
        </w:rPr>
      </w:pPr>
      <w:r>
        <w:rPr>
          <w:color w:val="343434"/>
          <w:spacing w:val="-5"/>
          <w:sz w:val="21"/>
        </w:rPr>
        <w:t>NO</w:t>
      </w:r>
    </w:p>
    <w:p w14:paraId="04C8082F">
      <w:pPr>
        <w:pStyle w:val="6"/>
        <w:spacing w:before="138"/>
        <w:rPr>
          <w:sz w:val="17"/>
        </w:rPr>
      </w:pPr>
    </w:p>
    <w:p w14:paraId="2375BD22">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6F8FB0C9">
      <w:pPr>
        <w:pStyle w:val="6"/>
        <w:spacing w:before="5"/>
        <w:rPr>
          <w:rFonts w:ascii="Arial"/>
          <w:b/>
          <w:sz w:val="17"/>
        </w:rPr>
      </w:pPr>
    </w:p>
    <w:p w14:paraId="6C21294A">
      <w:pPr>
        <w:pStyle w:val="2"/>
        <w:spacing w:before="1"/>
      </w:pPr>
      <w:r>
        <w:rPr>
          <w:color w:val="19212D"/>
        </w:rPr>
        <w:t xml:space="preserve">Question </w:t>
      </w:r>
      <w:r>
        <w:rPr>
          <w:color w:val="19212D"/>
          <w:spacing w:val="-5"/>
        </w:rPr>
        <w:t>28</w:t>
      </w:r>
    </w:p>
    <w:p w14:paraId="145D702F">
      <w:pPr>
        <w:pStyle w:val="6"/>
        <w:spacing w:before="211"/>
        <w:ind w:left="732"/>
      </w:pPr>
      <w:r>
        <mc:AlternateContent>
          <mc:Choice Requires="wps">
            <w:drawing>
              <wp:anchor distT="0" distB="0" distL="0" distR="0" simplePos="0" relativeHeight="251689984" behindDoc="1" locked="0" layoutInCell="1" allowOverlap="1">
                <wp:simplePos x="0" y="0"/>
                <wp:positionH relativeFrom="page">
                  <wp:posOffset>916305</wp:posOffset>
                </wp:positionH>
                <wp:positionV relativeFrom="paragraph">
                  <wp:posOffset>137160</wp:posOffset>
                </wp:positionV>
                <wp:extent cx="776605" cy="179070"/>
                <wp:effectExtent l="0" t="0" r="0" b="0"/>
                <wp:wrapNone/>
                <wp:docPr id="85" name="Textbox 85"/>
                <wp:cNvGraphicFramePr/>
                <a:graphic xmlns:a="http://schemas.openxmlformats.org/drawingml/2006/main">
                  <a:graphicData uri="http://schemas.microsoft.com/office/word/2010/wordprocessingShape">
                    <wps:wsp>
                      <wps:cNvSpPr txBox="1"/>
                      <wps:spPr>
                        <a:xfrm>
                          <a:off x="0" y="0"/>
                          <a:ext cx="776605" cy="179070"/>
                        </a:xfrm>
                        <a:prstGeom prst="rect">
                          <a:avLst/>
                        </a:prstGeom>
                      </wps:spPr>
                      <wps:txbx>
                        <w:txbxContent>
                          <w:p w14:paraId="5F8527C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8.</w:t>
                            </w:r>
                          </w:p>
                        </w:txbxContent>
                      </wps:txbx>
                      <wps:bodyPr wrap="square" lIns="0" tIns="0" rIns="0" bIns="0" rtlCol="0">
                        <a:noAutofit/>
                      </wps:bodyPr>
                    </wps:wsp>
                  </a:graphicData>
                </a:graphic>
              </wp:anchor>
            </w:drawing>
          </mc:Choice>
          <mc:Fallback>
            <w:pict>
              <v:shape id="Textbox 85" o:spid="_x0000_s1026" o:spt="202" type="#_x0000_t202" style="position:absolute;left:0pt;margin-left:72.15pt;margin-top:10.8pt;height:14.1pt;width:61.15pt;mso-position-horizontal-relative:page;z-index:-251626496;mso-width-relative:page;mso-height-relative:page;" filled="f" stroked="f" coordsize="21600,21600" o:gfxdata="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k&#10;mhu61wAAAAkBAAAPAAAAAAAAAAEAIAAAACIAAABkcnMvZG93bnJldi54bWxQSwECFAAUAAAACACH&#10;TuJAaZwOLrMBAAB1AwAADgAAAAAAAAABACAAAAAmAQAAZHJzL2Uyb0RvYy54bWxQSwUGAAAAAAYA&#10;BgBZAQAASwUAAAAA&#10;">
                <v:fill on="f" focussize="0,0"/>
                <v:stroke on="f"/>
                <v:imagedata o:title=""/>
                <o:lock v:ext="edit" aspectratio="f"/>
                <v:textbox inset="0mm,0mm,0mm,0mm">
                  <w:txbxContent>
                    <w:p w14:paraId="5F8527C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8.</w:t>
                      </w:r>
                    </w:p>
                  </w:txbxContent>
                </v:textbox>
              </v:shape>
            </w:pict>
          </mc:Fallback>
        </mc:AlternateContent>
      </w:r>
      <w:r>
        <w:rPr>
          <w:position w:val="-7"/>
        </w:rPr>
        <w:drawing>
          <wp:inline distT="0" distB="0" distL="0" distR="0">
            <wp:extent cx="802005" cy="191770"/>
            <wp:effectExtent l="0" t="0" r="0" b="0"/>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18" cstate="print"/>
                    <a:stretch>
                      <a:fillRect/>
                    </a:stretch>
                  </pic:blipFill>
                  <pic:spPr>
                    <a:xfrm>
                      <a:off x="0" y="0"/>
                      <a:ext cx="802589" cy="192227"/>
                    </a:xfrm>
                    <a:prstGeom prst="rect">
                      <a:avLst/>
                    </a:prstGeom>
                  </pic:spPr>
                </pic:pic>
              </a:graphicData>
            </a:graphic>
          </wp:inline>
        </w:drawing>
      </w:r>
      <w:r>
        <w:rPr>
          <w:color w:val="343434"/>
          <w:spacing w:val="-2"/>
        </w:rPr>
        <w:t>A</w:t>
      </w:r>
      <w:r>
        <w:rPr>
          <w:color w:val="343434"/>
          <w:spacing w:val="-13"/>
        </w:rPr>
        <w:t xml:space="preserve"> </w:t>
      </w:r>
      <w:r>
        <w:rPr>
          <w:color w:val="343434"/>
          <w:spacing w:val="-2"/>
        </w:rPr>
        <w:t>sum</w:t>
      </w:r>
      <w:r>
        <w:rPr>
          <w:color w:val="343434"/>
          <w:spacing w:val="-9"/>
        </w:rPr>
        <w:t xml:space="preserve"> </w:t>
      </w:r>
      <w:r>
        <w:rPr>
          <w:color w:val="343434"/>
          <w:spacing w:val="-2"/>
        </w:rPr>
        <w:t>of</w:t>
      </w:r>
      <w:r>
        <w:rPr>
          <w:color w:val="343434"/>
          <w:spacing w:val="-8"/>
        </w:rPr>
        <w:t xml:space="preserve"> </w:t>
      </w:r>
      <w:r>
        <w:rPr>
          <w:color w:val="343434"/>
          <w:spacing w:val="-2"/>
        </w:rPr>
        <w:t>money,</w:t>
      </w:r>
      <w:r>
        <w:rPr>
          <w:color w:val="343434"/>
          <w:spacing w:val="-12"/>
        </w:rPr>
        <w:t xml:space="preserve"> </w:t>
      </w:r>
      <w:r>
        <w:rPr>
          <w:color w:val="343434"/>
          <w:spacing w:val="-2"/>
        </w:rPr>
        <w:t>invested</w:t>
      </w:r>
      <w:r>
        <w:rPr>
          <w:color w:val="343434"/>
          <w:spacing w:val="-10"/>
        </w:rPr>
        <w:t xml:space="preserve"> </w:t>
      </w:r>
      <w:r>
        <w:rPr>
          <w:color w:val="343434"/>
          <w:spacing w:val="-2"/>
        </w:rPr>
        <w:t>for</w:t>
      </w:r>
      <w:r>
        <w:rPr>
          <w:color w:val="343434"/>
          <w:spacing w:val="-10"/>
        </w:rPr>
        <w:t xml:space="preserve"> </w:t>
      </w:r>
      <w:r>
        <w:rPr>
          <w:color w:val="343434"/>
          <w:spacing w:val="-2"/>
        </w:rPr>
        <w:t>4years</w:t>
      </w:r>
      <w:r>
        <w:rPr>
          <w:color w:val="343434"/>
          <w:spacing w:val="-6"/>
        </w:rPr>
        <w:t xml:space="preserve"> </w:t>
      </w:r>
      <w:r>
        <w:rPr>
          <w:color w:val="343434"/>
          <w:spacing w:val="-2"/>
        </w:rPr>
        <w:t>@</w:t>
      </w:r>
      <w:r>
        <w:rPr>
          <w:color w:val="343434"/>
          <w:spacing w:val="-10"/>
        </w:rPr>
        <w:t xml:space="preserve"> </w:t>
      </w:r>
      <w:r>
        <w:rPr>
          <w:color w:val="343434"/>
          <w:spacing w:val="-2"/>
        </w:rPr>
        <w:t>5%</w:t>
      </w:r>
      <w:r>
        <w:rPr>
          <w:color w:val="343434"/>
          <w:spacing w:val="-10"/>
        </w:rPr>
        <w:t xml:space="preserve"> </w:t>
      </w:r>
      <w:r>
        <w:rPr>
          <w:color w:val="343434"/>
          <w:spacing w:val="-2"/>
        </w:rPr>
        <w:t>simple</w:t>
      </w:r>
      <w:r>
        <w:rPr>
          <w:color w:val="343434"/>
          <w:spacing w:val="-12"/>
        </w:rPr>
        <w:t xml:space="preserve"> </w:t>
      </w:r>
      <w:r>
        <w:rPr>
          <w:color w:val="343434"/>
          <w:spacing w:val="-2"/>
        </w:rPr>
        <w:t>interests</w:t>
      </w:r>
      <w:r>
        <w:rPr>
          <w:color w:val="343434"/>
          <w:spacing w:val="-9"/>
        </w:rPr>
        <w:t xml:space="preserve"> </w:t>
      </w:r>
      <w:r>
        <w:rPr>
          <w:color w:val="343434"/>
          <w:spacing w:val="-2"/>
        </w:rPr>
        <w:t>amounted</w:t>
      </w:r>
      <w:r>
        <w:rPr>
          <w:color w:val="343434"/>
          <w:spacing w:val="-10"/>
        </w:rPr>
        <w:t xml:space="preserve"> </w:t>
      </w:r>
      <w:r>
        <w:rPr>
          <w:color w:val="343434"/>
          <w:spacing w:val="-5"/>
        </w:rPr>
        <w:t>to</w:t>
      </w:r>
    </w:p>
    <w:p w14:paraId="777F8BE0">
      <w:pPr>
        <w:pStyle w:val="6"/>
        <w:spacing w:before="116"/>
        <w:ind w:left="735"/>
      </w:pPr>
      <w:r>
        <w:rPr>
          <w:color w:val="343434"/>
          <w:spacing w:val="-12"/>
        </w:rPr>
        <w:t>₹150</w:t>
      </w:r>
      <w:r>
        <w:rPr>
          <w:color w:val="343434"/>
          <w:spacing w:val="-8"/>
        </w:rPr>
        <w:t xml:space="preserve"> </w:t>
      </w:r>
      <w:r>
        <w:rPr>
          <w:color w:val="343434"/>
          <w:spacing w:val="-12"/>
        </w:rPr>
        <w:t>on</w:t>
      </w:r>
      <w:r>
        <w:rPr>
          <w:color w:val="343434"/>
          <w:spacing w:val="-4"/>
        </w:rPr>
        <w:t xml:space="preserve"> </w:t>
      </w:r>
      <w:r>
        <w:rPr>
          <w:color w:val="343434"/>
          <w:spacing w:val="-12"/>
        </w:rPr>
        <w:t>maturity.</w:t>
      </w:r>
      <w:r>
        <w:rPr>
          <w:color w:val="343434"/>
          <w:spacing w:val="-13"/>
        </w:rPr>
        <w:t xml:space="preserve"> </w:t>
      </w:r>
      <w:r>
        <w:rPr>
          <w:color w:val="343434"/>
          <w:spacing w:val="-12"/>
        </w:rPr>
        <w:t>What</w:t>
      </w:r>
      <w:r>
        <w:rPr>
          <w:color w:val="343434"/>
          <w:spacing w:val="-3"/>
        </w:rPr>
        <w:t xml:space="preserve"> </w:t>
      </w:r>
      <w:r>
        <w:rPr>
          <w:color w:val="343434"/>
          <w:spacing w:val="-12"/>
        </w:rPr>
        <w:t>was</w:t>
      </w:r>
      <w:r>
        <w:rPr>
          <w:color w:val="343434"/>
          <w:spacing w:val="-6"/>
        </w:rPr>
        <w:t xml:space="preserve"> </w:t>
      </w:r>
      <w:r>
        <w:rPr>
          <w:color w:val="343434"/>
          <w:spacing w:val="-12"/>
        </w:rPr>
        <w:t>the sum</w:t>
      </w:r>
      <w:r>
        <w:rPr>
          <w:color w:val="343434"/>
          <w:spacing w:val="-4"/>
        </w:rPr>
        <w:t xml:space="preserve"> </w:t>
      </w:r>
      <w:r>
        <w:rPr>
          <w:color w:val="343434"/>
          <w:spacing w:val="-12"/>
        </w:rPr>
        <w:t>invested</w:t>
      </w:r>
    </w:p>
    <w:p w14:paraId="12508CDD">
      <w:pPr>
        <w:pStyle w:val="10"/>
        <w:numPr>
          <w:ilvl w:val="0"/>
          <w:numId w:val="12"/>
        </w:numPr>
        <w:tabs>
          <w:tab w:val="left" w:pos="1553"/>
        </w:tabs>
        <w:spacing w:before="272" w:after="0" w:line="240" w:lineRule="auto"/>
        <w:ind w:left="1553" w:right="0" w:hanging="458"/>
        <w:jc w:val="left"/>
        <w:rPr>
          <w:sz w:val="21"/>
        </w:rPr>
      </w:pPr>
      <w:r>
        <w:rPr>
          <w:color w:val="343434"/>
          <w:spacing w:val="-4"/>
          <w:w w:val="95"/>
          <w:sz w:val="21"/>
        </w:rPr>
        <w:t>₹120</w:t>
      </w:r>
    </w:p>
    <w:p w14:paraId="6A7B51A9">
      <w:pPr>
        <w:pStyle w:val="6"/>
        <w:spacing w:before="4"/>
        <w:rPr>
          <w:sz w:val="21"/>
        </w:rPr>
      </w:pPr>
    </w:p>
    <w:p w14:paraId="70F66C39">
      <w:pPr>
        <w:pStyle w:val="10"/>
        <w:numPr>
          <w:ilvl w:val="0"/>
          <w:numId w:val="12"/>
        </w:numPr>
        <w:tabs>
          <w:tab w:val="left" w:pos="1450"/>
        </w:tabs>
        <w:spacing w:before="0" w:after="0" w:line="250" w:lineRule="exact"/>
        <w:ind w:left="1450" w:right="0" w:hanging="355"/>
        <w:jc w:val="left"/>
        <w:rPr>
          <w:sz w:val="21"/>
        </w:rPr>
      </w:pPr>
      <w:r>
        <w:rPr>
          <w:color w:val="343434"/>
          <w:spacing w:val="-4"/>
          <w:w w:val="95"/>
          <w:sz w:val="21"/>
        </w:rPr>
        <w:t>₹180</w:t>
      </w:r>
    </w:p>
    <w:p w14:paraId="364EE4CD">
      <w:pPr>
        <w:pStyle w:val="10"/>
        <w:numPr>
          <w:ilvl w:val="0"/>
          <w:numId w:val="12"/>
        </w:numPr>
        <w:tabs>
          <w:tab w:val="left" w:pos="1450"/>
        </w:tabs>
        <w:spacing w:before="0" w:after="0" w:line="246" w:lineRule="exact"/>
        <w:ind w:left="1450" w:right="0" w:hanging="355"/>
        <w:jc w:val="left"/>
        <w:rPr>
          <w:sz w:val="21"/>
        </w:rPr>
      </w:pPr>
      <w:r>
        <w:rPr>
          <w:color w:val="343434"/>
          <w:spacing w:val="-4"/>
          <w:w w:val="95"/>
          <w:sz w:val="21"/>
        </w:rPr>
        <w:t>₹176</w:t>
      </w:r>
    </w:p>
    <w:p w14:paraId="5864D3A2">
      <w:pPr>
        <w:pStyle w:val="10"/>
        <w:numPr>
          <w:ilvl w:val="0"/>
          <w:numId w:val="12"/>
        </w:numPr>
        <w:tabs>
          <w:tab w:val="left" w:pos="1450"/>
        </w:tabs>
        <w:spacing w:before="0" w:after="0" w:line="248" w:lineRule="exact"/>
        <w:ind w:left="1450" w:right="0" w:hanging="355"/>
        <w:jc w:val="left"/>
        <w:rPr>
          <w:sz w:val="21"/>
        </w:rPr>
      </w:pPr>
      <w:r>
        <w:rPr>
          <w:color w:val="343434"/>
          <w:spacing w:val="-4"/>
          <w:w w:val="95"/>
          <w:sz w:val="21"/>
        </w:rPr>
        <w:t>₹125</w:t>
      </w:r>
    </w:p>
    <w:p w14:paraId="340CAD09">
      <w:pPr>
        <w:pStyle w:val="10"/>
        <w:spacing w:after="0" w:line="248" w:lineRule="exact"/>
        <w:jc w:val="left"/>
        <w:rPr>
          <w:sz w:val="21"/>
        </w:rPr>
        <w:sectPr>
          <w:headerReference r:id="rId18" w:type="default"/>
          <w:footerReference r:id="rId19" w:type="default"/>
          <w:pgSz w:w="11910" w:h="16840"/>
          <w:pgMar w:top="1640" w:right="708" w:bottom="500" w:left="708" w:header="668" w:footer="275" w:gutter="0"/>
          <w:cols w:space="720" w:num="1"/>
        </w:sectPr>
      </w:pPr>
    </w:p>
    <w:p w14:paraId="6FA2CE80">
      <w:pPr>
        <w:pStyle w:val="6"/>
        <w:spacing w:before="211" w:line="331" w:lineRule="auto"/>
        <w:ind w:left="735" w:right="977" w:hanging="3"/>
      </w:pPr>
      <w:r>
        <mc:AlternateContent>
          <mc:Choice Requires="wps">
            <w:drawing>
              <wp:anchor distT="0" distB="0" distL="0" distR="0" simplePos="0" relativeHeight="251689984" behindDoc="1" locked="0" layoutInCell="1" allowOverlap="1">
                <wp:simplePos x="0" y="0"/>
                <wp:positionH relativeFrom="page">
                  <wp:posOffset>916305</wp:posOffset>
                </wp:positionH>
                <wp:positionV relativeFrom="paragraph">
                  <wp:posOffset>137160</wp:posOffset>
                </wp:positionV>
                <wp:extent cx="863600" cy="179070"/>
                <wp:effectExtent l="0" t="0" r="0" b="0"/>
                <wp:wrapNone/>
                <wp:docPr id="91" name="Textbox 91"/>
                <wp:cNvGraphicFramePr/>
                <a:graphic xmlns:a="http://schemas.openxmlformats.org/drawingml/2006/main">
                  <a:graphicData uri="http://schemas.microsoft.com/office/word/2010/wordprocessingShape">
                    <wps:wsp>
                      <wps:cNvSpPr txBox="1"/>
                      <wps:spPr>
                        <a:xfrm>
                          <a:off x="0" y="0"/>
                          <a:ext cx="863600" cy="179070"/>
                        </a:xfrm>
                        <a:prstGeom prst="rect">
                          <a:avLst/>
                        </a:prstGeom>
                      </wps:spPr>
                      <wps:txbx>
                        <w:txbxContent>
                          <w:p w14:paraId="0C204204">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10</w:t>
                            </w:r>
                            <w:r>
                              <w:rPr>
                                <w:color w:val="343434"/>
                                <w:spacing w:val="-5"/>
                                <w:sz w:val="24"/>
                              </w:rPr>
                              <w:t>.</w:t>
                            </w:r>
                          </w:p>
                        </w:txbxContent>
                      </wps:txbx>
                      <wps:bodyPr wrap="square" lIns="0" tIns="0" rIns="0" bIns="0" rtlCol="0">
                        <a:noAutofit/>
                      </wps:bodyPr>
                    </wps:wsp>
                  </a:graphicData>
                </a:graphic>
              </wp:anchor>
            </w:drawing>
          </mc:Choice>
          <mc:Fallback>
            <w:pict>
              <v:shape id="Textbox 91" o:spid="_x0000_s1026" o:spt="202" type="#_x0000_t202" style="position:absolute;left:0pt;margin-left:72.15pt;margin-top:10.8pt;height:14.1pt;width:68pt;mso-position-horizontal-relative:page;z-index:-251626496;mso-width-relative:page;mso-height-relative:page;" filled="f" stroked="f" coordsize="21600,21600" o:gfxdata="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8deP1wAAAAkBAAAPAAAAAAAAAAEAIAAAACIAAABkcnMvZG93bnJldi54bWxQSwECFAAUAAAACACH&#10;TuJAFyC2mLMBAAB1AwAADgAAAAAAAAABACAAAAAmAQAAZHJzL2Uyb0RvYy54bWxQSwUGAAAAAAYA&#10;BgBZAQAASwUAAAAA&#10;">
                <v:fill on="f" focussize="0,0"/>
                <v:stroke on="f"/>
                <v:imagedata o:title=""/>
                <o:lock v:ext="edit" aspectratio="f"/>
                <v:textbox inset="0mm,0mm,0mm,0mm">
                  <w:txbxContent>
                    <w:p w14:paraId="0C204204">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10</w:t>
                      </w:r>
                      <w:r>
                        <w:rPr>
                          <w:color w:val="343434"/>
                          <w:spacing w:val="-5"/>
                          <w:sz w:val="24"/>
                        </w:rPr>
                        <w:t>.</w:t>
                      </w:r>
                    </w:p>
                  </w:txbxContent>
                </v:textbox>
              </v:shape>
            </w:pict>
          </mc:Fallback>
        </mc:AlternateContent>
      </w:r>
      <w:r>
        <w:rPr>
          <w:position w:val="-7"/>
        </w:rPr>
        <w:drawing>
          <wp:inline distT="0" distB="0" distL="0" distR="0">
            <wp:extent cx="888365" cy="191770"/>
            <wp:effectExtent l="0" t="0" r="0" b="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11" cstate="print"/>
                    <a:stretch>
                      <a:fillRect/>
                    </a:stretch>
                  </pic:blipFill>
                  <pic:spPr>
                    <a:xfrm>
                      <a:off x="0" y="0"/>
                      <a:ext cx="888542" cy="192227"/>
                    </a:xfrm>
                    <a:prstGeom prst="rect">
                      <a:avLst/>
                    </a:prstGeom>
                  </pic:spPr>
                </pic:pic>
              </a:graphicData>
            </a:graphic>
          </wp:inline>
        </w:drawing>
      </w:r>
      <w:r>
        <w:rPr>
          <w:color w:val="343434"/>
        </w:rPr>
        <w:t>In</w:t>
      </w:r>
      <w:r>
        <w:rPr>
          <w:color w:val="343434"/>
          <w:spacing w:val="-12"/>
        </w:rPr>
        <w:t xml:space="preserve"> </w:t>
      </w:r>
      <w:r>
        <w:rPr>
          <w:color w:val="343434"/>
        </w:rPr>
        <w:t>a</w:t>
      </w:r>
      <w:r>
        <w:rPr>
          <w:color w:val="343434"/>
          <w:spacing w:val="-12"/>
        </w:rPr>
        <w:t xml:space="preserve"> </w:t>
      </w:r>
      <w:r>
        <w:rPr>
          <w:color w:val="343434"/>
        </w:rPr>
        <w:t>class,</w:t>
      </w:r>
      <w:r>
        <w:rPr>
          <w:color w:val="343434"/>
          <w:spacing w:val="-14"/>
        </w:rPr>
        <w:t xml:space="preserve"> </w:t>
      </w:r>
      <w:r>
        <w:rPr>
          <w:color w:val="343434"/>
        </w:rPr>
        <w:t>the</w:t>
      </w:r>
      <w:r>
        <w:rPr>
          <w:color w:val="343434"/>
          <w:spacing w:val="-15"/>
        </w:rPr>
        <w:t xml:space="preserve"> </w:t>
      </w:r>
      <w:r>
        <w:rPr>
          <w:color w:val="343434"/>
        </w:rPr>
        <w:t>ratio</w:t>
      </w:r>
      <w:r>
        <w:rPr>
          <w:color w:val="343434"/>
          <w:spacing w:val="-13"/>
        </w:rPr>
        <w:t xml:space="preserve"> </w:t>
      </w:r>
      <w:r>
        <w:rPr>
          <w:color w:val="343434"/>
        </w:rPr>
        <w:t>of</w:t>
      </w:r>
      <w:r>
        <w:rPr>
          <w:color w:val="343434"/>
          <w:spacing w:val="-13"/>
        </w:rPr>
        <w:t xml:space="preserve"> </w:t>
      </w:r>
      <w:r>
        <w:rPr>
          <w:color w:val="343434"/>
        </w:rPr>
        <w:t>boys</w:t>
      </w:r>
      <w:r>
        <w:rPr>
          <w:color w:val="343434"/>
          <w:spacing w:val="-12"/>
        </w:rPr>
        <w:t xml:space="preserve"> </w:t>
      </w:r>
      <w:r>
        <w:rPr>
          <w:color w:val="343434"/>
        </w:rPr>
        <w:t>and</w:t>
      </w:r>
      <w:r>
        <w:rPr>
          <w:color w:val="343434"/>
          <w:spacing w:val="-15"/>
        </w:rPr>
        <w:t xml:space="preserve"> </w:t>
      </w:r>
      <w:r>
        <w:rPr>
          <w:color w:val="343434"/>
        </w:rPr>
        <w:t>girls</w:t>
      </w:r>
      <w:r>
        <w:rPr>
          <w:color w:val="343434"/>
          <w:spacing w:val="-13"/>
        </w:rPr>
        <w:t xml:space="preserve"> </w:t>
      </w:r>
      <w:r>
        <w:rPr>
          <w:color w:val="343434"/>
        </w:rPr>
        <w:t>is</w:t>
      </w:r>
      <w:r>
        <w:rPr>
          <w:color w:val="343434"/>
          <w:spacing w:val="-12"/>
        </w:rPr>
        <w:t xml:space="preserve"> </w:t>
      </w:r>
      <w:r>
        <w:rPr>
          <w:color w:val="343434"/>
        </w:rPr>
        <w:t>9:16.</w:t>
      </w:r>
      <w:r>
        <w:rPr>
          <w:color w:val="343434"/>
          <w:spacing w:val="-14"/>
        </w:rPr>
        <w:t xml:space="preserve"> </w:t>
      </w:r>
      <w:r>
        <w:rPr>
          <w:color w:val="343434"/>
        </w:rPr>
        <w:t>If</w:t>
      </w:r>
      <w:r>
        <w:rPr>
          <w:color w:val="343434"/>
          <w:spacing w:val="-15"/>
        </w:rPr>
        <w:t xml:space="preserve"> </w:t>
      </w:r>
      <w:r>
        <w:rPr>
          <w:color w:val="343434"/>
        </w:rPr>
        <w:t>the</w:t>
      </w:r>
      <w:r>
        <w:rPr>
          <w:color w:val="343434"/>
          <w:spacing w:val="-15"/>
        </w:rPr>
        <w:t xml:space="preserve"> </w:t>
      </w:r>
      <w:r>
        <w:rPr>
          <w:color w:val="343434"/>
        </w:rPr>
        <w:t>number</w:t>
      </w:r>
      <w:r>
        <w:rPr>
          <w:color w:val="343434"/>
          <w:spacing w:val="-13"/>
        </w:rPr>
        <w:t xml:space="preserve"> </w:t>
      </w:r>
      <w:r>
        <w:rPr>
          <w:color w:val="343434"/>
        </w:rPr>
        <w:t>of</w:t>
      </w:r>
      <w:r>
        <w:rPr>
          <w:color w:val="343434"/>
          <w:spacing w:val="-13"/>
        </w:rPr>
        <w:t xml:space="preserve"> </w:t>
      </w:r>
      <w:r>
        <w:rPr>
          <w:color w:val="343434"/>
        </w:rPr>
        <w:t>girls</w:t>
      </w:r>
      <w:r>
        <w:rPr>
          <w:color w:val="343434"/>
          <w:spacing w:val="-15"/>
        </w:rPr>
        <w:t xml:space="preserve"> </w:t>
      </w:r>
      <w:r>
        <w:rPr>
          <w:color w:val="343434"/>
        </w:rPr>
        <w:t>is 64% of the class, then the number of boys in the class is:</w:t>
      </w:r>
    </w:p>
    <w:p w14:paraId="232C72E7">
      <w:pPr>
        <w:pStyle w:val="6"/>
        <w:spacing w:before="15"/>
      </w:pPr>
    </w:p>
    <w:p w14:paraId="2CCF43E6">
      <w:pPr>
        <w:pStyle w:val="6"/>
        <w:ind w:left="735"/>
      </w:pPr>
      <w:r>
        <w:rPr>
          <w:color w:val="343434"/>
          <w:spacing w:val="-2"/>
        </w:rPr>
        <w:t>Options</w:t>
      </w:r>
    </w:p>
    <w:p w14:paraId="504E4A11">
      <w:pPr>
        <w:spacing w:before="271"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10</w:t>
      </w:r>
    </w:p>
    <w:p w14:paraId="5E536339">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10"/>
          <w:sz w:val="21"/>
        </w:rPr>
        <w:t>9</w:t>
      </w:r>
    </w:p>
    <w:p w14:paraId="1B11453A">
      <w:pPr>
        <w:spacing w:before="0" w:line="247"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16</w:t>
      </w:r>
    </w:p>
    <w:p w14:paraId="6BB7737A">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11</w:t>
      </w:r>
    </w:p>
    <w:p w14:paraId="33FDD31D">
      <w:pPr>
        <w:pStyle w:val="6"/>
        <w:spacing w:before="138"/>
        <w:rPr>
          <w:sz w:val="17"/>
        </w:rPr>
      </w:pPr>
    </w:p>
    <w:p w14:paraId="2E7CB5A8">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08D9F308">
      <w:pPr>
        <w:pStyle w:val="6"/>
        <w:spacing w:before="5"/>
        <w:rPr>
          <w:rFonts w:ascii="Arial"/>
          <w:b/>
          <w:sz w:val="17"/>
        </w:rPr>
      </w:pPr>
    </w:p>
    <w:p w14:paraId="3F56E135">
      <w:pPr>
        <w:pStyle w:val="2"/>
        <w:spacing w:before="1"/>
      </w:pPr>
      <w:r>
        <w:rPr>
          <w:color w:val="19212D"/>
        </w:rPr>
        <w:t xml:space="preserve">Question </w:t>
      </w:r>
      <w:r>
        <w:rPr>
          <w:color w:val="19212D"/>
          <w:spacing w:val="-5"/>
        </w:rPr>
        <w:t>30</w:t>
      </w:r>
    </w:p>
    <w:p w14:paraId="0986F134">
      <w:pPr>
        <w:pStyle w:val="6"/>
        <w:spacing w:before="211"/>
        <w:ind w:left="2064"/>
      </w:pPr>
      <w:r>
        <mc:AlternateContent>
          <mc:Choice Requires="wps">
            <w:drawing>
              <wp:anchor distT="0" distB="0" distL="0" distR="0" simplePos="0" relativeHeight="251691008" behindDoc="1" locked="0" layoutInCell="1" allowOverlap="1">
                <wp:simplePos x="0" y="0"/>
                <wp:positionH relativeFrom="page">
                  <wp:posOffset>916305</wp:posOffset>
                </wp:positionH>
                <wp:positionV relativeFrom="paragraph">
                  <wp:posOffset>137160</wp:posOffset>
                </wp:positionV>
                <wp:extent cx="809625" cy="179070"/>
                <wp:effectExtent l="0" t="0" r="0" b="0"/>
                <wp:wrapNone/>
                <wp:docPr id="93" name="Textbox 93"/>
                <wp:cNvGraphicFramePr/>
                <a:graphic xmlns:a="http://schemas.openxmlformats.org/drawingml/2006/main">
                  <a:graphicData uri="http://schemas.microsoft.com/office/word/2010/wordprocessingShape">
                    <wps:wsp>
                      <wps:cNvSpPr txBox="1"/>
                      <wps:spPr>
                        <a:xfrm>
                          <a:off x="0" y="0"/>
                          <a:ext cx="809625" cy="179070"/>
                        </a:xfrm>
                        <a:prstGeom prst="rect">
                          <a:avLst/>
                        </a:prstGeom>
                      </wps:spPr>
                      <wps:txbx>
                        <w:txbxContent>
                          <w:p w14:paraId="5358A25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9</w:t>
                            </w:r>
                            <w:r>
                              <w:rPr>
                                <w:b/>
                                <w:color w:val="343434"/>
                                <w:spacing w:val="-8"/>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93" o:spid="_x0000_s1026" o:spt="202" type="#_x0000_t202" style="position:absolute;left:0pt;margin-left:72.15pt;margin-top:10.8pt;height:14.1pt;width:63.75pt;mso-position-horizontal-relative:page;z-index:-251625472;mso-width-relative:page;mso-height-relative:page;" filled="f" stroked="f" coordsize="21600,21600" o:gfxdata="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47zqPYAAAACQEAAA8AAAAAAAAAAQAgAAAAIgAAAGRycy9kb3ducmV2LnhtbFBLAQIUABQAAAAI&#10;AIdO4kB/JUystAEAAHUDAAAOAAAAAAAAAAEAIAAAACcBAABkcnMvZTJvRG9jLnhtbFBLBQYAAAAA&#10;BgAGAFkBAABNBQAAAAA=&#10;">
                <v:fill on="f" focussize="0,0"/>
                <v:stroke on="f"/>
                <v:imagedata o:title=""/>
                <o:lock v:ext="edit" aspectratio="f"/>
                <v:textbox inset="0mm,0mm,0mm,0mm">
                  <w:txbxContent>
                    <w:p w14:paraId="5358A25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9</w:t>
                      </w:r>
                      <w:r>
                        <w:rPr>
                          <w:b/>
                          <w:color w:val="343434"/>
                          <w:spacing w:val="-8"/>
                          <w:sz w:val="24"/>
                        </w:rPr>
                        <w:t xml:space="preserve"> </w:t>
                      </w:r>
                      <w:r>
                        <w:rPr>
                          <w:b/>
                          <w:color w:val="343434"/>
                          <w:spacing w:val="-10"/>
                          <w:sz w:val="24"/>
                        </w:rPr>
                        <w:t>:</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914400</wp:posOffset>
                </wp:positionH>
                <wp:positionV relativeFrom="paragraph">
                  <wp:posOffset>137160</wp:posOffset>
                </wp:positionV>
                <wp:extent cx="831850" cy="192405"/>
                <wp:effectExtent l="0" t="0" r="0" b="0"/>
                <wp:wrapNone/>
                <wp:docPr id="94" name="Graphic 94"/>
                <wp:cNvGraphicFramePr/>
                <a:graphic xmlns:a="http://schemas.openxmlformats.org/drawingml/2006/main">
                  <a:graphicData uri="http://schemas.microsoft.com/office/word/2010/wordprocessingShape">
                    <wps:wsp>
                      <wps:cNvSpPr/>
                      <wps:spPr>
                        <a:xfrm>
                          <a:off x="0" y="0"/>
                          <a:ext cx="831850" cy="192405"/>
                        </a:xfrm>
                        <a:custGeom>
                          <a:avLst/>
                          <a:gdLst/>
                          <a:ahLst/>
                          <a:cxnLst/>
                          <a:rect l="l" t="t" r="r" b="b"/>
                          <a:pathLst>
                            <a:path w="831850" h="192405">
                              <a:moveTo>
                                <a:pt x="831545" y="0"/>
                              </a:moveTo>
                              <a:lnTo>
                                <a:pt x="0" y="0"/>
                              </a:lnTo>
                              <a:lnTo>
                                <a:pt x="0" y="192227"/>
                              </a:lnTo>
                              <a:lnTo>
                                <a:pt x="831545" y="192227"/>
                              </a:lnTo>
                              <a:lnTo>
                                <a:pt x="831545" y="0"/>
                              </a:lnTo>
                              <a:close/>
                            </a:path>
                          </a:pathLst>
                        </a:custGeom>
                        <a:solidFill>
                          <a:srgbClr val="FFFFFF"/>
                        </a:solidFill>
                      </wps:spPr>
                      <wps:bodyPr wrap="square" lIns="0" tIns="0" rIns="0" bIns="0" rtlCol="0">
                        <a:noAutofit/>
                      </wps:bodyPr>
                    </wps:wsp>
                  </a:graphicData>
                </a:graphic>
              </wp:anchor>
            </w:drawing>
          </mc:Choice>
          <mc:Fallback>
            <w:pict>
              <v:shape id="Graphic 94" o:spid="_x0000_s1026" o:spt="100" style="position:absolute;left:0pt;margin-left:72pt;margin-top:10.8pt;height:15.15pt;width:65.5pt;mso-position-horizontal-relative:page;z-index:251662336;mso-width-relative:page;mso-height-relative:page;" fillcolor="#FFFFFF" filled="t" stroked="f" coordsize="831850,192405" o:gfxdata="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gnNjtgAAAAJAQAADwAAAAAAAAABACAAAAAiAAAAZHJzL2Rvd25yZXYueG1sUEsBAhQAFAAAAAgA&#10;h07iQJYEUqslAgAA4QQAAA4AAAAAAAAAAQAgAAAAJwEAAGRycy9lMm9Eb2MueG1sUEsFBgAAAAAG&#10;AAYAWQEAAL4FAAAAAA==&#10;" path="m831545,0l0,0,0,192227,831545,192227,831545,0xe">
                <v:fill on="t" focussize="0,0"/>
                <v:stroke on="f"/>
                <v:imagedata o:title=""/>
                <o:lock v:ext="edit" aspectratio="f"/>
                <v:textbox inset="0mm,0mm,0mm,0mm"/>
              </v:shape>
            </w:pict>
          </mc:Fallback>
        </mc:AlternateContent>
      </w:r>
      <w:r>
        <w:rPr>
          <w:color w:val="343434"/>
          <w:spacing w:val="-2"/>
        </w:rPr>
        <w:t>Find</w:t>
      </w:r>
      <w:r>
        <w:rPr>
          <w:color w:val="343434"/>
          <w:spacing w:val="-10"/>
        </w:rPr>
        <w:t xml:space="preserve"> </w:t>
      </w:r>
      <w:r>
        <w:rPr>
          <w:color w:val="343434"/>
          <w:spacing w:val="-2"/>
        </w:rPr>
        <w:t>the</w:t>
      </w:r>
      <w:r>
        <w:rPr>
          <w:color w:val="343434"/>
          <w:spacing w:val="-10"/>
        </w:rPr>
        <w:t xml:space="preserve"> </w:t>
      </w:r>
      <w:r>
        <w:rPr>
          <w:color w:val="343434"/>
          <w:spacing w:val="-2"/>
        </w:rPr>
        <w:t>approximate</w:t>
      </w:r>
      <w:r>
        <w:rPr>
          <w:color w:val="343434"/>
          <w:spacing w:val="-10"/>
        </w:rPr>
        <w:t xml:space="preserve"> </w:t>
      </w:r>
      <w:r>
        <w:rPr>
          <w:color w:val="343434"/>
          <w:spacing w:val="-2"/>
        </w:rPr>
        <w:t>value</w:t>
      </w:r>
      <w:r>
        <w:rPr>
          <w:color w:val="343434"/>
          <w:spacing w:val="-11"/>
        </w:rPr>
        <w:t xml:space="preserve"> </w:t>
      </w:r>
      <w:r>
        <w:rPr>
          <w:color w:val="343434"/>
          <w:spacing w:val="-2"/>
        </w:rPr>
        <w:t>of</w:t>
      </w:r>
      <w:r>
        <w:rPr>
          <w:color w:val="343434"/>
          <w:spacing w:val="-8"/>
        </w:rPr>
        <w:t xml:space="preserve"> </w:t>
      </w:r>
      <w:r>
        <w:rPr>
          <w:color w:val="343434"/>
          <w:spacing w:val="-2"/>
        </w:rPr>
        <w:t>the</w:t>
      </w:r>
      <w:r>
        <w:rPr>
          <w:color w:val="343434"/>
          <w:spacing w:val="-9"/>
        </w:rPr>
        <w:t xml:space="preserve"> </w:t>
      </w:r>
      <w:r>
        <w:rPr>
          <w:color w:val="343434"/>
          <w:spacing w:val="-2"/>
        </w:rPr>
        <w:t>variance</w:t>
      </w:r>
      <w:r>
        <w:rPr>
          <w:color w:val="343434"/>
          <w:spacing w:val="-11"/>
        </w:rPr>
        <w:t xml:space="preserve"> </w:t>
      </w:r>
      <w:r>
        <w:rPr>
          <w:color w:val="343434"/>
          <w:spacing w:val="-2"/>
        </w:rPr>
        <w:t>of</w:t>
      </w:r>
      <w:r>
        <w:rPr>
          <w:color w:val="343434"/>
          <w:spacing w:val="-8"/>
        </w:rPr>
        <w:t xml:space="preserve"> </w:t>
      </w:r>
      <w:r>
        <w:rPr>
          <w:color w:val="343434"/>
          <w:spacing w:val="-2"/>
        </w:rPr>
        <w:t>the</w:t>
      </w:r>
      <w:r>
        <w:rPr>
          <w:color w:val="343434"/>
          <w:spacing w:val="-10"/>
        </w:rPr>
        <w:t xml:space="preserve"> </w:t>
      </w:r>
      <w:r>
        <w:rPr>
          <w:color w:val="343434"/>
          <w:spacing w:val="-2"/>
        </w:rPr>
        <w:t>following</w:t>
      </w:r>
      <w:r>
        <w:rPr>
          <w:color w:val="343434"/>
          <w:spacing w:val="-9"/>
        </w:rPr>
        <w:t xml:space="preserve"> </w:t>
      </w:r>
      <w:r>
        <w:rPr>
          <w:color w:val="343434"/>
          <w:spacing w:val="-2"/>
        </w:rPr>
        <w:t>frequency</w:t>
      </w:r>
    </w:p>
    <w:p w14:paraId="383E116C">
      <w:pPr>
        <w:pStyle w:val="6"/>
        <w:spacing w:before="10"/>
        <w:rPr>
          <w:sz w:val="11"/>
        </w:rPr>
      </w:pPr>
    </w:p>
    <w:tbl>
      <w:tblPr>
        <w:tblStyle w:val="5"/>
        <w:tblW w:w="0" w:type="auto"/>
        <w:tblInd w:w="7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19"/>
        <w:gridCol w:w="2264"/>
        <w:gridCol w:w="1381"/>
        <w:gridCol w:w="1381"/>
        <w:gridCol w:w="1873"/>
      </w:tblGrid>
      <w:tr w14:paraId="0C07B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3" w:hRule="atLeast"/>
        </w:trPr>
        <w:tc>
          <w:tcPr>
            <w:tcW w:w="2719" w:type="dxa"/>
            <w:tcBorders>
              <w:bottom w:val="single" w:color="DEE0E6" w:sz="6" w:space="0"/>
            </w:tcBorders>
          </w:tcPr>
          <w:p w14:paraId="77CD7A1B">
            <w:pPr>
              <w:pStyle w:val="11"/>
              <w:spacing w:line="283" w:lineRule="exact"/>
              <w:ind w:left="0"/>
              <w:rPr>
                <w:rFonts w:ascii="Roboto"/>
                <w:sz w:val="24"/>
              </w:rPr>
            </w:pPr>
            <w:r>
              <w:rPr>
                <w:rFonts w:ascii="Roboto"/>
                <w:color w:val="343434"/>
                <w:sz w:val="24"/>
              </w:rPr>
              <w:t>distribution:-</w:t>
            </w:r>
          </w:p>
        </w:tc>
        <w:tc>
          <w:tcPr>
            <w:tcW w:w="6899" w:type="dxa"/>
            <w:gridSpan w:val="4"/>
            <w:tcBorders>
              <w:bottom w:val="single" w:color="DEE0E6" w:sz="6" w:space="0"/>
            </w:tcBorders>
          </w:tcPr>
          <w:p w14:paraId="5559C4FB">
            <w:pPr>
              <w:pStyle w:val="11"/>
              <w:ind w:left="0"/>
              <w:rPr>
                <w:sz w:val="22"/>
              </w:rPr>
            </w:pPr>
          </w:p>
        </w:tc>
      </w:tr>
      <w:tr w14:paraId="27D41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2719" w:type="dxa"/>
            <w:tcBorders>
              <w:top w:val="single" w:color="DEE0E6" w:sz="6" w:space="0"/>
              <w:bottom w:val="single" w:color="DEE0E6" w:sz="6" w:space="0"/>
            </w:tcBorders>
          </w:tcPr>
          <w:p w14:paraId="10BDE84F">
            <w:pPr>
              <w:pStyle w:val="11"/>
              <w:spacing w:before="15"/>
              <w:ind w:left="21"/>
              <w:rPr>
                <w:sz w:val="24"/>
              </w:rPr>
            </w:pPr>
            <w:r>
              <w:rPr>
                <w:color w:val="1F2329"/>
                <w:spacing w:val="-4"/>
                <w:sz w:val="24"/>
              </w:rPr>
              <w:t>C.I.</w:t>
            </w:r>
          </w:p>
        </w:tc>
        <w:tc>
          <w:tcPr>
            <w:tcW w:w="2264" w:type="dxa"/>
            <w:tcBorders>
              <w:top w:val="single" w:color="DEE0E6" w:sz="6" w:space="0"/>
              <w:bottom w:val="single" w:color="DEE0E6" w:sz="6" w:space="0"/>
            </w:tcBorders>
          </w:tcPr>
          <w:p w14:paraId="76B50A83">
            <w:pPr>
              <w:pStyle w:val="11"/>
              <w:spacing w:before="15"/>
              <w:ind w:left="1414"/>
              <w:rPr>
                <w:sz w:val="24"/>
              </w:rPr>
            </w:pPr>
            <w:r>
              <w:rPr>
                <w:color w:val="1F2329"/>
                <w:spacing w:val="-2"/>
                <w:sz w:val="24"/>
              </w:rPr>
              <w:t>2-</w:t>
            </w:r>
            <w:r>
              <w:rPr>
                <w:color w:val="1F2329"/>
                <w:spacing w:val="-10"/>
                <w:sz w:val="24"/>
              </w:rPr>
              <w:t>4</w:t>
            </w:r>
          </w:p>
        </w:tc>
        <w:tc>
          <w:tcPr>
            <w:tcW w:w="1381" w:type="dxa"/>
            <w:tcBorders>
              <w:top w:val="single" w:color="DEE0E6" w:sz="6" w:space="0"/>
              <w:bottom w:val="single" w:color="DEE0E6" w:sz="6" w:space="0"/>
            </w:tcBorders>
          </w:tcPr>
          <w:p w14:paraId="51EB0911">
            <w:pPr>
              <w:pStyle w:val="11"/>
              <w:spacing w:before="15"/>
              <w:ind w:left="530"/>
              <w:rPr>
                <w:sz w:val="24"/>
              </w:rPr>
            </w:pPr>
            <w:r>
              <w:rPr>
                <w:color w:val="1F2329"/>
                <w:spacing w:val="-2"/>
                <w:sz w:val="24"/>
              </w:rPr>
              <w:t>4-</w:t>
            </w:r>
            <w:r>
              <w:rPr>
                <w:color w:val="1F2329"/>
                <w:spacing w:val="-10"/>
                <w:sz w:val="24"/>
              </w:rPr>
              <w:t>6</w:t>
            </w:r>
          </w:p>
        </w:tc>
        <w:tc>
          <w:tcPr>
            <w:tcW w:w="1381" w:type="dxa"/>
            <w:tcBorders>
              <w:top w:val="single" w:color="DEE0E6" w:sz="6" w:space="0"/>
              <w:bottom w:val="single" w:color="DEE0E6" w:sz="6" w:space="0"/>
            </w:tcBorders>
          </w:tcPr>
          <w:p w14:paraId="57880E07">
            <w:pPr>
              <w:pStyle w:val="11"/>
              <w:spacing w:before="15"/>
              <w:ind w:left="532"/>
              <w:rPr>
                <w:sz w:val="24"/>
              </w:rPr>
            </w:pPr>
            <w:r>
              <w:rPr>
                <w:color w:val="1F2329"/>
                <w:spacing w:val="-2"/>
                <w:sz w:val="24"/>
              </w:rPr>
              <w:t>6-</w:t>
            </w:r>
            <w:r>
              <w:rPr>
                <w:color w:val="1F2329"/>
                <w:spacing w:val="-10"/>
                <w:sz w:val="24"/>
              </w:rPr>
              <w:t>8</w:t>
            </w:r>
          </w:p>
        </w:tc>
        <w:tc>
          <w:tcPr>
            <w:tcW w:w="1873" w:type="dxa"/>
            <w:tcBorders>
              <w:top w:val="single" w:color="DEE0E6" w:sz="6" w:space="0"/>
              <w:bottom w:val="single" w:color="DEE0E6" w:sz="6" w:space="0"/>
            </w:tcBorders>
          </w:tcPr>
          <w:p w14:paraId="3F12CA2F">
            <w:pPr>
              <w:pStyle w:val="11"/>
              <w:spacing w:before="15"/>
              <w:ind w:left="531"/>
              <w:rPr>
                <w:sz w:val="24"/>
              </w:rPr>
            </w:pPr>
            <w:r>
              <w:rPr>
                <w:color w:val="1F2329"/>
                <w:spacing w:val="-2"/>
                <w:sz w:val="24"/>
              </w:rPr>
              <w:t>8-</w:t>
            </w:r>
            <w:r>
              <w:rPr>
                <w:color w:val="1F2329"/>
                <w:spacing w:val="-5"/>
                <w:sz w:val="24"/>
              </w:rPr>
              <w:t>10</w:t>
            </w:r>
          </w:p>
        </w:tc>
      </w:tr>
      <w:tr w14:paraId="76F6B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2719" w:type="dxa"/>
            <w:tcBorders>
              <w:top w:val="single" w:color="DEE0E6" w:sz="6" w:space="0"/>
            </w:tcBorders>
          </w:tcPr>
          <w:p w14:paraId="3424B19B">
            <w:pPr>
              <w:pStyle w:val="11"/>
              <w:spacing w:line="252" w:lineRule="exact"/>
              <w:ind w:left="21"/>
              <w:rPr>
                <w:sz w:val="24"/>
              </w:rPr>
            </w:pPr>
            <w:r>
              <w:rPr>
                <w:color w:val="1F2329"/>
                <w:spacing w:val="-2"/>
                <w:sz w:val="24"/>
              </w:rPr>
              <w:t>Frequency</w:t>
            </w:r>
          </w:p>
        </w:tc>
        <w:tc>
          <w:tcPr>
            <w:tcW w:w="2264" w:type="dxa"/>
            <w:tcBorders>
              <w:top w:val="single" w:color="DEE0E6" w:sz="6" w:space="0"/>
            </w:tcBorders>
          </w:tcPr>
          <w:p w14:paraId="1ECB3F86">
            <w:pPr>
              <w:pStyle w:val="11"/>
              <w:spacing w:line="252" w:lineRule="exact"/>
              <w:ind w:left="1414"/>
              <w:rPr>
                <w:sz w:val="24"/>
              </w:rPr>
            </w:pPr>
            <w:r>
              <w:rPr>
                <w:color w:val="1F2329"/>
                <w:spacing w:val="-10"/>
                <w:sz w:val="24"/>
              </w:rPr>
              <w:t>3</w:t>
            </w:r>
          </w:p>
        </w:tc>
        <w:tc>
          <w:tcPr>
            <w:tcW w:w="1381" w:type="dxa"/>
            <w:tcBorders>
              <w:top w:val="single" w:color="DEE0E6" w:sz="6" w:space="0"/>
            </w:tcBorders>
          </w:tcPr>
          <w:p w14:paraId="758D3FB5">
            <w:pPr>
              <w:pStyle w:val="11"/>
              <w:spacing w:line="252" w:lineRule="exact"/>
              <w:ind w:left="530"/>
              <w:rPr>
                <w:sz w:val="24"/>
              </w:rPr>
            </w:pPr>
            <w:r>
              <w:rPr>
                <w:color w:val="1F2329"/>
                <w:spacing w:val="-10"/>
                <w:sz w:val="24"/>
              </w:rPr>
              <w:t>7</w:t>
            </w:r>
          </w:p>
        </w:tc>
        <w:tc>
          <w:tcPr>
            <w:tcW w:w="1381" w:type="dxa"/>
            <w:tcBorders>
              <w:top w:val="single" w:color="DEE0E6" w:sz="6" w:space="0"/>
            </w:tcBorders>
          </w:tcPr>
          <w:p w14:paraId="5C15DE7A">
            <w:pPr>
              <w:pStyle w:val="11"/>
              <w:spacing w:line="252" w:lineRule="exact"/>
              <w:ind w:left="532"/>
              <w:rPr>
                <w:sz w:val="24"/>
              </w:rPr>
            </w:pPr>
            <w:r>
              <w:rPr>
                <w:color w:val="1F2329"/>
                <w:spacing w:val="-10"/>
                <w:sz w:val="24"/>
              </w:rPr>
              <w:t>2</w:t>
            </w:r>
          </w:p>
        </w:tc>
        <w:tc>
          <w:tcPr>
            <w:tcW w:w="1873" w:type="dxa"/>
            <w:tcBorders>
              <w:top w:val="single" w:color="DEE0E6" w:sz="6" w:space="0"/>
            </w:tcBorders>
          </w:tcPr>
          <w:p w14:paraId="2C31A5BF">
            <w:pPr>
              <w:pStyle w:val="11"/>
              <w:spacing w:line="252" w:lineRule="exact"/>
              <w:ind w:left="531"/>
              <w:rPr>
                <w:sz w:val="24"/>
              </w:rPr>
            </w:pPr>
            <w:r>
              <w:rPr>
                <w:color w:val="1F2329"/>
                <w:spacing w:val="-10"/>
                <w:sz w:val="24"/>
              </w:rPr>
              <w:t>1</w:t>
            </w:r>
          </w:p>
        </w:tc>
      </w:tr>
    </w:tbl>
    <w:p w14:paraId="3EDFAFC4">
      <w:pPr>
        <w:pStyle w:val="6"/>
        <w:rPr>
          <w:sz w:val="21"/>
        </w:rPr>
      </w:pPr>
    </w:p>
    <w:p w14:paraId="3C65A9EB">
      <w:pPr>
        <w:pStyle w:val="6"/>
        <w:rPr>
          <w:sz w:val="21"/>
        </w:rPr>
      </w:pPr>
    </w:p>
    <w:p w14:paraId="1487E36A">
      <w:pPr>
        <w:pStyle w:val="6"/>
        <w:spacing w:before="251"/>
        <w:rPr>
          <w:sz w:val="21"/>
        </w:rPr>
      </w:pPr>
    </w:p>
    <w:p w14:paraId="2C7A1C9A">
      <w:pPr>
        <w:spacing w:before="0" w:line="250"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2.78</w:t>
      </w:r>
    </w:p>
    <w:p w14:paraId="2994AD83">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2.65</w:t>
      </w:r>
    </w:p>
    <w:p w14:paraId="755BABA8">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2.83</w:t>
      </w:r>
    </w:p>
    <w:p w14:paraId="35617860">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2.56</w:t>
      </w:r>
    </w:p>
    <w:p w14:paraId="788A3964">
      <w:pPr>
        <w:pStyle w:val="6"/>
        <w:spacing w:before="138"/>
        <w:rPr>
          <w:sz w:val="17"/>
        </w:rPr>
      </w:pPr>
    </w:p>
    <w:p w14:paraId="322BA4AF">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0880CCD4">
      <w:pPr>
        <w:pStyle w:val="6"/>
        <w:spacing w:before="5"/>
        <w:rPr>
          <w:rFonts w:ascii="Arial"/>
          <w:b/>
          <w:sz w:val="17"/>
        </w:rPr>
      </w:pPr>
    </w:p>
    <w:p w14:paraId="185E376A">
      <w:pPr>
        <w:pStyle w:val="2"/>
      </w:pPr>
      <w:r>
        <w:rPr>
          <w:color w:val="19212D"/>
        </w:rPr>
        <w:t xml:space="preserve">Question </w:t>
      </w:r>
      <w:r>
        <w:rPr>
          <w:color w:val="19212D"/>
          <w:spacing w:val="-5"/>
        </w:rPr>
        <w:t>31</w:t>
      </w:r>
    </w:p>
    <w:p w14:paraId="579446CC">
      <w:pPr>
        <w:pStyle w:val="6"/>
        <w:spacing w:before="211" w:line="331" w:lineRule="auto"/>
        <w:ind w:left="735" w:right="977" w:hanging="3"/>
      </w:pPr>
      <w:r>
        <mc:AlternateContent>
          <mc:Choice Requires="wps">
            <w:drawing>
              <wp:anchor distT="0" distB="0" distL="0" distR="0" simplePos="0" relativeHeight="251691008" behindDoc="1" locked="0" layoutInCell="1" allowOverlap="1">
                <wp:simplePos x="0" y="0"/>
                <wp:positionH relativeFrom="page">
                  <wp:posOffset>916305</wp:posOffset>
                </wp:positionH>
                <wp:positionV relativeFrom="paragraph">
                  <wp:posOffset>137160</wp:posOffset>
                </wp:positionV>
                <wp:extent cx="862965" cy="179070"/>
                <wp:effectExtent l="0" t="0" r="0" b="0"/>
                <wp:wrapNone/>
                <wp:docPr id="95" name="Textbox 95"/>
                <wp:cNvGraphicFramePr/>
                <a:graphic xmlns:a="http://schemas.openxmlformats.org/drawingml/2006/main">
                  <a:graphicData uri="http://schemas.microsoft.com/office/word/2010/wordprocessingShape">
                    <wps:wsp>
                      <wps:cNvSpPr txBox="1"/>
                      <wps:spPr>
                        <a:xfrm>
                          <a:off x="0" y="0"/>
                          <a:ext cx="862965" cy="179070"/>
                        </a:xfrm>
                        <a:prstGeom prst="rect">
                          <a:avLst/>
                        </a:prstGeom>
                      </wps:spPr>
                      <wps:txbx>
                        <w:txbxContent>
                          <w:p w14:paraId="45985A12">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1</w:t>
                            </w:r>
                            <w:r>
                              <w:rPr>
                                <w:b/>
                                <w:color w:val="343434"/>
                                <w:spacing w:val="-15"/>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95" o:spid="_x0000_s1026" o:spt="202" type="#_x0000_t202" style="position:absolute;left:0pt;margin-left:72.15pt;margin-top:10.8pt;height:14.1pt;width:67.95pt;mso-position-horizontal-relative:page;z-index:-251625472;mso-width-relative:page;mso-height-relative:page;" filled="f" stroked="f" coordsize="21600,21600" o:gfxdata="UEsDBAoAAAAAAIdO4kAAAAAAAAAAAAAAAAAEAAAAZHJzL1BLAwQUAAAACACHTuJAVOpb4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Opb4dgAAAAJAQAADwAAAAAAAAABACAAAAAiAAAAZHJzL2Rvd25yZXYueG1sUEsBAhQAFAAAAAgA&#10;h07iQGIraguzAQAAdQMAAA4AAAAAAAAAAQAgAAAAJwEAAGRycy9lMm9Eb2MueG1sUEsFBgAAAAAG&#10;AAYAWQEAAEwFAAAAAA==&#10;">
                <v:fill on="f" focussize="0,0"/>
                <v:stroke on="f"/>
                <v:imagedata o:title=""/>
                <o:lock v:ext="edit" aspectratio="f"/>
                <v:textbox inset="0mm,0mm,0mm,0mm">
                  <w:txbxContent>
                    <w:p w14:paraId="45985A12">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1</w:t>
                      </w:r>
                      <w:r>
                        <w:rPr>
                          <w:b/>
                          <w:color w:val="343434"/>
                          <w:spacing w:val="-15"/>
                          <w:sz w:val="24"/>
                        </w:rPr>
                        <w:t xml:space="preserve"> </w:t>
                      </w:r>
                      <w:r>
                        <w:rPr>
                          <w:b/>
                          <w:color w:val="343434"/>
                          <w:spacing w:val="-18"/>
                          <w:sz w:val="24"/>
                        </w:rPr>
                        <w:t>–</w:t>
                      </w:r>
                    </w:p>
                  </w:txbxContent>
                </v:textbox>
              </v:shape>
            </w:pict>
          </mc:Fallback>
        </mc:AlternateContent>
      </w:r>
      <w:r>
        <w:rPr>
          <w:position w:val="-7"/>
        </w:rPr>
        <w:drawing>
          <wp:inline distT="0" distB="0" distL="0" distR="0">
            <wp:extent cx="880110" cy="191770"/>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28" cstate="print"/>
                    <a:stretch>
                      <a:fillRect/>
                    </a:stretch>
                  </pic:blipFill>
                  <pic:spPr>
                    <a:xfrm>
                      <a:off x="0" y="0"/>
                      <a:ext cx="880313" cy="192227"/>
                    </a:xfrm>
                    <a:prstGeom prst="rect">
                      <a:avLst/>
                    </a:prstGeom>
                  </pic:spPr>
                </pic:pic>
              </a:graphicData>
            </a:graphic>
          </wp:inline>
        </w:drawing>
      </w:r>
      <w:r>
        <w:rPr>
          <w:color w:val="343434"/>
          <w:spacing w:val="-2"/>
        </w:rPr>
        <w:t>Determine</w:t>
      </w:r>
      <w:r>
        <w:rPr>
          <w:color w:val="343434"/>
          <w:spacing w:val="-10"/>
        </w:rPr>
        <w:t xml:space="preserve"> </w:t>
      </w:r>
      <w:r>
        <w:rPr>
          <w:color w:val="343434"/>
          <w:spacing w:val="-2"/>
        </w:rPr>
        <w:t>the</w:t>
      </w:r>
      <w:r>
        <w:rPr>
          <w:color w:val="343434"/>
          <w:spacing w:val="-11"/>
        </w:rPr>
        <w:t xml:space="preserve"> </w:t>
      </w:r>
      <w:r>
        <w:rPr>
          <w:color w:val="343434"/>
          <w:spacing w:val="-2"/>
        </w:rPr>
        <w:t>smallest</w:t>
      </w:r>
      <w:r>
        <w:rPr>
          <w:color w:val="343434"/>
          <w:spacing w:val="-10"/>
        </w:rPr>
        <w:t xml:space="preserve"> </w:t>
      </w:r>
      <w:r>
        <w:rPr>
          <w:color w:val="343434"/>
          <w:spacing w:val="-2"/>
        </w:rPr>
        <w:t>number</w:t>
      </w:r>
      <w:r>
        <w:rPr>
          <w:color w:val="343434"/>
          <w:spacing w:val="-14"/>
        </w:rPr>
        <w:t xml:space="preserve"> </w:t>
      </w:r>
      <w:r>
        <w:rPr>
          <w:color w:val="343434"/>
          <w:spacing w:val="-2"/>
        </w:rPr>
        <w:t>300</w:t>
      </w:r>
      <w:r>
        <w:rPr>
          <w:color w:val="343434"/>
          <w:spacing w:val="-8"/>
        </w:rPr>
        <w:t xml:space="preserve"> </w:t>
      </w:r>
      <w:r>
        <w:rPr>
          <w:color w:val="343434"/>
          <w:spacing w:val="-2"/>
        </w:rPr>
        <w:t>and</w:t>
      </w:r>
      <w:r>
        <w:rPr>
          <w:color w:val="343434"/>
          <w:spacing w:val="-10"/>
        </w:rPr>
        <w:t xml:space="preserve"> </w:t>
      </w:r>
      <w:r>
        <w:rPr>
          <w:color w:val="343434"/>
          <w:spacing w:val="-2"/>
        </w:rPr>
        <w:t>400</w:t>
      </w:r>
      <w:r>
        <w:rPr>
          <w:color w:val="343434"/>
          <w:spacing w:val="-8"/>
        </w:rPr>
        <w:t xml:space="preserve"> </w:t>
      </w:r>
      <w:r>
        <w:rPr>
          <w:color w:val="343434"/>
          <w:spacing w:val="-2"/>
        </w:rPr>
        <w:t>which</w:t>
      </w:r>
      <w:r>
        <w:rPr>
          <w:color w:val="343434"/>
          <w:spacing w:val="-11"/>
        </w:rPr>
        <w:t xml:space="preserve"> </w:t>
      </w:r>
      <w:r>
        <w:rPr>
          <w:color w:val="343434"/>
          <w:spacing w:val="-2"/>
        </w:rPr>
        <w:t>when</w:t>
      </w:r>
      <w:r>
        <w:rPr>
          <w:color w:val="343434"/>
          <w:spacing w:val="-6"/>
        </w:rPr>
        <w:t xml:space="preserve"> </w:t>
      </w:r>
      <w:r>
        <w:rPr>
          <w:color w:val="343434"/>
          <w:spacing w:val="-2"/>
        </w:rPr>
        <w:t>divided</w:t>
      </w:r>
      <w:r>
        <w:rPr>
          <w:color w:val="343434"/>
          <w:spacing w:val="-10"/>
        </w:rPr>
        <w:t xml:space="preserve"> </w:t>
      </w:r>
      <w:r>
        <w:rPr>
          <w:color w:val="343434"/>
          <w:spacing w:val="-2"/>
        </w:rPr>
        <w:t>by</w:t>
      </w:r>
      <w:r>
        <w:rPr>
          <w:color w:val="343434"/>
          <w:spacing w:val="-8"/>
        </w:rPr>
        <w:t xml:space="preserve"> </w:t>
      </w:r>
      <w:r>
        <w:rPr>
          <w:color w:val="343434"/>
          <w:spacing w:val="-2"/>
        </w:rPr>
        <w:t xml:space="preserve">2, </w:t>
      </w:r>
      <w:r>
        <w:rPr>
          <w:color w:val="343434"/>
        </w:rPr>
        <w:t>3, 4, 5, 6 leaves the remainder 1, 2, 3, 4, 5 respectively?</w:t>
      </w:r>
    </w:p>
    <w:p w14:paraId="7FF727E3">
      <w:pPr>
        <w:spacing w:before="29" w:line="250"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349</w:t>
      </w:r>
    </w:p>
    <w:p w14:paraId="6349E19D">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329</w:t>
      </w:r>
    </w:p>
    <w:p w14:paraId="3F0FF55C">
      <w:pPr>
        <w:spacing w:before="0" w:line="246" w:lineRule="exact"/>
        <w:ind w:left="1095" w:right="0" w:firstLine="0"/>
        <w:jc w:val="left"/>
        <w:rPr>
          <w:sz w:val="21"/>
        </w:rPr>
      </w:pPr>
      <w:r>
        <w:rPr>
          <w:color w:val="343434"/>
          <w:sz w:val="21"/>
        </w:rPr>
        <w:t>3.</w:t>
      </w:r>
      <w:r>
        <w:rPr>
          <w:color w:val="343434"/>
          <w:spacing w:val="37"/>
          <w:sz w:val="21"/>
        </w:rPr>
        <w:t xml:space="preserve">  </w:t>
      </w:r>
      <w:r>
        <w:rPr>
          <w:color w:val="343434"/>
          <w:spacing w:val="-5"/>
          <w:sz w:val="21"/>
        </w:rPr>
        <w:t>339</w:t>
      </w:r>
    </w:p>
    <w:p w14:paraId="234524DB">
      <w:pPr>
        <w:spacing w:before="0" w:line="250" w:lineRule="exact"/>
        <w:ind w:left="1095" w:right="0" w:firstLine="0"/>
        <w:jc w:val="left"/>
        <w:rPr>
          <w:sz w:val="21"/>
        </w:rPr>
      </w:pPr>
      <w:r>
        <w:rPr>
          <w:color w:val="343434"/>
          <w:sz w:val="21"/>
        </w:rPr>
        <w:t>4.</w:t>
      </w:r>
      <w:r>
        <w:rPr>
          <w:color w:val="343434"/>
          <w:spacing w:val="37"/>
          <w:sz w:val="21"/>
        </w:rPr>
        <w:t xml:space="preserve">  </w:t>
      </w:r>
      <w:r>
        <w:rPr>
          <w:color w:val="343434"/>
          <w:spacing w:val="-5"/>
          <w:sz w:val="21"/>
        </w:rPr>
        <w:t>359</w:t>
      </w:r>
    </w:p>
    <w:p w14:paraId="6263204A">
      <w:pPr>
        <w:pStyle w:val="6"/>
        <w:spacing w:before="138"/>
        <w:rPr>
          <w:sz w:val="17"/>
        </w:rPr>
      </w:pPr>
    </w:p>
    <w:p w14:paraId="17236133">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C6E7A8A">
      <w:pPr>
        <w:pStyle w:val="6"/>
        <w:spacing w:before="5"/>
        <w:rPr>
          <w:rFonts w:ascii="Arial"/>
          <w:b/>
          <w:sz w:val="17"/>
        </w:rPr>
      </w:pPr>
    </w:p>
    <w:p w14:paraId="46DFB0E4">
      <w:pPr>
        <w:pStyle w:val="2"/>
        <w:spacing w:before="1"/>
      </w:pPr>
      <w:r>
        <w:rPr>
          <w:color w:val="19212D"/>
        </w:rPr>
        <w:t xml:space="preserve">Question </w:t>
      </w:r>
      <w:r>
        <w:rPr>
          <w:color w:val="19212D"/>
          <w:spacing w:val="-5"/>
        </w:rPr>
        <w:t>32</w:t>
      </w:r>
    </w:p>
    <w:p w14:paraId="7CB56B63">
      <w:pPr>
        <w:pStyle w:val="6"/>
        <w:spacing w:before="211"/>
        <w:ind w:left="2280"/>
      </w:pPr>
      <w:r>
        <mc:AlternateContent>
          <mc:Choice Requires="wps">
            <w:drawing>
              <wp:anchor distT="0" distB="0" distL="0" distR="0" simplePos="0" relativeHeight="251692032" behindDoc="1" locked="0" layoutInCell="1" allowOverlap="1">
                <wp:simplePos x="0" y="0"/>
                <wp:positionH relativeFrom="page">
                  <wp:posOffset>916305</wp:posOffset>
                </wp:positionH>
                <wp:positionV relativeFrom="paragraph">
                  <wp:posOffset>137160</wp:posOffset>
                </wp:positionV>
                <wp:extent cx="949960" cy="179070"/>
                <wp:effectExtent l="0" t="0" r="0" b="0"/>
                <wp:wrapNone/>
                <wp:docPr id="97" name="Textbox 97"/>
                <wp:cNvGraphicFramePr/>
                <a:graphic xmlns:a="http://schemas.openxmlformats.org/drawingml/2006/main">
                  <a:graphicData uri="http://schemas.microsoft.com/office/word/2010/wordprocessingShape">
                    <wps:wsp>
                      <wps:cNvSpPr txBox="1"/>
                      <wps:spPr>
                        <a:xfrm>
                          <a:off x="0" y="0"/>
                          <a:ext cx="949960" cy="179070"/>
                        </a:xfrm>
                        <a:prstGeom prst="rect">
                          <a:avLst/>
                        </a:prstGeom>
                      </wps:spPr>
                      <wps:txbx>
                        <w:txbxContent>
                          <w:p w14:paraId="007418C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16</w:t>
                            </w:r>
                            <w:r>
                              <w:rPr>
                                <w:b/>
                                <w:color w:val="343434"/>
                                <w:spacing w:val="-7"/>
                                <w:sz w:val="24"/>
                              </w:rPr>
                              <w:t xml:space="preserve"> </w:t>
                            </w:r>
                            <w:r>
                              <w:rPr>
                                <w:b/>
                                <w:color w:val="343434"/>
                                <w:spacing w:val="-16"/>
                                <w:sz w:val="24"/>
                              </w:rPr>
                              <w:t>–</w:t>
                            </w:r>
                          </w:p>
                        </w:txbxContent>
                      </wps:txbx>
                      <wps:bodyPr wrap="square" lIns="0" tIns="0" rIns="0" bIns="0" rtlCol="0">
                        <a:noAutofit/>
                      </wps:bodyPr>
                    </wps:wsp>
                  </a:graphicData>
                </a:graphic>
              </wp:anchor>
            </w:drawing>
          </mc:Choice>
          <mc:Fallback>
            <w:pict>
              <v:shape id="Textbox 97" o:spid="_x0000_s1026" o:spt="202" type="#_x0000_t202" style="position:absolute;left:0pt;margin-left:72.15pt;margin-top:10.8pt;height:14.1pt;width:74.8pt;mso-position-horizontal-relative:page;z-index:-251624448;mso-width-relative:page;mso-height-relative:page;" filled="f" stroked="f" coordsize="21600,21600" o:gfxdata="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s+U8dgAAAAJAQAADwAAAAAAAAABACAAAAAiAAAAZHJzL2Rvd25yZXYueG1sUEsBAhQAFAAAAAgA&#10;h07iQCCcJRezAQAAdQMAAA4AAAAAAAAAAQAgAAAAJwEAAGRycy9lMm9Eb2MueG1sUEsFBgAAAAAG&#10;AAYAWQEAAEwFAAAAAA==&#10;">
                <v:fill on="f" focussize="0,0"/>
                <v:stroke on="f"/>
                <v:imagedata o:title=""/>
                <o:lock v:ext="edit" aspectratio="f"/>
                <v:textbox inset="0mm,0mm,0mm,0mm">
                  <w:txbxContent>
                    <w:p w14:paraId="007418C4">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16</w:t>
                      </w:r>
                      <w:r>
                        <w:rPr>
                          <w:b/>
                          <w:color w:val="343434"/>
                          <w:spacing w:val="-7"/>
                          <w:sz w:val="24"/>
                        </w:rPr>
                        <w:t xml:space="preserve"> </w:t>
                      </w:r>
                      <w:r>
                        <w:rPr>
                          <w:b/>
                          <w:color w:val="343434"/>
                          <w:spacing w:val="-16"/>
                          <w:sz w:val="24"/>
                        </w:rPr>
                        <w:t>–</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914400</wp:posOffset>
                </wp:positionH>
                <wp:positionV relativeFrom="paragraph">
                  <wp:posOffset>137160</wp:posOffset>
                </wp:positionV>
                <wp:extent cx="969010" cy="192405"/>
                <wp:effectExtent l="0" t="0" r="0" b="0"/>
                <wp:wrapNone/>
                <wp:docPr id="98" name="Graphic 98"/>
                <wp:cNvGraphicFramePr/>
                <a:graphic xmlns:a="http://schemas.openxmlformats.org/drawingml/2006/main">
                  <a:graphicData uri="http://schemas.microsoft.com/office/word/2010/wordprocessingShape">
                    <wps:wsp>
                      <wps:cNvSpPr/>
                      <wps:spPr>
                        <a:xfrm>
                          <a:off x="0" y="0"/>
                          <a:ext cx="969010" cy="192405"/>
                        </a:xfrm>
                        <a:custGeom>
                          <a:avLst/>
                          <a:gdLst/>
                          <a:ahLst/>
                          <a:cxnLst/>
                          <a:rect l="l" t="t" r="r" b="b"/>
                          <a:pathLst>
                            <a:path w="969010" h="192405">
                              <a:moveTo>
                                <a:pt x="968705" y="0"/>
                              </a:moveTo>
                              <a:lnTo>
                                <a:pt x="0" y="0"/>
                              </a:lnTo>
                              <a:lnTo>
                                <a:pt x="0" y="192227"/>
                              </a:lnTo>
                              <a:lnTo>
                                <a:pt x="968705" y="192227"/>
                              </a:lnTo>
                              <a:lnTo>
                                <a:pt x="968705" y="0"/>
                              </a:lnTo>
                              <a:close/>
                            </a:path>
                          </a:pathLst>
                        </a:custGeom>
                        <a:solidFill>
                          <a:srgbClr val="FFFFFF"/>
                        </a:solidFill>
                      </wps:spPr>
                      <wps:bodyPr wrap="square" lIns="0" tIns="0" rIns="0" bIns="0" rtlCol="0">
                        <a:noAutofit/>
                      </wps:bodyPr>
                    </wps:wsp>
                  </a:graphicData>
                </a:graphic>
              </wp:anchor>
            </w:drawing>
          </mc:Choice>
          <mc:Fallback>
            <w:pict>
              <v:shape id="Graphic 98" o:spid="_x0000_s1026" o:spt="100" style="position:absolute;left:0pt;margin-left:72pt;margin-top:10.8pt;height:15.15pt;width:76.3pt;mso-position-horizontal-relative:page;z-index:251662336;mso-width-relative:page;mso-height-relative:page;" fillcolor="#FFFFFF" filled="t" stroked="f" coordsize="969010,192405" o:gfxdata="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EV883aAAAACQEAAA8AAAAAAAAAAQAgAAAAIgAAAGRycy9kb3ducmV2LnhtbFBLAQIUABQAAAAI&#10;AIdO4kDoAAsNJAIAAOEEAAAOAAAAAAAAAAEAIAAAACkBAABkcnMvZTJvRG9jLnhtbFBLBQYAAAAA&#10;BgAGAFkBAAC/BQAAAAA=&#10;" path="m968705,0l0,0,0,192227,968705,192227,968705,0xe">
                <v:fill on="t" focussize="0,0"/>
                <v:stroke on="f"/>
                <v:imagedata o:title=""/>
                <o:lock v:ext="edit" aspectratio="f"/>
                <v:textbox inset="0mm,0mm,0mm,0mm"/>
              </v:shape>
            </w:pict>
          </mc:Fallback>
        </mc:AlternateContent>
      </w:r>
      <w:r>
        <w:rPr>
          <w:color w:val="343434"/>
          <w:spacing w:val="-2"/>
        </w:rPr>
        <w:t>The</w:t>
      </w:r>
      <w:r>
        <w:rPr>
          <w:color w:val="343434"/>
          <w:spacing w:val="-12"/>
        </w:rPr>
        <w:t xml:space="preserve"> </w:t>
      </w:r>
      <w:r>
        <w:rPr>
          <w:color w:val="343434"/>
          <w:spacing w:val="-2"/>
        </w:rPr>
        <w:t>mean</w:t>
      </w:r>
      <w:r>
        <w:rPr>
          <w:color w:val="343434"/>
          <w:spacing w:val="-8"/>
        </w:rPr>
        <w:t xml:space="preserve"> </w:t>
      </w:r>
      <w:r>
        <w:rPr>
          <w:color w:val="343434"/>
          <w:spacing w:val="-2"/>
        </w:rPr>
        <w:t>of</w:t>
      </w:r>
      <w:r>
        <w:rPr>
          <w:color w:val="343434"/>
          <w:spacing w:val="-7"/>
        </w:rPr>
        <w:t xml:space="preserve"> </w:t>
      </w:r>
      <w:r>
        <w:rPr>
          <w:color w:val="343434"/>
          <w:spacing w:val="-2"/>
        </w:rPr>
        <w:t>11</w:t>
      </w:r>
      <w:r>
        <w:rPr>
          <w:color w:val="343434"/>
          <w:spacing w:val="-8"/>
        </w:rPr>
        <w:t xml:space="preserve"> </w:t>
      </w:r>
      <w:r>
        <w:rPr>
          <w:color w:val="343434"/>
          <w:spacing w:val="-2"/>
        </w:rPr>
        <w:t>observations</w:t>
      </w:r>
      <w:r>
        <w:rPr>
          <w:color w:val="343434"/>
          <w:spacing w:val="-8"/>
        </w:rPr>
        <w:t xml:space="preserve"> </w:t>
      </w:r>
      <w:r>
        <w:rPr>
          <w:color w:val="343434"/>
          <w:spacing w:val="-2"/>
        </w:rPr>
        <w:t>is</w:t>
      </w:r>
      <w:r>
        <w:rPr>
          <w:color w:val="343434"/>
          <w:spacing w:val="-11"/>
        </w:rPr>
        <w:t xml:space="preserve"> </w:t>
      </w:r>
      <w:r>
        <w:rPr>
          <w:color w:val="343434"/>
          <w:spacing w:val="-2"/>
        </w:rPr>
        <w:t>40.</w:t>
      </w:r>
      <w:r>
        <w:rPr>
          <w:color w:val="343434"/>
          <w:spacing w:val="-8"/>
        </w:rPr>
        <w:t xml:space="preserve"> </w:t>
      </w:r>
      <w:r>
        <w:rPr>
          <w:color w:val="343434"/>
          <w:spacing w:val="-2"/>
        </w:rPr>
        <w:t>A</w:t>
      </w:r>
      <w:r>
        <w:rPr>
          <w:color w:val="343434"/>
          <w:spacing w:val="-10"/>
        </w:rPr>
        <w:t xml:space="preserve"> </w:t>
      </w:r>
      <w:r>
        <w:rPr>
          <w:color w:val="343434"/>
          <w:spacing w:val="-2"/>
        </w:rPr>
        <w:t>new</w:t>
      </w:r>
      <w:r>
        <w:rPr>
          <w:color w:val="343434"/>
          <w:spacing w:val="-10"/>
        </w:rPr>
        <w:t xml:space="preserve"> </w:t>
      </w:r>
      <w:r>
        <w:rPr>
          <w:color w:val="343434"/>
          <w:spacing w:val="-2"/>
        </w:rPr>
        <w:t>observation</w:t>
      </w:r>
      <w:r>
        <w:rPr>
          <w:color w:val="343434"/>
          <w:spacing w:val="-8"/>
        </w:rPr>
        <w:t xml:space="preserve"> </w:t>
      </w:r>
      <w:r>
        <w:rPr>
          <w:color w:val="343434"/>
          <w:spacing w:val="-2"/>
        </w:rPr>
        <w:t>is</w:t>
      </w:r>
      <w:r>
        <w:rPr>
          <w:color w:val="343434"/>
          <w:spacing w:val="-6"/>
        </w:rPr>
        <w:t xml:space="preserve"> </w:t>
      </w:r>
      <w:r>
        <w:rPr>
          <w:color w:val="343434"/>
          <w:spacing w:val="-2"/>
        </w:rPr>
        <w:t>added</w:t>
      </w:r>
      <w:r>
        <w:rPr>
          <w:color w:val="343434"/>
          <w:spacing w:val="-10"/>
        </w:rPr>
        <w:t xml:space="preserve"> </w:t>
      </w:r>
      <w:r>
        <w:rPr>
          <w:color w:val="343434"/>
          <w:spacing w:val="-4"/>
        </w:rPr>
        <w:t>then</w:t>
      </w:r>
    </w:p>
    <w:p w14:paraId="4329D298">
      <w:pPr>
        <w:pStyle w:val="6"/>
        <w:spacing w:before="136"/>
        <w:ind w:left="735"/>
      </w:pPr>
      <w:r>
        <w:rPr>
          <w:color w:val="343434"/>
        </w:rPr>
        <w:t>finds</w:t>
      </w:r>
      <w:r>
        <w:rPr>
          <w:color w:val="343434"/>
          <w:spacing w:val="-4"/>
        </w:rPr>
        <w:t xml:space="preserve"> </w:t>
      </w:r>
      <w:r>
        <w:rPr>
          <w:color w:val="343434"/>
        </w:rPr>
        <w:t>the</w:t>
      </w:r>
      <w:r>
        <w:rPr>
          <w:color w:val="343434"/>
          <w:spacing w:val="-5"/>
        </w:rPr>
        <w:t xml:space="preserve"> </w:t>
      </w:r>
      <w:r>
        <w:rPr>
          <w:color w:val="343434"/>
        </w:rPr>
        <w:t>mean</w:t>
      </w:r>
      <w:r>
        <w:rPr>
          <w:color w:val="343434"/>
          <w:spacing w:val="-4"/>
        </w:rPr>
        <w:t xml:space="preserve"> </w:t>
      </w:r>
      <w:r>
        <w:rPr>
          <w:color w:val="343434"/>
        </w:rPr>
        <w:t>of</w:t>
      </w:r>
      <w:r>
        <w:rPr>
          <w:color w:val="343434"/>
          <w:spacing w:val="-4"/>
        </w:rPr>
        <w:t xml:space="preserve"> </w:t>
      </w:r>
      <w:r>
        <w:rPr>
          <w:color w:val="343434"/>
        </w:rPr>
        <w:t>12</w:t>
      </w:r>
      <w:r>
        <w:rPr>
          <w:color w:val="343434"/>
          <w:spacing w:val="-6"/>
        </w:rPr>
        <w:t xml:space="preserve"> </w:t>
      </w:r>
      <w:r>
        <w:rPr>
          <w:color w:val="343434"/>
          <w:spacing w:val="-2"/>
        </w:rPr>
        <w:t>observations.</w:t>
      </w:r>
    </w:p>
    <w:p w14:paraId="0E611772">
      <w:pPr>
        <w:spacing w:before="269" w:line="250"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38.4</w:t>
      </w:r>
    </w:p>
    <w:p w14:paraId="2ED5313F">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39.4</w:t>
      </w:r>
    </w:p>
    <w:p w14:paraId="5E186622">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37.4</w:t>
      </w:r>
    </w:p>
    <w:p w14:paraId="454FA568">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36.4</w:t>
      </w:r>
    </w:p>
    <w:p w14:paraId="36B2B564">
      <w:pPr>
        <w:spacing w:after="0" w:line="250" w:lineRule="exact"/>
        <w:jc w:val="left"/>
        <w:rPr>
          <w:sz w:val="21"/>
        </w:rPr>
        <w:sectPr>
          <w:headerReference r:id="rId20" w:type="default"/>
          <w:footerReference r:id="rId21" w:type="default"/>
          <w:pgSz w:w="11910" w:h="16840"/>
          <w:pgMar w:top="1640" w:right="708" w:bottom="500" w:left="708" w:header="668" w:footer="275" w:gutter="0"/>
          <w:cols w:space="720" w:num="1"/>
        </w:sectPr>
      </w:pPr>
    </w:p>
    <w:p w14:paraId="1C857CD6">
      <w:pPr>
        <w:pStyle w:val="6"/>
        <w:spacing w:before="211" w:line="340" w:lineRule="auto"/>
        <w:ind w:left="735" w:right="845" w:hanging="3"/>
      </w:pPr>
      <w:r>
        <mc:AlternateContent>
          <mc:Choice Requires="wps">
            <w:drawing>
              <wp:anchor distT="0" distB="0" distL="0" distR="0" simplePos="0" relativeHeight="251693056"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2575AA9B">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8:</w:t>
                            </w:r>
                          </w:p>
                        </w:txbxContent>
                      </wps:txbx>
                      <wps:bodyPr wrap="square" lIns="0" tIns="0" rIns="0" bIns="0" rtlCol="0">
                        <a:noAutofit/>
                      </wps:bodyPr>
                    </wps:wsp>
                  </a:graphicData>
                </a:graphic>
              </wp:anchor>
            </w:drawing>
          </mc:Choice>
          <mc:Fallback>
            <w:pict>
              <v:shape id="Textbox 103" o:spid="_x0000_s1026" o:spt="202" type="#_x0000_t202" style="position:absolute;left:0pt;margin-left:72.15pt;margin-top:10.8pt;height:14.1pt;width:61.1pt;mso-position-horizontal-relative:page;z-index:-251623424;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t48J2AAAAAkBAAAPAAAAAAAAAAEAIAAAACIAAABkcnMvZG93bnJldi54bWxQSwECFAAUAAAACACH&#10;TuJAgI2GLbIBAAB3AwAADgAAAAAAAAABACAAAAAnAQAAZHJzL2Uyb0RvYy54bWxQSwUGAAAAAAYA&#10;BgBZAQAASwUAAAAA&#10;">
                <v:fill on="f" focussize="0,0"/>
                <v:stroke on="f"/>
                <v:imagedata o:title=""/>
                <o:lock v:ext="edit" aspectratio="f"/>
                <v:textbox inset="0mm,0mm,0mm,0mm">
                  <w:txbxContent>
                    <w:p w14:paraId="2575AA9B">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8:</w:t>
                      </w:r>
                    </w:p>
                  </w:txbxContent>
                </v:textbox>
              </v:shape>
            </w:pict>
          </mc:Fallback>
        </mc:AlternateContent>
      </w:r>
      <w:r>
        <w:rPr>
          <w:position w:val="-7"/>
        </w:rPr>
        <w:drawing>
          <wp:inline distT="0" distB="0" distL="0" distR="0">
            <wp:extent cx="801370" cy="191770"/>
            <wp:effectExtent l="0" t="0" r="0" b="0"/>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spacing w:val="-2"/>
        </w:rPr>
        <w:t>Find</w:t>
      </w:r>
      <w:r>
        <w:rPr>
          <w:color w:val="343434"/>
          <w:spacing w:val="-14"/>
        </w:rPr>
        <w:t xml:space="preserve"> </w:t>
      </w:r>
      <w:r>
        <w:rPr>
          <w:color w:val="343434"/>
          <w:spacing w:val="-2"/>
        </w:rPr>
        <w:t>the</w:t>
      </w:r>
      <w:r>
        <w:rPr>
          <w:color w:val="343434"/>
          <w:spacing w:val="-13"/>
        </w:rPr>
        <w:t xml:space="preserve"> </w:t>
      </w:r>
      <w:r>
        <w:rPr>
          <w:color w:val="343434"/>
          <w:spacing w:val="-2"/>
        </w:rPr>
        <w:t>ratio</w:t>
      </w:r>
      <w:r>
        <w:rPr>
          <w:color w:val="343434"/>
          <w:spacing w:val="-13"/>
        </w:rPr>
        <w:t xml:space="preserve"> </w:t>
      </w:r>
      <w:r>
        <w:rPr>
          <w:color w:val="343434"/>
          <w:spacing w:val="-2"/>
        </w:rPr>
        <w:t>of</w:t>
      </w:r>
      <w:r>
        <w:rPr>
          <w:color w:val="343434"/>
          <w:spacing w:val="-12"/>
        </w:rPr>
        <w:t xml:space="preserve"> </w:t>
      </w:r>
      <w:r>
        <w:rPr>
          <w:color w:val="343434"/>
          <w:spacing w:val="-2"/>
        </w:rPr>
        <w:t>the</w:t>
      </w:r>
      <w:r>
        <w:rPr>
          <w:color w:val="343434"/>
          <w:spacing w:val="-13"/>
        </w:rPr>
        <w:t xml:space="preserve"> </w:t>
      </w:r>
      <w:r>
        <w:rPr>
          <w:color w:val="343434"/>
          <w:spacing w:val="-2"/>
        </w:rPr>
        <w:t>area</w:t>
      </w:r>
      <w:r>
        <w:rPr>
          <w:color w:val="343434"/>
          <w:spacing w:val="-13"/>
        </w:rPr>
        <w:t xml:space="preserve"> </w:t>
      </w:r>
      <w:r>
        <w:rPr>
          <w:color w:val="343434"/>
          <w:spacing w:val="-2"/>
        </w:rPr>
        <w:t>of</w:t>
      </w:r>
      <w:r>
        <w:rPr>
          <w:color w:val="343434"/>
          <w:spacing w:val="-10"/>
        </w:rPr>
        <w:t xml:space="preserve"> </w:t>
      </w:r>
      <w:r>
        <w:rPr>
          <w:color w:val="343434"/>
          <w:spacing w:val="-2"/>
        </w:rPr>
        <w:t>a</w:t>
      </w:r>
      <w:r>
        <w:rPr>
          <w:color w:val="343434"/>
          <w:spacing w:val="-13"/>
        </w:rPr>
        <w:t xml:space="preserve"> </w:t>
      </w:r>
      <w:r>
        <w:rPr>
          <w:color w:val="343434"/>
          <w:spacing w:val="-2"/>
        </w:rPr>
        <w:t>rectangular</w:t>
      </w:r>
      <w:r>
        <w:rPr>
          <w:color w:val="343434"/>
          <w:spacing w:val="-13"/>
        </w:rPr>
        <w:t xml:space="preserve"> </w:t>
      </w:r>
      <w:r>
        <w:rPr>
          <w:color w:val="343434"/>
          <w:spacing w:val="-2"/>
        </w:rPr>
        <w:t>hexagon</w:t>
      </w:r>
      <w:r>
        <w:rPr>
          <w:color w:val="343434"/>
          <w:spacing w:val="-8"/>
        </w:rPr>
        <w:t xml:space="preserve"> </w:t>
      </w:r>
      <w:r>
        <w:rPr>
          <w:color w:val="343434"/>
          <w:spacing w:val="-2"/>
        </w:rPr>
        <w:t>(a</w:t>
      </w:r>
      <w:r>
        <w:rPr>
          <w:color w:val="343434"/>
          <w:spacing w:val="-13"/>
        </w:rPr>
        <w:t xml:space="preserve"> </w:t>
      </w:r>
      <w:r>
        <w:rPr>
          <w:color w:val="343434"/>
          <w:spacing w:val="-2"/>
        </w:rPr>
        <w:t>6-gon</w:t>
      </w:r>
      <w:r>
        <w:rPr>
          <w:color w:val="343434"/>
          <w:spacing w:val="-9"/>
        </w:rPr>
        <w:t xml:space="preserve"> </w:t>
      </w:r>
      <w:r>
        <w:rPr>
          <w:color w:val="343434"/>
          <w:spacing w:val="-2"/>
        </w:rPr>
        <w:t>with</w:t>
      </w:r>
      <w:r>
        <w:rPr>
          <w:color w:val="343434"/>
          <w:spacing w:val="-13"/>
        </w:rPr>
        <w:t xml:space="preserve"> </w:t>
      </w:r>
      <w:r>
        <w:rPr>
          <w:color w:val="343434"/>
          <w:spacing w:val="-2"/>
        </w:rPr>
        <w:t xml:space="preserve">equal </w:t>
      </w:r>
      <w:r>
        <w:rPr>
          <w:color w:val="343434"/>
        </w:rPr>
        <w:t>sides and equal internal angles) and</w:t>
      </w:r>
      <w:r>
        <w:rPr>
          <w:color w:val="343434"/>
          <w:spacing w:val="-2"/>
        </w:rPr>
        <w:t xml:space="preserve"> </w:t>
      </w:r>
      <w:r>
        <w:rPr>
          <w:color w:val="343434"/>
        </w:rPr>
        <w:t>the area of the circle passing through the vertices of the hexagon.</w:t>
      </w:r>
    </w:p>
    <w:p w14:paraId="65D8AA9B">
      <w:pPr>
        <w:pStyle w:val="10"/>
        <w:numPr>
          <w:ilvl w:val="0"/>
          <w:numId w:val="13"/>
        </w:numPr>
        <w:tabs>
          <w:tab w:val="left" w:pos="1503"/>
        </w:tabs>
        <w:spacing w:before="150" w:after="0" w:line="251" w:lineRule="exact"/>
        <w:ind w:left="1503" w:right="0" w:hanging="408"/>
        <w:jc w:val="left"/>
        <w:rPr>
          <w:sz w:val="21"/>
        </w:rPr>
      </w:pPr>
      <w:r>
        <w:rPr>
          <w:color w:val="343434"/>
          <w:sz w:val="21"/>
        </w:rPr>
        <w:t>2</w:t>
      </w:r>
      <w:r>
        <w:rPr>
          <w:color w:val="343434"/>
          <w:spacing w:val="-3"/>
          <w:sz w:val="21"/>
        </w:rPr>
        <w:t xml:space="preserve"> </w:t>
      </w:r>
      <w:r>
        <w:rPr>
          <w:color w:val="343434"/>
          <w:spacing w:val="-4"/>
          <w:sz w:val="21"/>
        </w:rPr>
        <w:t>√3/π</w:t>
      </w:r>
    </w:p>
    <w:p w14:paraId="793FCB8A">
      <w:pPr>
        <w:pStyle w:val="10"/>
        <w:numPr>
          <w:ilvl w:val="0"/>
          <w:numId w:val="13"/>
        </w:numPr>
        <w:tabs>
          <w:tab w:val="left" w:pos="1503"/>
        </w:tabs>
        <w:spacing w:before="0" w:after="0" w:line="247" w:lineRule="exact"/>
        <w:ind w:left="1503" w:right="0" w:hanging="408"/>
        <w:jc w:val="left"/>
        <w:rPr>
          <w:sz w:val="21"/>
        </w:rPr>
      </w:pPr>
      <w:r>
        <w:rPr>
          <w:color w:val="343434"/>
          <w:sz w:val="21"/>
        </w:rPr>
        <w:t>3</w:t>
      </w:r>
      <w:r>
        <w:rPr>
          <w:color w:val="343434"/>
          <w:spacing w:val="-3"/>
          <w:sz w:val="21"/>
        </w:rPr>
        <w:t xml:space="preserve"> </w:t>
      </w:r>
      <w:r>
        <w:rPr>
          <w:color w:val="343434"/>
          <w:spacing w:val="-4"/>
          <w:sz w:val="21"/>
        </w:rPr>
        <w:t>√3/π</w:t>
      </w:r>
    </w:p>
    <w:p w14:paraId="02807718">
      <w:pPr>
        <w:pStyle w:val="10"/>
        <w:numPr>
          <w:ilvl w:val="0"/>
          <w:numId w:val="13"/>
        </w:numPr>
        <w:tabs>
          <w:tab w:val="left" w:pos="1553"/>
        </w:tabs>
        <w:spacing w:before="0" w:after="0" w:line="246" w:lineRule="exact"/>
        <w:ind w:left="1553" w:right="0" w:hanging="458"/>
        <w:jc w:val="left"/>
        <w:rPr>
          <w:sz w:val="21"/>
        </w:rPr>
      </w:pPr>
      <w:r>
        <w:rPr>
          <w:color w:val="343434"/>
          <w:spacing w:val="-4"/>
          <w:sz w:val="21"/>
        </w:rPr>
        <w:t>√3/π</w:t>
      </w:r>
    </w:p>
    <w:p w14:paraId="51F78AA7">
      <w:pPr>
        <w:pStyle w:val="10"/>
        <w:numPr>
          <w:ilvl w:val="0"/>
          <w:numId w:val="13"/>
        </w:numPr>
        <w:tabs>
          <w:tab w:val="left" w:pos="1553"/>
        </w:tabs>
        <w:spacing w:before="0" w:after="0" w:line="250" w:lineRule="exact"/>
        <w:ind w:left="1553" w:right="0" w:hanging="458"/>
        <w:jc w:val="left"/>
        <w:rPr>
          <w:sz w:val="21"/>
        </w:rPr>
      </w:pPr>
      <w:r>
        <w:rPr>
          <w:color w:val="343434"/>
          <w:spacing w:val="-2"/>
          <w:sz w:val="21"/>
        </w:rPr>
        <w:t>3√3/2π</w:t>
      </w:r>
    </w:p>
    <w:p w14:paraId="7580CDCC">
      <w:pPr>
        <w:pStyle w:val="6"/>
        <w:spacing w:before="139"/>
        <w:rPr>
          <w:sz w:val="17"/>
        </w:rPr>
      </w:pPr>
    </w:p>
    <w:p w14:paraId="664FB306">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1A7E78AA">
      <w:pPr>
        <w:pStyle w:val="6"/>
        <w:spacing w:before="5"/>
        <w:rPr>
          <w:rFonts w:ascii="Arial"/>
          <w:b/>
          <w:sz w:val="17"/>
        </w:rPr>
      </w:pPr>
    </w:p>
    <w:p w14:paraId="5DACCE1C">
      <w:pPr>
        <w:pStyle w:val="2"/>
      </w:pPr>
      <w:r>
        <w:rPr>
          <w:color w:val="19212D"/>
        </w:rPr>
        <w:t xml:space="preserve">Question </w:t>
      </w:r>
      <w:r>
        <w:rPr>
          <w:color w:val="19212D"/>
          <w:spacing w:val="-5"/>
        </w:rPr>
        <w:t>34</w:t>
      </w:r>
    </w:p>
    <w:p w14:paraId="23CED1E6">
      <w:pPr>
        <w:spacing w:before="217" w:line="280" w:lineRule="auto"/>
        <w:ind w:left="735" w:right="1829" w:hanging="4"/>
        <w:jc w:val="left"/>
        <w:rPr>
          <w:sz w:val="24"/>
        </w:rPr>
      </w:pPr>
      <w:r>
        <w:rPr>
          <w:sz w:val="24"/>
        </w:rPr>
        <mc:AlternateContent>
          <mc:Choice Requires="wps">
            <w:drawing>
              <wp:anchor distT="0" distB="0" distL="0" distR="0" simplePos="0" relativeHeight="251694080" behindDoc="1" locked="0" layoutInCell="1" allowOverlap="1">
                <wp:simplePos x="0" y="0"/>
                <wp:positionH relativeFrom="page">
                  <wp:posOffset>916305</wp:posOffset>
                </wp:positionH>
                <wp:positionV relativeFrom="paragraph">
                  <wp:posOffset>171450</wp:posOffset>
                </wp:positionV>
                <wp:extent cx="862965" cy="179070"/>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862965" cy="179070"/>
                        </a:xfrm>
                        <a:prstGeom prst="rect">
                          <a:avLst/>
                        </a:prstGeom>
                      </wps:spPr>
                      <wps:txbx>
                        <w:txbxContent>
                          <w:p w14:paraId="2B878EFB">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6</w:t>
                            </w:r>
                            <w:r>
                              <w:rPr>
                                <w:b/>
                                <w:color w:val="343434"/>
                                <w:spacing w:val="-15"/>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105" o:spid="_x0000_s1026" o:spt="202" type="#_x0000_t202" style="position:absolute;left:0pt;margin-left:72.15pt;margin-top:13.5pt;height:14.1pt;width:67.95pt;mso-position-horizontal-relative:page;z-index:-251622400;mso-width-relative:page;mso-height-relative:page;" filled="f" stroked="f" coordsize="21600,21600" o:gfxdata="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cagrdgAAAAJAQAADwAAAAAAAAABACAAAAAiAAAAZHJzL2Rvd25yZXYueG1sUEsBAhQAFAAAAAgA&#10;h07iQEzZG0+zAQAAdwMAAA4AAAAAAAAAAQAgAAAAJwEAAGRycy9lMm9Eb2MueG1sUEsFBgAAAAAG&#10;AAYAWQEAAEwFAAAAAA==&#10;">
                <v:fill on="f" focussize="0,0"/>
                <v:stroke on="f"/>
                <v:imagedata o:title=""/>
                <o:lock v:ext="edit" aspectratio="f"/>
                <v:textbox inset="0mm,0mm,0mm,0mm">
                  <w:txbxContent>
                    <w:p w14:paraId="2B878EFB">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6</w:t>
                      </w:r>
                      <w:r>
                        <w:rPr>
                          <w:b/>
                          <w:color w:val="343434"/>
                          <w:spacing w:val="-15"/>
                          <w:sz w:val="24"/>
                        </w:rPr>
                        <w:t xml:space="preserve"> </w:t>
                      </w:r>
                      <w:r>
                        <w:rPr>
                          <w:b/>
                          <w:color w:val="343434"/>
                          <w:spacing w:val="-18"/>
                          <w:sz w:val="24"/>
                        </w:rPr>
                        <w:t>–</w:t>
                      </w:r>
                    </w:p>
                  </w:txbxContent>
                </v:textbox>
              </v:shape>
            </w:pict>
          </mc:Fallback>
        </mc:AlternateContent>
      </w:r>
      <w:r>
        <w:rPr>
          <w:position w:val="-7"/>
        </w:rPr>
        <w:drawing>
          <wp:inline distT="0" distB="0" distL="0" distR="0">
            <wp:extent cx="863600" cy="228600"/>
            <wp:effectExtent l="0" t="0" r="0" b="0"/>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30" cstate="print"/>
                    <a:stretch>
                      <a:fillRect/>
                    </a:stretch>
                  </pic:blipFill>
                  <pic:spPr>
                    <a:xfrm>
                      <a:off x="0" y="0"/>
                      <a:ext cx="863600" cy="228600"/>
                    </a:xfrm>
                    <a:prstGeom prst="rect">
                      <a:avLst/>
                    </a:prstGeom>
                  </pic:spPr>
                </pic:pic>
              </a:graphicData>
            </a:graphic>
          </wp:inline>
        </w:drawing>
      </w:r>
      <w:r>
        <w:rPr>
          <w:rFonts w:ascii="Times New Roman" w:hAnsi="Times New Roman"/>
          <w:spacing w:val="-13"/>
          <w:sz w:val="20"/>
        </w:rPr>
        <w:t xml:space="preserve"> </w:t>
      </w:r>
      <w:r>
        <w:rPr>
          <w:color w:val="343434"/>
          <w:sz w:val="24"/>
        </w:rPr>
        <w:t>The</w:t>
      </w:r>
      <w:r>
        <w:rPr>
          <w:color w:val="343434"/>
          <w:spacing w:val="-15"/>
          <w:sz w:val="24"/>
        </w:rPr>
        <w:t xml:space="preserve"> </w:t>
      </w:r>
      <w:r>
        <w:rPr>
          <w:color w:val="343434"/>
          <w:sz w:val="24"/>
        </w:rPr>
        <w:t>value</w:t>
      </w:r>
      <w:r>
        <w:rPr>
          <w:color w:val="343434"/>
          <w:spacing w:val="-15"/>
          <w:sz w:val="24"/>
        </w:rPr>
        <w:t xml:space="preserve"> </w:t>
      </w:r>
      <w:r>
        <w:rPr>
          <w:color w:val="343434"/>
          <w:sz w:val="24"/>
        </w:rPr>
        <w:t>of</w:t>
      </w:r>
      <w:r>
        <w:rPr>
          <w:color w:val="343434"/>
          <w:spacing w:val="-15"/>
          <w:sz w:val="24"/>
        </w:rPr>
        <w:t xml:space="preserve"> </w:t>
      </w:r>
      <w:r>
        <w:rPr>
          <w:color w:val="343434"/>
          <w:sz w:val="24"/>
        </w:rPr>
        <w:t>k</w:t>
      </w:r>
      <w:r>
        <w:rPr>
          <w:color w:val="343434"/>
          <w:spacing w:val="-15"/>
          <w:sz w:val="24"/>
        </w:rPr>
        <w:t xml:space="preserve"> </w:t>
      </w:r>
      <w:r>
        <w:rPr>
          <w:color w:val="343434"/>
          <w:sz w:val="24"/>
        </w:rPr>
        <w:t>satisfies</w:t>
      </w:r>
      <w:r>
        <w:rPr>
          <w:color w:val="343434"/>
          <w:spacing w:val="-15"/>
          <w:sz w:val="24"/>
        </w:rPr>
        <w:t xml:space="preserve"> </w:t>
      </w:r>
      <w:r>
        <w:rPr>
          <w:color w:val="343434"/>
          <w:sz w:val="24"/>
        </w:rPr>
        <w:t>the</w:t>
      </w:r>
      <w:r>
        <w:rPr>
          <w:color w:val="343434"/>
          <w:spacing w:val="-14"/>
          <w:sz w:val="24"/>
        </w:rPr>
        <w:t xml:space="preserve"> </w:t>
      </w:r>
      <w:r>
        <w:rPr>
          <w:color w:val="343434"/>
          <w:sz w:val="24"/>
        </w:rPr>
        <w:t>inequation</w:t>
      </w:r>
      <w:r>
        <w:rPr>
          <w:color w:val="343434"/>
          <w:spacing w:val="-15"/>
          <w:sz w:val="24"/>
        </w:rPr>
        <w:t xml:space="preserve"> </w:t>
      </w:r>
      <w:r>
        <w:rPr>
          <w:rFonts w:ascii="Cambria Math" w:hAnsi="Cambria Math"/>
          <w:color w:val="343434"/>
          <w:sz w:val="29"/>
        </w:rPr>
        <w:t>∣</w:t>
      </w:r>
      <w:r>
        <w:rPr>
          <w:rFonts w:ascii="Times New Roman" w:hAnsi="Times New Roman"/>
          <w:color w:val="343434"/>
          <w:sz w:val="29"/>
        </w:rPr>
        <w:t>k–12</w:t>
      </w:r>
      <w:r>
        <w:rPr>
          <w:rFonts w:ascii="Cambria Math" w:hAnsi="Cambria Math"/>
          <w:color w:val="343434"/>
          <w:sz w:val="29"/>
        </w:rPr>
        <w:t>∣</w:t>
      </w:r>
      <w:r>
        <w:rPr>
          <w:rFonts w:ascii="Times New Roman" w:hAnsi="Times New Roman"/>
          <w:color w:val="343434"/>
          <w:sz w:val="29"/>
        </w:rPr>
        <w:t>≥k2−9k+12</w:t>
      </w:r>
      <w:r>
        <w:rPr>
          <w:rFonts w:ascii="Cambria Math" w:hAnsi="Cambria Math"/>
          <w:color w:val="343434"/>
          <w:sz w:val="29"/>
        </w:rPr>
        <w:t>∣</w:t>
      </w:r>
      <w:r>
        <w:rPr>
          <w:rFonts w:ascii="Cambria" w:hAnsi="Cambria"/>
          <w:i/>
          <w:color w:val="343434"/>
          <w:sz w:val="29"/>
        </w:rPr>
        <w:t>k</w:t>
      </w:r>
      <w:r>
        <w:rPr>
          <w:rFonts w:ascii="Times New Roman" w:hAnsi="Times New Roman"/>
          <w:color w:val="343434"/>
          <w:sz w:val="29"/>
        </w:rPr>
        <w:t>–12</w:t>
      </w:r>
      <w:r>
        <w:rPr>
          <w:rFonts w:ascii="Cambria Math" w:hAnsi="Cambria Math"/>
          <w:color w:val="343434"/>
          <w:sz w:val="29"/>
        </w:rPr>
        <w:t>∣</w:t>
      </w:r>
      <w:r>
        <w:rPr>
          <w:rFonts w:ascii="Times New Roman" w:hAnsi="Times New Roman"/>
          <w:color w:val="343434"/>
          <w:sz w:val="29"/>
        </w:rPr>
        <w:t>≥</w:t>
      </w:r>
      <w:r>
        <w:rPr>
          <w:rFonts w:ascii="Cambria" w:hAnsi="Cambria"/>
          <w:i/>
          <w:color w:val="343434"/>
          <w:sz w:val="29"/>
        </w:rPr>
        <w:t>k</w:t>
      </w:r>
      <w:r>
        <w:rPr>
          <w:rFonts w:ascii="Times New Roman" w:hAnsi="Times New Roman"/>
          <w:color w:val="343434"/>
          <w:sz w:val="20"/>
        </w:rPr>
        <w:t>2</w:t>
      </w:r>
      <w:r>
        <w:rPr>
          <w:rFonts w:ascii="Times New Roman" w:hAnsi="Times New Roman"/>
          <w:color w:val="343434"/>
          <w:sz w:val="29"/>
        </w:rPr>
        <w:t>−9</w:t>
      </w:r>
      <w:r>
        <w:rPr>
          <w:rFonts w:ascii="Cambria" w:hAnsi="Cambria"/>
          <w:i/>
          <w:color w:val="343434"/>
          <w:sz w:val="29"/>
        </w:rPr>
        <w:t>k</w:t>
      </w:r>
      <w:r>
        <w:rPr>
          <w:rFonts w:ascii="Times New Roman" w:hAnsi="Times New Roman"/>
          <w:color w:val="343434"/>
          <w:sz w:val="29"/>
        </w:rPr>
        <w:t>+12</w:t>
      </w:r>
      <w:r>
        <w:rPr>
          <w:rFonts w:ascii="Times New Roman" w:hAnsi="Times New Roman"/>
          <w:color w:val="343434"/>
          <w:spacing w:val="-1"/>
          <w:sz w:val="29"/>
        </w:rPr>
        <w:t xml:space="preserve"> </w:t>
      </w:r>
      <w:r>
        <w:rPr>
          <w:color w:val="343434"/>
          <w:sz w:val="24"/>
        </w:rPr>
        <w:t>are in the range [a, b]. Then find the values of a and b.</w:t>
      </w:r>
    </w:p>
    <w:p w14:paraId="6BB37C42">
      <w:pPr>
        <w:pStyle w:val="10"/>
        <w:numPr>
          <w:ilvl w:val="0"/>
          <w:numId w:val="14"/>
        </w:numPr>
        <w:tabs>
          <w:tab w:val="left" w:pos="1450"/>
        </w:tabs>
        <w:spacing w:before="215" w:after="0" w:line="250" w:lineRule="exact"/>
        <w:ind w:left="1450" w:right="0" w:hanging="355"/>
        <w:jc w:val="left"/>
        <w:rPr>
          <w:sz w:val="21"/>
        </w:rPr>
      </w:pPr>
      <w:r>
        <w:rPr>
          <w:color w:val="343434"/>
          <w:sz w:val="21"/>
        </w:rPr>
        <w:t>a</w:t>
      </w:r>
      <w:r>
        <w:rPr>
          <w:color w:val="343434"/>
          <w:spacing w:val="-6"/>
          <w:sz w:val="21"/>
        </w:rPr>
        <w:t xml:space="preserve"> </w:t>
      </w:r>
      <w:r>
        <w:rPr>
          <w:color w:val="343434"/>
          <w:sz w:val="21"/>
        </w:rPr>
        <w:t>=</w:t>
      </w:r>
      <w:r>
        <w:rPr>
          <w:color w:val="343434"/>
          <w:spacing w:val="-7"/>
          <w:sz w:val="21"/>
        </w:rPr>
        <w:t xml:space="preserve"> </w:t>
      </w:r>
      <w:r>
        <w:rPr>
          <w:color w:val="343434"/>
          <w:sz w:val="21"/>
        </w:rPr>
        <w:t>1,</w:t>
      </w:r>
      <w:r>
        <w:rPr>
          <w:color w:val="343434"/>
          <w:spacing w:val="-10"/>
          <w:sz w:val="21"/>
        </w:rPr>
        <w:t xml:space="preserve"> </w:t>
      </w:r>
      <w:r>
        <w:rPr>
          <w:color w:val="343434"/>
          <w:sz w:val="21"/>
        </w:rPr>
        <w:t>b</w:t>
      </w:r>
      <w:r>
        <w:rPr>
          <w:color w:val="343434"/>
          <w:spacing w:val="-5"/>
          <w:sz w:val="21"/>
        </w:rPr>
        <w:t xml:space="preserve"> </w:t>
      </w:r>
      <w:r>
        <w:rPr>
          <w:color w:val="343434"/>
          <w:sz w:val="21"/>
        </w:rPr>
        <w:t>=</w:t>
      </w:r>
      <w:r>
        <w:rPr>
          <w:color w:val="343434"/>
          <w:spacing w:val="-10"/>
          <w:sz w:val="21"/>
        </w:rPr>
        <w:t xml:space="preserve"> 7</w:t>
      </w:r>
    </w:p>
    <w:p w14:paraId="4BAEE7A4">
      <w:pPr>
        <w:pStyle w:val="10"/>
        <w:numPr>
          <w:ilvl w:val="0"/>
          <w:numId w:val="14"/>
        </w:numPr>
        <w:tabs>
          <w:tab w:val="left" w:pos="1450"/>
        </w:tabs>
        <w:spacing w:before="0" w:after="0" w:line="246" w:lineRule="exact"/>
        <w:ind w:left="1450" w:right="0" w:hanging="355"/>
        <w:jc w:val="left"/>
        <w:rPr>
          <w:sz w:val="21"/>
        </w:rPr>
      </w:pPr>
      <w:r>
        <w:rPr>
          <w:color w:val="343434"/>
          <w:sz w:val="21"/>
        </w:rPr>
        <w:t>a</w:t>
      </w:r>
      <w:r>
        <w:rPr>
          <w:color w:val="343434"/>
          <w:spacing w:val="-6"/>
          <w:sz w:val="21"/>
        </w:rPr>
        <w:t xml:space="preserve"> </w:t>
      </w:r>
      <w:r>
        <w:rPr>
          <w:color w:val="343434"/>
          <w:sz w:val="21"/>
        </w:rPr>
        <w:t>=</w:t>
      </w:r>
      <w:r>
        <w:rPr>
          <w:color w:val="343434"/>
          <w:spacing w:val="-7"/>
          <w:sz w:val="21"/>
        </w:rPr>
        <w:t xml:space="preserve"> </w:t>
      </w:r>
      <w:r>
        <w:rPr>
          <w:color w:val="343434"/>
          <w:sz w:val="21"/>
        </w:rPr>
        <w:t>0,</w:t>
      </w:r>
      <w:r>
        <w:rPr>
          <w:color w:val="343434"/>
          <w:spacing w:val="-10"/>
          <w:sz w:val="21"/>
        </w:rPr>
        <w:t xml:space="preserve"> </w:t>
      </w:r>
      <w:r>
        <w:rPr>
          <w:color w:val="343434"/>
          <w:sz w:val="21"/>
        </w:rPr>
        <w:t>b</w:t>
      </w:r>
      <w:r>
        <w:rPr>
          <w:color w:val="343434"/>
          <w:spacing w:val="-5"/>
          <w:sz w:val="21"/>
        </w:rPr>
        <w:t xml:space="preserve"> </w:t>
      </w:r>
      <w:r>
        <w:rPr>
          <w:color w:val="343434"/>
          <w:sz w:val="21"/>
        </w:rPr>
        <w:t>=</w:t>
      </w:r>
      <w:r>
        <w:rPr>
          <w:color w:val="343434"/>
          <w:spacing w:val="-10"/>
          <w:sz w:val="21"/>
        </w:rPr>
        <w:t xml:space="preserve"> 8</w:t>
      </w:r>
    </w:p>
    <w:p w14:paraId="6C90B147">
      <w:pPr>
        <w:pStyle w:val="10"/>
        <w:numPr>
          <w:ilvl w:val="0"/>
          <w:numId w:val="14"/>
        </w:numPr>
        <w:tabs>
          <w:tab w:val="left" w:pos="1450"/>
        </w:tabs>
        <w:spacing w:before="0" w:after="0" w:line="246" w:lineRule="exact"/>
        <w:ind w:left="1450" w:right="0" w:hanging="355"/>
        <w:jc w:val="left"/>
        <w:rPr>
          <w:sz w:val="21"/>
        </w:rPr>
      </w:pPr>
      <w:r>
        <w:rPr>
          <w:color w:val="343434"/>
          <w:sz w:val="21"/>
        </w:rPr>
        <w:t>a</w:t>
      </w:r>
      <w:r>
        <w:rPr>
          <w:color w:val="343434"/>
          <w:spacing w:val="-6"/>
          <w:sz w:val="21"/>
        </w:rPr>
        <w:t xml:space="preserve"> </w:t>
      </w:r>
      <w:r>
        <w:rPr>
          <w:color w:val="343434"/>
          <w:sz w:val="21"/>
        </w:rPr>
        <w:t>=</w:t>
      </w:r>
      <w:r>
        <w:rPr>
          <w:color w:val="343434"/>
          <w:spacing w:val="-7"/>
          <w:sz w:val="21"/>
        </w:rPr>
        <w:t xml:space="preserve"> </w:t>
      </w:r>
      <w:r>
        <w:rPr>
          <w:color w:val="343434"/>
          <w:sz w:val="21"/>
        </w:rPr>
        <w:t>1,</w:t>
      </w:r>
      <w:r>
        <w:rPr>
          <w:color w:val="343434"/>
          <w:spacing w:val="-10"/>
          <w:sz w:val="21"/>
        </w:rPr>
        <w:t xml:space="preserve"> </w:t>
      </w:r>
      <w:r>
        <w:rPr>
          <w:color w:val="343434"/>
          <w:sz w:val="21"/>
        </w:rPr>
        <w:t>b</w:t>
      </w:r>
      <w:r>
        <w:rPr>
          <w:color w:val="343434"/>
          <w:spacing w:val="-5"/>
          <w:sz w:val="21"/>
        </w:rPr>
        <w:t xml:space="preserve"> </w:t>
      </w:r>
      <w:r>
        <w:rPr>
          <w:color w:val="343434"/>
          <w:sz w:val="21"/>
        </w:rPr>
        <w:t>=</w:t>
      </w:r>
      <w:r>
        <w:rPr>
          <w:color w:val="343434"/>
          <w:spacing w:val="-10"/>
          <w:sz w:val="21"/>
        </w:rPr>
        <w:t xml:space="preserve"> 8</w:t>
      </w:r>
    </w:p>
    <w:p w14:paraId="40B3CECA">
      <w:pPr>
        <w:pStyle w:val="10"/>
        <w:numPr>
          <w:ilvl w:val="0"/>
          <w:numId w:val="14"/>
        </w:numPr>
        <w:tabs>
          <w:tab w:val="left" w:pos="1450"/>
        </w:tabs>
        <w:spacing w:before="0" w:after="0" w:line="250" w:lineRule="exact"/>
        <w:ind w:left="1450" w:right="0" w:hanging="355"/>
        <w:jc w:val="left"/>
        <w:rPr>
          <w:sz w:val="21"/>
        </w:rPr>
      </w:pPr>
      <w:r>
        <w:rPr>
          <w:color w:val="343434"/>
          <w:sz w:val="21"/>
        </w:rPr>
        <w:t>a</w:t>
      </w:r>
      <w:r>
        <w:rPr>
          <w:color w:val="343434"/>
          <w:spacing w:val="-6"/>
          <w:sz w:val="21"/>
        </w:rPr>
        <w:t xml:space="preserve"> </w:t>
      </w:r>
      <w:r>
        <w:rPr>
          <w:color w:val="343434"/>
          <w:sz w:val="21"/>
        </w:rPr>
        <w:t>=</w:t>
      </w:r>
      <w:r>
        <w:rPr>
          <w:color w:val="343434"/>
          <w:spacing w:val="-7"/>
          <w:sz w:val="21"/>
        </w:rPr>
        <w:t xml:space="preserve"> </w:t>
      </w:r>
      <w:r>
        <w:rPr>
          <w:color w:val="343434"/>
          <w:sz w:val="21"/>
        </w:rPr>
        <w:t>0,</w:t>
      </w:r>
      <w:r>
        <w:rPr>
          <w:color w:val="343434"/>
          <w:spacing w:val="-10"/>
          <w:sz w:val="21"/>
        </w:rPr>
        <w:t xml:space="preserve"> </w:t>
      </w:r>
      <w:r>
        <w:rPr>
          <w:color w:val="343434"/>
          <w:sz w:val="21"/>
        </w:rPr>
        <w:t>b</w:t>
      </w:r>
      <w:r>
        <w:rPr>
          <w:color w:val="343434"/>
          <w:spacing w:val="-5"/>
          <w:sz w:val="21"/>
        </w:rPr>
        <w:t xml:space="preserve"> </w:t>
      </w:r>
      <w:r>
        <w:rPr>
          <w:color w:val="343434"/>
          <w:sz w:val="21"/>
        </w:rPr>
        <w:t>=</w:t>
      </w:r>
      <w:r>
        <w:rPr>
          <w:color w:val="343434"/>
          <w:spacing w:val="-10"/>
          <w:sz w:val="21"/>
        </w:rPr>
        <w:t xml:space="preserve"> 7</w:t>
      </w:r>
    </w:p>
    <w:p w14:paraId="601B802E">
      <w:pPr>
        <w:pStyle w:val="6"/>
        <w:spacing w:before="138"/>
        <w:rPr>
          <w:sz w:val="17"/>
        </w:rPr>
      </w:pPr>
    </w:p>
    <w:p w14:paraId="4D3C6C73">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4DE565A">
      <w:pPr>
        <w:pStyle w:val="6"/>
        <w:spacing w:before="5"/>
        <w:rPr>
          <w:rFonts w:ascii="Arial"/>
          <w:b/>
          <w:sz w:val="17"/>
        </w:rPr>
      </w:pPr>
    </w:p>
    <w:p w14:paraId="6FA6EEDF">
      <w:pPr>
        <w:pStyle w:val="2"/>
      </w:pPr>
      <w:r>
        <w:rPr>
          <w:color w:val="19212D"/>
        </w:rPr>
        <w:t xml:space="preserve">Question </w:t>
      </w:r>
      <w:r>
        <w:rPr>
          <w:color w:val="19212D"/>
          <w:spacing w:val="-5"/>
        </w:rPr>
        <w:t>35</w:t>
      </w:r>
    </w:p>
    <w:p w14:paraId="2F82BBA3">
      <w:pPr>
        <w:pStyle w:val="6"/>
        <w:spacing w:before="212" w:line="333" w:lineRule="auto"/>
        <w:ind w:left="735" w:right="845" w:hanging="3"/>
      </w:pPr>
      <w:r>
        <mc:AlternateContent>
          <mc:Choice Requires="wps">
            <w:drawing>
              <wp:anchor distT="0" distB="0" distL="0" distR="0" simplePos="0" relativeHeight="251694080" behindDoc="1" locked="0" layoutInCell="1" allowOverlap="1">
                <wp:simplePos x="0" y="0"/>
                <wp:positionH relativeFrom="page">
                  <wp:posOffset>916305</wp:posOffset>
                </wp:positionH>
                <wp:positionV relativeFrom="paragraph">
                  <wp:posOffset>137795</wp:posOffset>
                </wp:positionV>
                <wp:extent cx="781050" cy="17907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781050" cy="179070"/>
                        </a:xfrm>
                        <a:prstGeom prst="rect">
                          <a:avLst/>
                        </a:prstGeom>
                      </wps:spPr>
                      <wps:txbx>
                        <w:txbxContent>
                          <w:p w14:paraId="6AD50815">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107" o:spid="_x0000_s1026" o:spt="202" type="#_x0000_t202" style="position:absolute;left:0pt;margin-left:72.15pt;margin-top:10.85pt;height:14.1pt;width:61.5pt;mso-position-horizontal-relative:page;z-index:-251622400;mso-width-relative:page;mso-height-relative:page;" filled="f" stroked="f" coordsize="21600,21600" o:gfxdata="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EPx9tgAAAAJAQAADwAAAAAAAAABACAAAAAiAAAAZHJzL2Rvd25yZXYueG1sUEsBAhQAFAAAAAgA&#10;h07iQCQi8FyzAQAAdwMAAA4AAAAAAAAAAQAgAAAAJwEAAGRycy9lMm9Eb2MueG1sUEsFBgAAAAAG&#10;AAYAWQEAAEwFAAAAAA==&#10;">
                <v:fill on="f" focussize="0,0"/>
                <v:stroke on="f"/>
                <v:imagedata o:title=""/>
                <o:lock v:ext="edit" aspectratio="f"/>
                <v:textbox inset="0mm,0mm,0mm,0mm">
                  <w:txbxContent>
                    <w:p w14:paraId="6AD50815">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pacing w:val="-5"/>
                          <w:sz w:val="24"/>
                        </w:rPr>
                        <w:t>7:</w:t>
                      </w:r>
                    </w:p>
                  </w:txbxContent>
                </v:textbox>
              </v:shape>
            </w:pict>
          </mc:Fallback>
        </mc:AlternateContent>
      </w:r>
      <w:r>
        <w:rPr>
          <w:position w:val="-7"/>
        </w:rPr>
        <w:drawing>
          <wp:inline distT="0" distB="0" distL="0" distR="0">
            <wp:extent cx="805815" cy="191770"/>
            <wp:effectExtent l="0" t="0" r="0" b="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18" cstate="print"/>
                    <a:stretch>
                      <a:fillRect/>
                    </a:stretch>
                  </pic:blipFill>
                  <pic:spPr>
                    <a:xfrm>
                      <a:off x="0" y="0"/>
                      <a:ext cx="805941" cy="192227"/>
                    </a:xfrm>
                    <a:prstGeom prst="rect">
                      <a:avLst/>
                    </a:prstGeom>
                  </pic:spPr>
                </pic:pic>
              </a:graphicData>
            </a:graphic>
          </wp:inline>
        </w:drawing>
      </w:r>
      <w:r>
        <w:rPr>
          <w:color w:val="343434"/>
        </w:rPr>
        <w:t>A</w:t>
      </w:r>
      <w:r>
        <w:rPr>
          <w:color w:val="343434"/>
          <w:spacing w:val="-11"/>
        </w:rPr>
        <w:t xml:space="preserve"> </w:t>
      </w:r>
      <w:r>
        <w:rPr>
          <w:color w:val="343434"/>
        </w:rPr>
        <w:t>metallic</w:t>
      </w:r>
      <w:r>
        <w:rPr>
          <w:color w:val="343434"/>
          <w:spacing w:val="-5"/>
        </w:rPr>
        <w:t xml:space="preserve"> </w:t>
      </w:r>
      <w:r>
        <w:rPr>
          <w:color w:val="343434"/>
        </w:rPr>
        <w:t>solid</w:t>
      </w:r>
      <w:r>
        <w:rPr>
          <w:color w:val="343434"/>
          <w:spacing w:val="-13"/>
        </w:rPr>
        <w:t xml:space="preserve"> </w:t>
      </w:r>
      <w:r>
        <w:rPr>
          <w:color w:val="343434"/>
        </w:rPr>
        <w:t>cube</w:t>
      </w:r>
      <w:r>
        <w:rPr>
          <w:color w:val="343434"/>
          <w:spacing w:val="-11"/>
        </w:rPr>
        <w:t xml:space="preserve"> </w:t>
      </w:r>
      <w:r>
        <w:rPr>
          <w:color w:val="343434"/>
        </w:rPr>
        <w:t>of</w:t>
      </w:r>
      <w:r>
        <w:rPr>
          <w:color w:val="343434"/>
          <w:spacing w:val="-5"/>
        </w:rPr>
        <w:t xml:space="preserve"> </w:t>
      </w:r>
      <w:r>
        <w:rPr>
          <w:color w:val="343434"/>
        </w:rPr>
        <w:t>side</w:t>
      </w:r>
      <w:r>
        <w:rPr>
          <w:color w:val="343434"/>
          <w:spacing w:val="-9"/>
        </w:rPr>
        <w:t xml:space="preserve"> </w:t>
      </w:r>
      <w:r>
        <w:rPr>
          <w:color w:val="343434"/>
        </w:rPr>
        <w:t>length</w:t>
      </w:r>
      <w:r>
        <w:rPr>
          <w:color w:val="343434"/>
          <w:spacing w:val="-14"/>
        </w:rPr>
        <w:t xml:space="preserve"> </w:t>
      </w:r>
      <w:r>
        <w:rPr>
          <w:color w:val="343434"/>
        </w:rPr>
        <w:t>4cm</w:t>
      </w:r>
      <w:r>
        <w:rPr>
          <w:color w:val="343434"/>
          <w:spacing w:val="-9"/>
        </w:rPr>
        <w:t xml:space="preserve"> </w:t>
      </w:r>
      <w:r>
        <w:rPr>
          <w:color w:val="343434"/>
        </w:rPr>
        <w:t>is</w:t>
      </w:r>
      <w:r>
        <w:rPr>
          <w:color w:val="343434"/>
          <w:spacing w:val="-7"/>
        </w:rPr>
        <w:t xml:space="preserve"> </w:t>
      </w:r>
      <w:r>
        <w:rPr>
          <w:color w:val="343434"/>
        </w:rPr>
        <w:t>melted</w:t>
      </w:r>
      <w:r>
        <w:rPr>
          <w:color w:val="343434"/>
          <w:spacing w:val="-7"/>
        </w:rPr>
        <w:t xml:space="preserve"> </w:t>
      </w:r>
      <w:r>
        <w:rPr>
          <w:color w:val="343434"/>
        </w:rPr>
        <w:t>and</w:t>
      </w:r>
      <w:r>
        <w:rPr>
          <w:color w:val="343434"/>
          <w:spacing w:val="-9"/>
        </w:rPr>
        <w:t xml:space="preserve"> </w:t>
      </w:r>
      <w:r>
        <w:rPr>
          <w:color w:val="343434"/>
        </w:rPr>
        <w:t>made</w:t>
      </w:r>
      <w:r>
        <w:rPr>
          <w:color w:val="343434"/>
          <w:spacing w:val="-10"/>
        </w:rPr>
        <w:t xml:space="preserve"> </w:t>
      </w:r>
      <w:r>
        <w:rPr>
          <w:color w:val="343434"/>
        </w:rPr>
        <w:t>into</w:t>
      </w:r>
      <w:r>
        <w:rPr>
          <w:color w:val="343434"/>
          <w:spacing w:val="-10"/>
        </w:rPr>
        <w:t xml:space="preserve"> </w:t>
      </w:r>
      <w:r>
        <w:rPr>
          <w:color w:val="343434"/>
        </w:rPr>
        <w:t xml:space="preserve">a </w:t>
      </w:r>
      <w:r>
        <w:rPr>
          <w:color w:val="343434"/>
          <w:spacing w:val="-2"/>
        </w:rPr>
        <w:t>hallow</w:t>
      </w:r>
      <w:r>
        <w:rPr>
          <w:color w:val="343434"/>
          <w:spacing w:val="-13"/>
        </w:rPr>
        <w:t xml:space="preserve"> </w:t>
      </w:r>
      <w:r>
        <w:rPr>
          <w:color w:val="343434"/>
          <w:spacing w:val="-2"/>
        </w:rPr>
        <w:t>sphere</w:t>
      </w:r>
      <w:r>
        <w:rPr>
          <w:color w:val="343434"/>
          <w:spacing w:val="-13"/>
        </w:rPr>
        <w:t xml:space="preserve"> </w:t>
      </w:r>
      <w:r>
        <w:rPr>
          <w:color w:val="343434"/>
          <w:spacing w:val="-2"/>
        </w:rPr>
        <w:t>of</w:t>
      </w:r>
      <w:r>
        <w:rPr>
          <w:color w:val="343434"/>
          <w:spacing w:val="-12"/>
        </w:rPr>
        <w:t xml:space="preserve"> </w:t>
      </w:r>
      <w:r>
        <w:rPr>
          <w:color w:val="343434"/>
          <w:spacing w:val="-2"/>
        </w:rPr>
        <w:t>internal</w:t>
      </w:r>
      <w:r>
        <w:rPr>
          <w:color w:val="343434"/>
          <w:spacing w:val="-11"/>
        </w:rPr>
        <w:t xml:space="preserve"> </w:t>
      </w:r>
      <w:r>
        <w:rPr>
          <w:color w:val="343434"/>
          <w:spacing w:val="-2"/>
        </w:rPr>
        <w:t>radius</w:t>
      </w:r>
      <w:r>
        <w:rPr>
          <w:color w:val="343434"/>
          <w:spacing w:val="-14"/>
        </w:rPr>
        <w:t xml:space="preserve"> </w:t>
      </w:r>
      <w:r>
        <w:rPr>
          <w:color w:val="343434"/>
          <w:spacing w:val="-2"/>
        </w:rPr>
        <w:t>3cm.</w:t>
      </w:r>
      <w:r>
        <w:rPr>
          <w:color w:val="343434"/>
          <w:spacing w:val="-12"/>
        </w:rPr>
        <w:t xml:space="preserve"> </w:t>
      </w:r>
      <w:r>
        <w:rPr>
          <w:color w:val="343434"/>
          <w:spacing w:val="-2"/>
        </w:rPr>
        <w:t>What</w:t>
      </w:r>
      <w:r>
        <w:rPr>
          <w:color w:val="343434"/>
          <w:spacing w:val="-10"/>
        </w:rPr>
        <w:t xml:space="preserve"> </w:t>
      </w:r>
      <w:r>
        <w:rPr>
          <w:color w:val="343434"/>
          <w:spacing w:val="-2"/>
        </w:rPr>
        <w:t>is</w:t>
      </w:r>
      <w:r>
        <w:rPr>
          <w:color w:val="343434"/>
          <w:spacing w:val="-10"/>
        </w:rPr>
        <w:t xml:space="preserve"> </w:t>
      </w:r>
      <w:r>
        <w:rPr>
          <w:color w:val="343434"/>
          <w:spacing w:val="-2"/>
        </w:rPr>
        <w:t>the</w:t>
      </w:r>
      <w:r>
        <w:rPr>
          <w:color w:val="343434"/>
          <w:spacing w:val="-13"/>
        </w:rPr>
        <w:t xml:space="preserve"> </w:t>
      </w:r>
      <w:r>
        <w:rPr>
          <w:color w:val="343434"/>
          <w:spacing w:val="-2"/>
        </w:rPr>
        <w:t>external</w:t>
      </w:r>
      <w:r>
        <w:rPr>
          <w:color w:val="343434"/>
          <w:spacing w:val="-12"/>
        </w:rPr>
        <w:t xml:space="preserve"> </w:t>
      </w:r>
      <w:r>
        <w:rPr>
          <w:color w:val="343434"/>
          <w:spacing w:val="-2"/>
        </w:rPr>
        <w:t>radius</w:t>
      </w:r>
      <w:r>
        <w:rPr>
          <w:color w:val="343434"/>
          <w:spacing w:val="-9"/>
        </w:rPr>
        <w:t xml:space="preserve"> </w:t>
      </w:r>
      <w:r>
        <w:rPr>
          <w:color w:val="343434"/>
          <w:spacing w:val="-2"/>
        </w:rPr>
        <w:t>of</w:t>
      </w:r>
      <w:r>
        <w:rPr>
          <w:color w:val="343434"/>
          <w:spacing w:val="-11"/>
        </w:rPr>
        <w:t xml:space="preserve"> </w:t>
      </w:r>
      <w:r>
        <w:rPr>
          <w:color w:val="343434"/>
          <w:spacing w:val="-2"/>
        </w:rPr>
        <w:t>the</w:t>
      </w:r>
      <w:r>
        <w:rPr>
          <w:color w:val="343434"/>
          <w:spacing w:val="-13"/>
        </w:rPr>
        <w:t xml:space="preserve"> </w:t>
      </w:r>
      <w:r>
        <w:rPr>
          <w:color w:val="343434"/>
          <w:spacing w:val="-2"/>
        </w:rPr>
        <w:t>sphere?</w:t>
      </w:r>
    </w:p>
    <w:p w14:paraId="4F505CBC">
      <w:pPr>
        <w:pStyle w:val="10"/>
        <w:numPr>
          <w:ilvl w:val="0"/>
          <w:numId w:val="15"/>
        </w:numPr>
        <w:tabs>
          <w:tab w:val="left" w:pos="1450"/>
        </w:tabs>
        <w:spacing w:before="162" w:after="0" w:line="240" w:lineRule="auto"/>
        <w:ind w:left="1450" w:right="0" w:hanging="355"/>
        <w:jc w:val="left"/>
        <w:rPr>
          <w:sz w:val="21"/>
        </w:rPr>
      </w:pPr>
      <w:r>
        <w:rPr>
          <w:color w:val="343434"/>
          <w:sz w:val="21"/>
        </w:rPr>
        <w:t>(24/</w:t>
      </w:r>
      <w:r>
        <w:rPr>
          <w:rFonts w:ascii="Cambria Math" w:eastAsia="Cambria Math"/>
          <w:color w:val="343434"/>
          <w:sz w:val="21"/>
        </w:rPr>
        <w:t>𝜋</w:t>
      </w:r>
      <w:r>
        <w:rPr>
          <w:color w:val="343434"/>
          <w:sz w:val="21"/>
        </w:rPr>
        <w:t>+</w:t>
      </w:r>
      <w:r>
        <w:rPr>
          <w:color w:val="343434"/>
          <w:spacing w:val="-10"/>
          <w:sz w:val="21"/>
        </w:rPr>
        <w:t xml:space="preserve"> </w:t>
      </w:r>
      <w:r>
        <w:rPr>
          <w:color w:val="343434"/>
          <w:spacing w:val="-2"/>
          <w:sz w:val="21"/>
        </w:rPr>
        <w:t>27)1/3</w:t>
      </w:r>
    </w:p>
    <w:p w14:paraId="08F210C7">
      <w:pPr>
        <w:pStyle w:val="10"/>
        <w:numPr>
          <w:ilvl w:val="0"/>
          <w:numId w:val="15"/>
        </w:numPr>
        <w:tabs>
          <w:tab w:val="left" w:pos="1450"/>
        </w:tabs>
        <w:spacing w:before="4" w:after="0" w:line="251" w:lineRule="exact"/>
        <w:ind w:left="1450" w:right="0" w:hanging="355"/>
        <w:jc w:val="left"/>
        <w:rPr>
          <w:sz w:val="21"/>
        </w:rPr>
      </w:pPr>
      <w:r>
        <w:rPr>
          <w:color w:val="343434"/>
          <w:sz w:val="21"/>
        </w:rPr>
        <w:t>(48/</w:t>
      </w:r>
      <w:r>
        <w:rPr>
          <w:rFonts w:ascii="Cambria Math" w:eastAsia="Cambria Math"/>
          <w:color w:val="343434"/>
          <w:sz w:val="21"/>
        </w:rPr>
        <w:t>𝜋</w:t>
      </w:r>
      <w:r>
        <w:rPr>
          <w:color w:val="343434"/>
          <w:sz w:val="21"/>
        </w:rPr>
        <w:t>+</w:t>
      </w:r>
      <w:r>
        <w:rPr>
          <w:color w:val="343434"/>
          <w:spacing w:val="-10"/>
          <w:sz w:val="21"/>
        </w:rPr>
        <w:t xml:space="preserve"> </w:t>
      </w:r>
      <w:r>
        <w:rPr>
          <w:color w:val="343434"/>
          <w:spacing w:val="-2"/>
          <w:sz w:val="21"/>
        </w:rPr>
        <w:t>27)1/3</w:t>
      </w:r>
    </w:p>
    <w:p w14:paraId="18544958">
      <w:pPr>
        <w:pStyle w:val="10"/>
        <w:numPr>
          <w:ilvl w:val="0"/>
          <w:numId w:val="15"/>
        </w:numPr>
        <w:tabs>
          <w:tab w:val="left" w:pos="1450"/>
        </w:tabs>
        <w:spacing w:before="0" w:after="0" w:line="251" w:lineRule="exact"/>
        <w:ind w:left="1450" w:right="0" w:hanging="355"/>
        <w:jc w:val="left"/>
        <w:rPr>
          <w:sz w:val="21"/>
        </w:rPr>
      </w:pPr>
      <w:r>
        <w:rPr>
          <w:color w:val="343434"/>
          <w:sz w:val="21"/>
        </w:rPr>
        <w:t>(24/</w:t>
      </w:r>
      <w:r>
        <w:rPr>
          <w:rFonts w:ascii="Cambria Math" w:eastAsia="Cambria Math"/>
          <w:color w:val="343434"/>
          <w:sz w:val="21"/>
        </w:rPr>
        <w:t>𝜋</w:t>
      </w:r>
      <w:r>
        <w:rPr>
          <w:color w:val="343434"/>
          <w:sz w:val="21"/>
        </w:rPr>
        <w:t>+</w:t>
      </w:r>
      <w:r>
        <w:rPr>
          <w:color w:val="343434"/>
          <w:spacing w:val="-10"/>
          <w:sz w:val="21"/>
        </w:rPr>
        <w:t xml:space="preserve"> </w:t>
      </w:r>
      <w:r>
        <w:rPr>
          <w:color w:val="343434"/>
          <w:spacing w:val="-2"/>
          <w:sz w:val="21"/>
        </w:rPr>
        <w:t>9)1/3</w:t>
      </w:r>
    </w:p>
    <w:p w14:paraId="1D01D545">
      <w:pPr>
        <w:pStyle w:val="10"/>
        <w:numPr>
          <w:ilvl w:val="0"/>
          <w:numId w:val="15"/>
        </w:numPr>
        <w:tabs>
          <w:tab w:val="left" w:pos="1450"/>
        </w:tabs>
        <w:spacing w:before="0" w:after="0" w:line="240" w:lineRule="auto"/>
        <w:ind w:left="1450" w:right="0" w:hanging="355"/>
        <w:jc w:val="left"/>
        <w:rPr>
          <w:sz w:val="21"/>
        </w:rPr>
      </w:pPr>
      <w:r>
        <w:rPr>
          <w:color w:val="343434"/>
          <w:sz w:val="21"/>
        </w:rPr>
        <w:t>(48/</w:t>
      </w:r>
      <w:r>
        <w:rPr>
          <w:rFonts w:ascii="Cambria Math" w:eastAsia="Cambria Math"/>
          <w:color w:val="343434"/>
          <w:sz w:val="21"/>
        </w:rPr>
        <w:t>𝜋</w:t>
      </w:r>
      <w:r>
        <w:rPr>
          <w:color w:val="343434"/>
          <w:sz w:val="21"/>
        </w:rPr>
        <w:t>+</w:t>
      </w:r>
      <w:r>
        <w:rPr>
          <w:color w:val="343434"/>
          <w:spacing w:val="-10"/>
          <w:sz w:val="21"/>
        </w:rPr>
        <w:t xml:space="preserve"> </w:t>
      </w:r>
      <w:r>
        <w:rPr>
          <w:color w:val="343434"/>
          <w:spacing w:val="-2"/>
          <w:sz w:val="21"/>
        </w:rPr>
        <w:t>9)1/3</w:t>
      </w:r>
    </w:p>
    <w:p w14:paraId="7ADCEC8F">
      <w:pPr>
        <w:pStyle w:val="6"/>
        <w:spacing w:before="139"/>
        <w:rPr>
          <w:sz w:val="17"/>
        </w:rPr>
      </w:pPr>
    </w:p>
    <w:p w14:paraId="295F9245">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12F916BB">
      <w:pPr>
        <w:pStyle w:val="6"/>
        <w:spacing w:before="5"/>
        <w:rPr>
          <w:rFonts w:ascii="Arial"/>
          <w:b/>
          <w:sz w:val="17"/>
        </w:rPr>
      </w:pPr>
    </w:p>
    <w:p w14:paraId="11806082">
      <w:pPr>
        <w:pStyle w:val="2"/>
      </w:pPr>
      <w:r>
        <w:rPr>
          <w:color w:val="19212D"/>
        </w:rPr>
        <w:t xml:space="preserve">Question </w:t>
      </w:r>
      <w:r>
        <w:rPr>
          <w:color w:val="19212D"/>
          <w:spacing w:val="-5"/>
        </w:rPr>
        <w:t>36</w:t>
      </w:r>
    </w:p>
    <w:p w14:paraId="38B791F3">
      <w:pPr>
        <w:pStyle w:val="6"/>
        <w:spacing w:before="211" w:line="340" w:lineRule="auto"/>
        <w:ind w:left="735" w:right="845" w:hanging="3"/>
      </w:pPr>
      <w:r>
        <mc:AlternateContent>
          <mc:Choice Requires="wps">
            <w:drawing>
              <wp:anchor distT="0" distB="0" distL="0" distR="0" simplePos="0" relativeHeight="251695104" behindDoc="1" locked="0" layoutInCell="1" allowOverlap="1">
                <wp:simplePos x="0" y="0"/>
                <wp:positionH relativeFrom="page">
                  <wp:posOffset>916305</wp:posOffset>
                </wp:positionH>
                <wp:positionV relativeFrom="paragraph">
                  <wp:posOffset>137160</wp:posOffset>
                </wp:positionV>
                <wp:extent cx="774700" cy="17907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774700" cy="179070"/>
                        </a:xfrm>
                        <a:prstGeom prst="rect">
                          <a:avLst/>
                        </a:prstGeom>
                      </wps:spPr>
                      <wps:txbx>
                        <w:txbxContent>
                          <w:p w14:paraId="76AD9FE4">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6</w:t>
                            </w:r>
                            <w:r>
                              <w:rPr>
                                <w:color w:val="343434"/>
                                <w:spacing w:val="-5"/>
                                <w:sz w:val="24"/>
                              </w:rPr>
                              <w:t>.</w:t>
                            </w:r>
                          </w:p>
                        </w:txbxContent>
                      </wps:txbx>
                      <wps:bodyPr wrap="square" lIns="0" tIns="0" rIns="0" bIns="0" rtlCol="0">
                        <a:noAutofit/>
                      </wps:bodyPr>
                    </wps:wsp>
                  </a:graphicData>
                </a:graphic>
              </wp:anchor>
            </w:drawing>
          </mc:Choice>
          <mc:Fallback>
            <w:pict>
              <v:shape id="Textbox 109" o:spid="_x0000_s1026" o:spt="202" type="#_x0000_t202" style="position:absolute;left:0pt;margin-left:72.15pt;margin-top:10.8pt;height:14.1pt;width:61pt;mso-position-horizontal-relative:page;z-index:-251621376;mso-width-relative:page;mso-height-relative:page;" filled="f" stroked="f" coordsize="21600,21600" o:gfxdata="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g&#10;6ta11wAAAAkBAAAPAAAAAAAAAAEAIAAAACIAAABkcnMvZG93bnJldi54bWxQSwECFAAUAAAACACH&#10;TuJAaD08QrMBAAB3AwAADgAAAAAAAAABACAAAAAmAQAAZHJzL2Uyb0RvYy54bWxQSwUGAAAAAAYA&#10;BgBZAQAASwUAAAAA&#10;">
                <v:fill on="f" focussize="0,0"/>
                <v:stroke on="f"/>
                <v:imagedata o:title=""/>
                <o:lock v:ext="edit" aspectratio="f"/>
                <v:textbox inset="0mm,0mm,0mm,0mm">
                  <w:txbxContent>
                    <w:p w14:paraId="76AD9FE4">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6</w:t>
                      </w:r>
                      <w:r>
                        <w:rPr>
                          <w:color w:val="343434"/>
                          <w:spacing w:val="-5"/>
                          <w:sz w:val="24"/>
                        </w:rPr>
                        <w:t>.</w:t>
                      </w:r>
                    </w:p>
                  </w:txbxContent>
                </v:textbox>
              </v:shape>
            </w:pict>
          </mc:Fallback>
        </mc:AlternateContent>
      </w:r>
      <w:r>
        <w:rPr>
          <w:position w:val="-7"/>
        </w:rPr>
        <w:drawing>
          <wp:inline distT="0" distB="0" distL="0" distR="0">
            <wp:extent cx="800100" cy="191770"/>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29" cstate="print"/>
                    <a:stretch>
                      <a:fillRect/>
                    </a:stretch>
                  </pic:blipFill>
                  <pic:spPr>
                    <a:xfrm>
                      <a:off x="0" y="0"/>
                      <a:ext cx="800150" cy="192227"/>
                    </a:xfrm>
                    <a:prstGeom prst="rect">
                      <a:avLst/>
                    </a:prstGeom>
                  </pic:spPr>
                </pic:pic>
              </a:graphicData>
            </a:graphic>
          </wp:inline>
        </w:drawing>
      </w:r>
      <w:r>
        <w:rPr>
          <w:color w:val="343434"/>
        </w:rPr>
        <w:t>In</w:t>
      </w:r>
      <w:r>
        <w:rPr>
          <w:color w:val="343434"/>
          <w:spacing w:val="-14"/>
        </w:rPr>
        <w:t xml:space="preserve"> </w:t>
      </w:r>
      <w:r>
        <w:rPr>
          <w:color w:val="343434"/>
        </w:rPr>
        <w:t>a</w:t>
      </w:r>
      <w:r>
        <w:rPr>
          <w:color w:val="343434"/>
          <w:spacing w:val="-14"/>
        </w:rPr>
        <w:t xml:space="preserve"> </w:t>
      </w:r>
      <w:r>
        <w:rPr>
          <w:color w:val="343434"/>
        </w:rPr>
        <w:t>certain</w:t>
      </w:r>
      <w:r>
        <w:rPr>
          <w:color w:val="343434"/>
          <w:spacing w:val="-9"/>
        </w:rPr>
        <w:t xml:space="preserve"> </w:t>
      </w:r>
      <w:r>
        <w:rPr>
          <w:color w:val="343434"/>
        </w:rPr>
        <w:t>code</w:t>
      </w:r>
      <w:r>
        <w:rPr>
          <w:color w:val="343434"/>
          <w:spacing w:val="-15"/>
        </w:rPr>
        <w:t xml:space="preserve"> </w:t>
      </w:r>
      <w:r>
        <w:rPr>
          <w:color w:val="343434"/>
        </w:rPr>
        <w:t>language,</w:t>
      </w:r>
      <w:r>
        <w:rPr>
          <w:color w:val="343434"/>
          <w:spacing w:val="-14"/>
        </w:rPr>
        <w:t xml:space="preserve"> </w:t>
      </w:r>
      <w:r>
        <w:rPr>
          <w:color w:val="343434"/>
        </w:rPr>
        <w:t>SUM</w:t>
      </w:r>
      <w:r>
        <w:rPr>
          <w:color w:val="343434"/>
          <w:spacing w:val="-14"/>
        </w:rPr>
        <w:t xml:space="preserve"> </w:t>
      </w:r>
      <w:r>
        <w:rPr>
          <w:color w:val="343434"/>
        </w:rPr>
        <w:t>is</w:t>
      </w:r>
      <w:r>
        <w:rPr>
          <w:color w:val="343434"/>
          <w:spacing w:val="-13"/>
        </w:rPr>
        <w:t xml:space="preserve"> </w:t>
      </w:r>
      <w:r>
        <w:rPr>
          <w:color w:val="343434"/>
        </w:rPr>
        <w:t>coded</w:t>
      </w:r>
      <w:r>
        <w:rPr>
          <w:color w:val="343434"/>
          <w:spacing w:val="-14"/>
        </w:rPr>
        <w:t xml:space="preserve"> </w:t>
      </w:r>
      <w:r>
        <w:rPr>
          <w:color w:val="343434"/>
        </w:rPr>
        <w:t>as</w:t>
      </w:r>
      <w:r>
        <w:rPr>
          <w:color w:val="343434"/>
          <w:spacing w:val="-13"/>
        </w:rPr>
        <w:t xml:space="preserve"> </w:t>
      </w:r>
      <w:r>
        <w:rPr>
          <w:color w:val="343434"/>
        </w:rPr>
        <w:t>NLVTTR</w:t>
      </w:r>
      <w:r>
        <w:rPr>
          <w:color w:val="343434"/>
          <w:spacing w:val="-12"/>
        </w:rPr>
        <w:t xml:space="preserve"> </w:t>
      </w:r>
      <w:r>
        <w:rPr>
          <w:color w:val="343434"/>
        </w:rPr>
        <w:t>and</w:t>
      </w:r>
      <w:r>
        <w:rPr>
          <w:color w:val="343434"/>
          <w:spacing w:val="-13"/>
        </w:rPr>
        <w:t xml:space="preserve"> </w:t>
      </w:r>
      <w:r>
        <w:rPr>
          <w:color w:val="343434"/>
        </w:rPr>
        <w:t>LATE</w:t>
      </w:r>
      <w:r>
        <w:rPr>
          <w:color w:val="343434"/>
          <w:spacing w:val="-15"/>
        </w:rPr>
        <w:t xml:space="preserve"> </w:t>
      </w:r>
      <w:r>
        <w:rPr>
          <w:color w:val="343434"/>
        </w:rPr>
        <w:t>is</w:t>
      </w:r>
      <w:r>
        <w:rPr>
          <w:color w:val="343434"/>
          <w:spacing w:val="-13"/>
        </w:rPr>
        <w:t xml:space="preserve"> </w:t>
      </w:r>
      <w:r>
        <w:rPr>
          <w:color w:val="343434"/>
        </w:rPr>
        <w:t xml:space="preserve">coded as FDUSZMK. How will ROAST be coded in that language? (Here there should be </w:t>
      </w:r>
      <w:r>
        <w:rPr>
          <w:color w:val="343434"/>
          <w:spacing w:val="-2"/>
        </w:rPr>
        <w:t>FDUSZBMK)</w:t>
      </w:r>
    </w:p>
    <w:p w14:paraId="289EF00A">
      <w:pPr>
        <w:pStyle w:val="10"/>
        <w:numPr>
          <w:ilvl w:val="0"/>
          <w:numId w:val="16"/>
        </w:numPr>
        <w:tabs>
          <w:tab w:val="left" w:pos="1450"/>
        </w:tabs>
        <w:spacing w:before="148" w:after="0" w:line="250" w:lineRule="exact"/>
        <w:ind w:left="1450" w:right="0" w:hanging="355"/>
        <w:jc w:val="left"/>
        <w:rPr>
          <w:sz w:val="21"/>
        </w:rPr>
      </w:pPr>
      <w:r>
        <w:rPr>
          <w:color w:val="343434"/>
          <w:spacing w:val="-2"/>
          <w:sz w:val="21"/>
        </w:rPr>
        <w:t>SQPMBZTRUS</w:t>
      </w:r>
    </w:p>
    <w:p w14:paraId="3CF38BCE">
      <w:pPr>
        <w:pStyle w:val="10"/>
        <w:numPr>
          <w:ilvl w:val="0"/>
          <w:numId w:val="16"/>
        </w:numPr>
        <w:tabs>
          <w:tab w:val="left" w:pos="1450"/>
        </w:tabs>
        <w:spacing w:before="0" w:after="0" w:line="247" w:lineRule="exact"/>
        <w:ind w:left="1450" w:right="0" w:hanging="355"/>
        <w:jc w:val="left"/>
        <w:rPr>
          <w:sz w:val="21"/>
        </w:rPr>
      </w:pPr>
      <w:r>
        <w:rPr>
          <w:color w:val="343434"/>
          <w:spacing w:val="-2"/>
          <w:sz w:val="21"/>
        </w:rPr>
        <w:t>UTBPSSRZNQ</w:t>
      </w:r>
    </w:p>
    <w:p w14:paraId="13644070">
      <w:pPr>
        <w:pStyle w:val="10"/>
        <w:numPr>
          <w:ilvl w:val="0"/>
          <w:numId w:val="16"/>
        </w:numPr>
        <w:tabs>
          <w:tab w:val="left" w:pos="1450"/>
        </w:tabs>
        <w:spacing w:before="0" w:after="0" w:line="248" w:lineRule="exact"/>
        <w:ind w:left="1450" w:right="0" w:hanging="355"/>
        <w:jc w:val="left"/>
        <w:rPr>
          <w:sz w:val="21"/>
        </w:rPr>
      </w:pPr>
      <w:r>
        <w:rPr>
          <w:color w:val="343434"/>
          <w:spacing w:val="-2"/>
          <w:sz w:val="21"/>
        </w:rPr>
        <w:t>USTRBZPNSQ</w:t>
      </w:r>
    </w:p>
    <w:p w14:paraId="17D5AB3B">
      <w:pPr>
        <w:pStyle w:val="10"/>
        <w:numPr>
          <w:ilvl w:val="0"/>
          <w:numId w:val="16"/>
        </w:numPr>
        <w:tabs>
          <w:tab w:val="left" w:pos="1450"/>
        </w:tabs>
        <w:spacing w:before="0" w:after="0" w:line="251" w:lineRule="exact"/>
        <w:ind w:left="1450" w:right="0" w:hanging="355"/>
        <w:jc w:val="left"/>
        <w:rPr>
          <w:sz w:val="21"/>
        </w:rPr>
      </w:pPr>
      <w:r>
        <w:rPr>
          <w:color w:val="343434"/>
          <w:spacing w:val="-2"/>
          <w:sz w:val="21"/>
        </w:rPr>
        <w:t>ZPNSQUSTRB</w:t>
      </w:r>
    </w:p>
    <w:p w14:paraId="0993D319">
      <w:pPr>
        <w:pStyle w:val="10"/>
        <w:spacing w:after="0" w:line="251" w:lineRule="exact"/>
        <w:jc w:val="left"/>
        <w:rPr>
          <w:sz w:val="21"/>
        </w:rPr>
        <w:sectPr>
          <w:headerReference r:id="rId22" w:type="default"/>
          <w:footerReference r:id="rId23" w:type="default"/>
          <w:pgSz w:w="11910" w:h="16840"/>
          <w:pgMar w:top="1640" w:right="708" w:bottom="500" w:left="708" w:header="668" w:footer="275" w:gutter="0"/>
          <w:cols w:space="720" w:num="1"/>
        </w:sectPr>
      </w:pPr>
    </w:p>
    <w:p w14:paraId="19A78091">
      <w:pPr>
        <w:pStyle w:val="6"/>
        <w:spacing w:before="211" w:line="333" w:lineRule="auto"/>
        <w:ind w:left="735" w:right="845" w:hanging="3"/>
      </w:pPr>
      <w:r>
        <mc:AlternateContent>
          <mc:Choice Requires="wps">
            <w:drawing>
              <wp:anchor distT="0" distB="0" distL="0" distR="0" simplePos="0" relativeHeight="251695104" behindDoc="1" locked="0" layoutInCell="1" allowOverlap="1">
                <wp:simplePos x="0" y="0"/>
                <wp:positionH relativeFrom="page">
                  <wp:posOffset>916305</wp:posOffset>
                </wp:positionH>
                <wp:positionV relativeFrom="paragraph">
                  <wp:posOffset>137160</wp:posOffset>
                </wp:positionV>
                <wp:extent cx="773430" cy="179070"/>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773430" cy="179070"/>
                        </a:xfrm>
                        <a:prstGeom prst="rect">
                          <a:avLst/>
                        </a:prstGeom>
                      </wps:spPr>
                      <wps:txbx>
                        <w:txbxContent>
                          <w:p w14:paraId="0003DBFA">
                            <w:pPr>
                              <w:spacing w:before="0" w:line="281" w:lineRule="exact"/>
                              <w:ind w:left="0" w:right="0" w:firstLine="0"/>
                              <w:jc w:val="left"/>
                              <w:rPr>
                                <w:sz w:val="24"/>
                              </w:rPr>
                            </w:pPr>
                            <w:r>
                              <w:rPr>
                                <w:b/>
                                <w:color w:val="343434"/>
                                <w:spacing w:val="-2"/>
                                <w:sz w:val="24"/>
                              </w:rPr>
                              <w:t xml:space="preserve">Question </w:t>
                            </w:r>
                            <w:r>
                              <w:rPr>
                                <w:b/>
                                <w:color w:val="343434"/>
                                <w:spacing w:val="-5"/>
                                <w:sz w:val="24"/>
                              </w:rPr>
                              <w:t>3</w:t>
                            </w:r>
                            <w:r>
                              <w:rPr>
                                <w:color w:val="343434"/>
                                <w:spacing w:val="-5"/>
                                <w:sz w:val="24"/>
                              </w:rPr>
                              <w:t>:</w:t>
                            </w:r>
                          </w:p>
                        </w:txbxContent>
                      </wps:txbx>
                      <wps:bodyPr wrap="square" lIns="0" tIns="0" rIns="0" bIns="0" rtlCol="0">
                        <a:noAutofit/>
                      </wps:bodyPr>
                    </wps:wsp>
                  </a:graphicData>
                </a:graphic>
              </wp:anchor>
            </w:drawing>
          </mc:Choice>
          <mc:Fallback>
            <w:pict>
              <v:shape id="Textbox 115" o:spid="_x0000_s1026" o:spt="202" type="#_x0000_t202" style="position:absolute;left:0pt;margin-left:72.15pt;margin-top:10.8pt;height:14.1pt;width:60.9pt;mso-position-horizontal-relative:page;z-index:-251621376;mso-width-relative:page;mso-height-relative:page;" filled="f" stroked="f" coordsize="21600,21600" o:gfxdata="UEsDBAoAAAAAAIdO4kAAAAAAAAAAAAAAAAAEAAAAZHJzL1BLAwQUAAAACACHTuJA4tzOaN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LczmjYAAAACQEAAA8AAAAAAAAAAQAgAAAAIgAAAGRycy9kb3ducmV2LnhtbFBLAQIUABQAAAAI&#10;AIdO4kAG88y6tAEAAHcDAAAOAAAAAAAAAAEAIAAAACcBAABkcnMvZTJvRG9jLnhtbFBLBQYAAAAA&#10;BgAGAFkBAABNBQAAAAA=&#10;">
                <v:fill on="f" focussize="0,0"/>
                <v:stroke on="f"/>
                <v:imagedata o:title=""/>
                <o:lock v:ext="edit" aspectratio="f"/>
                <v:textbox inset="0mm,0mm,0mm,0mm">
                  <w:txbxContent>
                    <w:p w14:paraId="0003DBFA">
                      <w:pPr>
                        <w:spacing w:before="0" w:line="281" w:lineRule="exact"/>
                        <w:ind w:left="0" w:right="0" w:firstLine="0"/>
                        <w:jc w:val="left"/>
                        <w:rPr>
                          <w:sz w:val="24"/>
                        </w:rPr>
                      </w:pPr>
                      <w:r>
                        <w:rPr>
                          <w:b/>
                          <w:color w:val="343434"/>
                          <w:spacing w:val="-2"/>
                          <w:sz w:val="24"/>
                        </w:rPr>
                        <w:t xml:space="preserve">Question </w:t>
                      </w:r>
                      <w:r>
                        <w:rPr>
                          <w:b/>
                          <w:color w:val="343434"/>
                          <w:spacing w:val="-5"/>
                          <w:sz w:val="24"/>
                        </w:rPr>
                        <w:t>3</w:t>
                      </w:r>
                      <w:r>
                        <w:rPr>
                          <w:color w:val="343434"/>
                          <w:spacing w:val="-5"/>
                          <w:sz w:val="24"/>
                        </w:rPr>
                        <w:t>:</w:t>
                      </w:r>
                    </w:p>
                  </w:txbxContent>
                </v:textbox>
              </v:shape>
            </w:pict>
          </mc:Fallback>
        </mc:AlternateContent>
      </w:r>
      <w:r>
        <w:rPr>
          <w:position w:val="-7"/>
        </w:rPr>
        <w:drawing>
          <wp:inline distT="0" distB="0" distL="0" distR="0">
            <wp:extent cx="798195" cy="191770"/>
            <wp:effectExtent l="0" t="0" r="0" b="0"/>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9" cstate="print"/>
                    <a:stretch>
                      <a:fillRect/>
                    </a:stretch>
                  </pic:blipFill>
                  <pic:spPr>
                    <a:xfrm>
                      <a:off x="0" y="0"/>
                      <a:ext cx="798322" cy="192227"/>
                    </a:xfrm>
                    <a:prstGeom prst="rect">
                      <a:avLst/>
                    </a:prstGeom>
                  </pic:spPr>
                </pic:pic>
              </a:graphicData>
            </a:graphic>
          </wp:inline>
        </w:drawing>
      </w:r>
      <w:r>
        <w:rPr>
          <w:color w:val="343434"/>
        </w:rPr>
        <w:t>Let</w:t>
      </w:r>
      <w:r>
        <w:rPr>
          <w:color w:val="343434"/>
          <w:spacing w:val="-6"/>
        </w:rPr>
        <w:t xml:space="preserve"> </w:t>
      </w:r>
      <w:r>
        <w:rPr>
          <w:color w:val="343434"/>
        </w:rPr>
        <w:t>the</w:t>
      </w:r>
      <w:r>
        <w:rPr>
          <w:color w:val="343434"/>
          <w:spacing w:val="-11"/>
        </w:rPr>
        <w:t xml:space="preserve"> </w:t>
      </w:r>
      <w:r>
        <w:rPr>
          <w:color w:val="343434"/>
        </w:rPr>
        <w:t>expressions</w:t>
      </w:r>
      <w:r>
        <w:rPr>
          <w:color w:val="343434"/>
          <w:spacing w:val="-8"/>
        </w:rPr>
        <w:t xml:space="preserve"> </w:t>
      </w:r>
      <w:r>
        <w:rPr>
          <w:color w:val="343434"/>
        </w:rPr>
        <w:t>be</w:t>
      </w:r>
      <w:r>
        <w:rPr>
          <w:color w:val="343434"/>
          <w:spacing w:val="-11"/>
        </w:rPr>
        <w:t xml:space="preserve"> </w:t>
      </w:r>
      <w:r>
        <w:rPr>
          <w:color w:val="343434"/>
        </w:rPr>
        <w:t>4</w:t>
      </w:r>
      <w:r>
        <w:rPr>
          <w:color w:val="343434"/>
          <w:spacing w:val="-9"/>
        </w:rPr>
        <w:t xml:space="preserve"> </w:t>
      </w:r>
      <w:r>
        <w:rPr>
          <w:color w:val="343434"/>
        </w:rPr>
        <w:t>&lt;</w:t>
      </w:r>
      <w:r>
        <w:rPr>
          <w:color w:val="343434"/>
          <w:spacing w:val="-11"/>
        </w:rPr>
        <w:t xml:space="preserve"> </w:t>
      </w:r>
      <w:r>
        <w:rPr>
          <w:color w:val="343434"/>
        </w:rPr>
        <w:t>h</w:t>
      </w:r>
      <w:r>
        <w:rPr>
          <w:color w:val="343434"/>
          <w:spacing w:val="-11"/>
        </w:rPr>
        <w:t xml:space="preserve"> </w:t>
      </w:r>
      <w:r>
        <w:rPr>
          <w:color w:val="343434"/>
        </w:rPr>
        <w:t>&lt;</w:t>
      </w:r>
      <w:r>
        <w:rPr>
          <w:color w:val="343434"/>
          <w:spacing w:val="-11"/>
        </w:rPr>
        <w:t xml:space="preserve"> </w:t>
      </w:r>
      <w:r>
        <w:rPr>
          <w:color w:val="343434"/>
        </w:rPr>
        <w:t>9,</w:t>
      </w:r>
      <w:r>
        <w:rPr>
          <w:color w:val="343434"/>
          <w:spacing w:val="-11"/>
        </w:rPr>
        <w:t xml:space="preserve"> </w:t>
      </w:r>
      <w:r>
        <w:rPr>
          <w:color w:val="343434"/>
        </w:rPr>
        <w:t>7</w:t>
      </w:r>
      <w:r>
        <w:rPr>
          <w:color w:val="343434"/>
          <w:spacing w:val="-7"/>
        </w:rPr>
        <w:t xml:space="preserve"> </w:t>
      </w:r>
      <w:r>
        <w:rPr>
          <w:color w:val="343434"/>
        </w:rPr>
        <w:t>&lt;</w:t>
      </w:r>
      <w:r>
        <w:rPr>
          <w:color w:val="343434"/>
          <w:spacing w:val="-4"/>
        </w:rPr>
        <w:t xml:space="preserve"> </w:t>
      </w:r>
      <w:r>
        <w:rPr>
          <w:color w:val="343434"/>
        </w:rPr>
        <w:t>g</w:t>
      </w:r>
      <w:r>
        <w:rPr>
          <w:color w:val="343434"/>
          <w:spacing w:val="-9"/>
        </w:rPr>
        <w:t xml:space="preserve"> </w:t>
      </w:r>
      <w:r>
        <w:rPr>
          <w:color w:val="343434"/>
        </w:rPr>
        <w:t>&lt;</w:t>
      </w:r>
      <w:r>
        <w:rPr>
          <w:color w:val="343434"/>
          <w:spacing w:val="-11"/>
        </w:rPr>
        <w:t xml:space="preserve"> </w:t>
      </w:r>
      <w:r>
        <w:rPr>
          <w:color w:val="343434"/>
        </w:rPr>
        <w:t>13.</w:t>
      </w:r>
      <w:r>
        <w:rPr>
          <w:color w:val="343434"/>
          <w:spacing w:val="-8"/>
        </w:rPr>
        <w:t xml:space="preserve"> </w:t>
      </w:r>
      <w:r>
        <w:rPr>
          <w:color w:val="343434"/>
        </w:rPr>
        <w:t>If</w:t>
      </w:r>
      <w:r>
        <w:rPr>
          <w:color w:val="343434"/>
          <w:spacing w:val="-6"/>
        </w:rPr>
        <w:t xml:space="preserve"> </w:t>
      </w:r>
      <w:r>
        <w:rPr>
          <w:color w:val="343434"/>
        </w:rPr>
        <w:t>the</w:t>
      </w:r>
      <w:r>
        <w:rPr>
          <w:color w:val="343434"/>
          <w:spacing w:val="-11"/>
        </w:rPr>
        <w:t xml:space="preserve"> </w:t>
      </w:r>
      <w:r>
        <w:rPr>
          <w:color w:val="343434"/>
        </w:rPr>
        <w:t>possible</w:t>
      </w:r>
      <w:r>
        <w:rPr>
          <w:color w:val="343434"/>
          <w:spacing w:val="-11"/>
        </w:rPr>
        <w:t xml:space="preserve"> </w:t>
      </w:r>
      <w:r>
        <w:rPr>
          <w:color w:val="343434"/>
        </w:rPr>
        <w:t>values</w:t>
      </w:r>
      <w:r>
        <w:rPr>
          <w:color w:val="343434"/>
          <w:spacing w:val="-8"/>
        </w:rPr>
        <w:t xml:space="preserve"> </w:t>
      </w:r>
      <w:r>
        <w:rPr>
          <w:color w:val="343434"/>
        </w:rPr>
        <w:t>of</w:t>
      </w:r>
      <w:r>
        <w:rPr>
          <w:color w:val="343434"/>
          <w:spacing w:val="-6"/>
        </w:rPr>
        <w:t xml:space="preserve"> </w:t>
      </w:r>
      <w:r>
        <w:rPr>
          <w:color w:val="343434"/>
        </w:rPr>
        <w:t>g,</w:t>
      </w:r>
      <w:r>
        <w:rPr>
          <w:color w:val="343434"/>
          <w:spacing w:val="-11"/>
        </w:rPr>
        <w:t xml:space="preserve"> </w:t>
      </w:r>
      <w:r>
        <w:rPr>
          <w:color w:val="343434"/>
        </w:rPr>
        <w:t>h lies between a and b, then values a and b satisfies:</w:t>
      </w:r>
    </w:p>
    <w:p w14:paraId="342922B9">
      <w:pPr>
        <w:pStyle w:val="10"/>
        <w:numPr>
          <w:ilvl w:val="0"/>
          <w:numId w:val="17"/>
        </w:numPr>
        <w:tabs>
          <w:tab w:val="left" w:pos="1450"/>
        </w:tabs>
        <w:spacing w:before="155" w:after="0" w:line="251" w:lineRule="exact"/>
        <w:ind w:left="1450" w:right="0" w:hanging="355"/>
        <w:jc w:val="left"/>
        <w:rPr>
          <w:sz w:val="21"/>
        </w:rPr>
      </w:pPr>
      <w:r>
        <w:rPr>
          <w:color w:val="343434"/>
          <w:sz w:val="21"/>
        </w:rPr>
        <w:t>a</w:t>
      </w:r>
      <w:r>
        <w:rPr>
          <w:color w:val="343434"/>
          <w:spacing w:val="-6"/>
          <w:sz w:val="21"/>
        </w:rPr>
        <w:t xml:space="preserve"> </w:t>
      </w:r>
      <w:r>
        <w:rPr>
          <w:color w:val="343434"/>
          <w:sz w:val="21"/>
        </w:rPr>
        <w:t>+</w:t>
      </w:r>
      <w:r>
        <w:rPr>
          <w:color w:val="343434"/>
          <w:spacing w:val="-6"/>
          <w:sz w:val="21"/>
        </w:rPr>
        <w:t xml:space="preserve"> </w:t>
      </w:r>
      <w:r>
        <w:rPr>
          <w:color w:val="343434"/>
          <w:sz w:val="21"/>
        </w:rPr>
        <w:t>b</w:t>
      </w:r>
      <w:r>
        <w:rPr>
          <w:color w:val="343434"/>
          <w:spacing w:val="-4"/>
          <w:sz w:val="21"/>
        </w:rPr>
        <w:t xml:space="preserve"> </w:t>
      </w:r>
      <w:r>
        <w:rPr>
          <w:color w:val="343434"/>
          <w:sz w:val="21"/>
        </w:rPr>
        <w:t>=</w:t>
      </w:r>
      <w:r>
        <w:rPr>
          <w:color w:val="343434"/>
          <w:spacing w:val="-9"/>
          <w:sz w:val="21"/>
        </w:rPr>
        <w:t xml:space="preserve"> </w:t>
      </w:r>
      <w:r>
        <w:rPr>
          <w:color w:val="343434"/>
          <w:spacing w:val="-5"/>
          <w:sz w:val="21"/>
        </w:rPr>
        <w:t>83</w:t>
      </w:r>
    </w:p>
    <w:p w14:paraId="3534F14C">
      <w:pPr>
        <w:pStyle w:val="10"/>
        <w:numPr>
          <w:ilvl w:val="0"/>
          <w:numId w:val="17"/>
        </w:numPr>
        <w:tabs>
          <w:tab w:val="left" w:pos="1450"/>
        </w:tabs>
        <w:spacing w:before="0" w:after="0" w:line="251" w:lineRule="exact"/>
        <w:ind w:left="1450" w:right="0" w:hanging="355"/>
        <w:jc w:val="left"/>
        <w:rPr>
          <w:sz w:val="21"/>
        </w:rPr>
      </w:pPr>
      <w:r>
        <w:rPr>
          <w:color w:val="343434"/>
          <w:sz w:val="21"/>
        </w:rPr>
        <w:t>3a</w:t>
      </w:r>
      <w:r>
        <w:rPr>
          <w:color w:val="343434"/>
          <w:spacing w:val="-7"/>
          <w:sz w:val="21"/>
        </w:rPr>
        <w:t xml:space="preserve"> </w:t>
      </w:r>
      <w:r>
        <w:rPr>
          <w:color w:val="343434"/>
          <w:sz w:val="21"/>
        </w:rPr>
        <w:t>+</w:t>
      </w:r>
      <w:r>
        <w:rPr>
          <w:color w:val="343434"/>
          <w:spacing w:val="-6"/>
          <w:sz w:val="21"/>
        </w:rPr>
        <w:t xml:space="preserve"> </w:t>
      </w:r>
      <w:r>
        <w:rPr>
          <w:color w:val="343434"/>
          <w:sz w:val="21"/>
        </w:rPr>
        <w:t>b</w:t>
      </w:r>
      <w:r>
        <w:rPr>
          <w:color w:val="343434"/>
          <w:spacing w:val="-6"/>
          <w:sz w:val="21"/>
        </w:rPr>
        <w:t xml:space="preserve"> </w:t>
      </w:r>
      <w:r>
        <w:rPr>
          <w:color w:val="343434"/>
          <w:sz w:val="21"/>
        </w:rPr>
        <w:t>=</w:t>
      </w:r>
      <w:r>
        <w:rPr>
          <w:color w:val="343434"/>
          <w:spacing w:val="-9"/>
          <w:sz w:val="21"/>
        </w:rPr>
        <w:t xml:space="preserve"> </w:t>
      </w:r>
      <w:r>
        <w:rPr>
          <w:color w:val="343434"/>
          <w:spacing w:val="-5"/>
          <w:sz w:val="21"/>
        </w:rPr>
        <w:t>230</w:t>
      </w:r>
    </w:p>
    <w:p w14:paraId="02054B7F">
      <w:pPr>
        <w:pStyle w:val="6"/>
        <w:spacing w:before="5"/>
        <w:rPr>
          <w:sz w:val="21"/>
        </w:rPr>
      </w:pPr>
    </w:p>
    <w:p w14:paraId="57AED283">
      <w:pPr>
        <w:pStyle w:val="10"/>
        <w:numPr>
          <w:ilvl w:val="0"/>
          <w:numId w:val="17"/>
        </w:numPr>
        <w:tabs>
          <w:tab w:val="left" w:pos="1450"/>
        </w:tabs>
        <w:spacing w:before="0" w:after="0" w:line="250" w:lineRule="exact"/>
        <w:ind w:left="1450" w:right="0" w:hanging="355"/>
        <w:jc w:val="left"/>
        <w:rPr>
          <w:sz w:val="21"/>
        </w:rPr>
      </w:pPr>
      <w:r>
        <w:rPr>
          <w:color w:val="343434"/>
          <w:sz w:val="21"/>
        </w:rPr>
        <w:t>b</w:t>
      </w:r>
      <w:r>
        <w:rPr>
          <w:color w:val="343434"/>
          <w:spacing w:val="-11"/>
          <w:sz w:val="21"/>
        </w:rPr>
        <w:t xml:space="preserve"> </w:t>
      </w:r>
      <w:r>
        <w:rPr>
          <w:color w:val="343434"/>
          <w:sz w:val="21"/>
        </w:rPr>
        <w:t>–</w:t>
      </w:r>
      <w:r>
        <w:rPr>
          <w:color w:val="343434"/>
          <w:spacing w:val="-8"/>
          <w:sz w:val="21"/>
        </w:rPr>
        <w:t xml:space="preserve"> </w:t>
      </w:r>
      <w:r>
        <w:rPr>
          <w:color w:val="343434"/>
          <w:sz w:val="21"/>
        </w:rPr>
        <w:t>a</w:t>
      </w:r>
      <w:r>
        <w:rPr>
          <w:color w:val="343434"/>
          <w:spacing w:val="-10"/>
          <w:sz w:val="21"/>
        </w:rPr>
        <w:t xml:space="preserve"> </w:t>
      </w:r>
      <w:r>
        <w:rPr>
          <w:color w:val="343434"/>
          <w:sz w:val="21"/>
        </w:rPr>
        <w:t>=</w:t>
      </w:r>
      <w:r>
        <w:rPr>
          <w:color w:val="343434"/>
          <w:spacing w:val="-10"/>
          <w:sz w:val="21"/>
        </w:rPr>
        <w:t xml:space="preserve"> </w:t>
      </w:r>
      <w:r>
        <w:rPr>
          <w:color w:val="343434"/>
          <w:spacing w:val="-5"/>
          <w:sz w:val="21"/>
        </w:rPr>
        <w:t>89</w:t>
      </w:r>
    </w:p>
    <w:p w14:paraId="6A5599BF">
      <w:pPr>
        <w:pStyle w:val="10"/>
        <w:numPr>
          <w:ilvl w:val="0"/>
          <w:numId w:val="17"/>
        </w:numPr>
        <w:tabs>
          <w:tab w:val="left" w:pos="1450"/>
        </w:tabs>
        <w:spacing w:before="0" w:after="0" w:line="250" w:lineRule="exact"/>
        <w:ind w:left="1450" w:right="0" w:hanging="355"/>
        <w:jc w:val="left"/>
        <w:rPr>
          <w:sz w:val="21"/>
        </w:rPr>
      </w:pPr>
      <w:r>
        <w:rPr>
          <w:color w:val="343434"/>
          <w:sz w:val="21"/>
        </w:rPr>
        <w:t>5a</w:t>
      </w:r>
      <w:r>
        <w:rPr>
          <w:color w:val="343434"/>
          <w:spacing w:val="-7"/>
          <w:sz w:val="21"/>
        </w:rPr>
        <w:t xml:space="preserve"> </w:t>
      </w:r>
      <w:r>
        <w:rPr>
          <w:color w:val="343434"/>
          <w:sz w:val="21"/>
        </w:rPr>
        <w:t>+</w:t>
      </w:r>
      <w:r>
        <w:rPr>
          <w:color w:val="343434"/>
          <w:spacing w:val="-8"/>
          <w:sz w:val="21"/>
        </w:rPr>
        <w:t xml:space="preserve"> </w:t>
      </w:r>
      <w:r>
        <w:rPr>
          <w:color w:val="343434"/>
          <w:sz w:val="21"/>
        </w:rPr>
        <w:t>4b</w:t>
      </w:r>
      <w:r>
        <w:rPr>
          <w:color w:val="343434"/>
          <w:spacing w:val="-5"/>
          <w:sz w:val="21"/>
        </w:rPr>
        <w:t xml:space="preserve"> </w:t>
      </w:r>
      <w:r>
        <w:rPr>
          <w:color w:val="343434"/>
          <w:sz w:val="21"/>
        </w:rPr>
        <w:t>=</w:t>
      </w:r>
      <w:r>
        <w:rPr>
          <w:color w:val="343434"/>
          <w:spacing w:val="-8"/>
          <w:sz w:val="21"/>
        </w:rPr>
        <w:t xml:space="preserve"> </w:t>
      </w:r>
      <w:r>
        <w:rPr>
          <w:color w:val="343434"/>
          <w:spacing w:val="-5"/>
          <w:sz w:val="21"/>
        </w:rPr>
        <w:t>327</w:t>
      </w:r>
    </w:p>
    <w:p w14:paraId="0CDD915C">
      <w:pPr>
        <w:pStyle w:val="6"/>
        <w:spacing w:before="90"/>
        <w:rPr>
          <w:sz w:val="21"/>
        </w:rPr>
      </w:pPr>
    </w:p>
    <w:p w14:paraId="0926FEB7">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382003AA">
      <w:pPr>
        <w:pStyle w:val="6"/>
        <w:spacing w:before="5"/>
        <w:rPr>
          <w:rFonts w:ascii="Arial"/>
          <w:b/>
          <w:sz w:val="17"/>
        </w:rPr>
      </w:pPr>
    </w:p>
    <w:p w14:paraId="50FF4CDA">
      <w:pPr>
        <w:pStyle w:val="2"/>
        <w:spacing w:before="1"/>
      </w:pPr>
      <w:r>
        <w:rPr>
          <w:color w:val="19212D"/>
        </w:rPr>
        <w:t xml:space="preserve">Question </w:t>
      </w:r>
      <w:r>
        <w:rPr>
          <w:color w:val="19212D"/>
          <w:spacing w:val="-5"/>
        </w:rPr>
        <w:t>38</w:t>
      </w:r>
    </w:p>
    <w:p w14:paraId="5AE6A9C0">
      <w:pPr>
        <w:pStyle w:val="6"/>
        <w:spacing w:before="211" w:line="333" w:lineRule="auto"/>
        <w:ind w:left="735" w:right="845" w:hanging="3"/>
      </w:pPr>
      <w:r>
        <mc:AlternateContent>
          <mc:Choice Requires="wps">
            <w:drawing>
              <wp:anchor distT="0" distB="0" distL="0" distR="0" simplePos="0" relativeHeight="251696128" behindDoc="1" locked="0" layoutInCell="1" allowOverlap="1">
                <wp:simplePos x="0" y="0"/>
                <wp:positionH relativeFrom="page">
                  <wp:posOffset>916305</wp:posOffset>
                </wp:positionH>
                <wp:positionV relativeFrom="paragraph">
                  <wp:posOffset>137160</wp:posOffset>
                </wp:positionV>
                <wp:extent cx="735330" cy="179070"/>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224A2D1C">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8</w:t>
                            </w:r>
                          </w:p>
                        </w:txbxContent>
                      </wps:txbx>
                      <wps:bodyPr wrap="square" lIns="0" tIns="0" rIns="0" bIns="0" rtlCol="0">
                        <a:noAutofit/>
                      </wps:bodyPr>
                    </wps:wsp>
                  </a:graphicData>
                </a:graphic>
              </wp:anchor>
            </w:drawing>
          </mc:Choice>
          <mc:Fallback>
            <w:pict>
              <v:shape id="Textbox 117" o:spid="_x0000_s1026" o:spt="202" type="#_x0000_t202" style="position:absolute;left:0pt;margin-left:72.15pt;margin-top:10.8pt;height:14.1pt;width:57.9pt;mso-position-horizontal-relative:page;z-index:-251620352;mso-width-relative:page;mso-height-relative:page;" filled="f" stroked="f" coordsize="21600,21600" o:gfxdata="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NJybdgAAAAJAQAADwAAAAAAAAABACAAAAAiAAAAZHJzL2Rvd25yZXYueG1sUEsBAhQAFAAAAAgA&#10;h07iQPjX1UazAQAAdwMAAA4AAAAAAAAAAQAgAAAAJwEAAGRycy9lMm9Eb2MueG1sUEsFBgAAAAAG&#10;AAYAWQEAAEwFAAAAAA==&#10;">
                <v:fill on="f" focussize="0,0"/>
                <v:stroke on="f"/>
                <v:imagedata o:title=""/>
                <o:lock v:ext="edit" aspectratio="f"/>
                <v:textbox inset="0mm,0mm,0mm,0mm">
                  <w:txbxContent>
                    <w:p w14:paraId="224A2D1C">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8</w:t>
                      </w:r>
                    </w:p>
                  </w:txbxContent>
                </v:textbox>
              </v:shape>
            </w:pict>
          </mc:Fallback>
        </mc:AlternateContent>
      </w:r>
      <w:r>
        <w:rPr>
          <w:position w:val="-7"/>
        </w:rPr>
        <w:drawing>
          <wp:inline distT="0" distB="0" distL="0" distR="0">
            <wp:extent cx="760095" cy="191770"/>
            <wp:effectExtent l="0" t="0" r="0" b="0"/>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31" cstate="print"/>
                    <a:stretch>
                      <a:fillRect/>
                    </a:stretch>
                  </pic:blipFill>
                  <pic:spPr>
                    <a:xfrm>
                      <a:off x="0" y="0"/>
                      <a:ext cx="760526" cy="192227"/>
                    </a:xfrm>
                    <a:prstGeom prst="rect">
                      <a:avLst/>
                    </a:prstGeom>
                  </pic:spPr>
                </pic:pic>
              </a:graphicData>
            </a:graphic>
          </wp:inline>
        </w:drawing>
      </w:r>
      <w:r>
        <w:rPr>
          <w:b/>
          <w:color w:val="343434"/>
        </w:rPr>
        <w:t>:</w:t>
      </w:r>
      <w:r>
        <w:rPr>
          <w:color w:val="343434"/>
        </w:rPr>
        <w:t>In</w:t>
      </w:r>
      <w:r>
        <w:rPr>
          <w:color w:val="343434"/>
          <w:spacing w:val="-15"/>
        </w:rPr>
        <w:t xml:space="preserve"> </w:t>
      </w:r>
      <w:r>
        <w:rPr>
          <w:color w:val="343434"/>
        </w:rPr>
        <w:t>a</w:t>
      </w:r>
      <w:r>
        <w:rPr>
          <w:color w:val="343434"/>
          <w:spacing w:val="-15"/>
        </w:rPr>
        <w:t xml:space="preserve"> </w:t>
      </w:r>
      <w:r>
        <w:rPr>
          <w:color w:val="343434"/>
        </w:rPr>
        <w:t>certain</w:t>
      </w:r>
      <w:r>
        <w:rPr>
          <w:color w:val="343434"/>
          <w:spacing w:val="-15"/>
        </w:rPr>
        <w:t xml:space="preserve"> </w:t>
      </w:r>
      <w:r>
        <w:rPr>
          <w:color w:val="343434"/>
        </w:rPr>
        <w:t>code</w:t>
      </w:r>
      <w:r>
        <w:rPr>
          <w:color w:val="343434"/>
          <w:spacing w:val="-15"/>
        </w:rPr>
        <w:t xml:space="preserve"> </w:t>
      </w:r>
      <w:r>
        <w:rPr>
          <w:color w:val="343434"/>
        </w:rPr>
        <w:t>language,</w:t>
      </w:r>
      <w:r>
        <w:rPr>
          <w:color w:val="343434"/>
          <w:spacing w:val="-15"/>
        </w:rPr>
        <w:t xml:space="preserve"> </w:t>
      </w:r>
      <w:r>
        <w:rPr>
          <w:color w:val="343434"/>
        </w:rPr>
        <w:t>REFULGENT</w:t>
      </w:r>
      <w:r>
        <w:rPr>
          <w:color w:val="343434"/>
          <w:spacing w:val="-15"/>
        </w:rPr>
        <w:t xml:space="preserve"> </w:t>
      </w:r>
      <w:r>
        <w:rPr>
          <w:color w:val="343434"/>
        </w:rPr>
        <w:t>is</w:t>
      </w:r>
      <w:r>
        <w:rPr>
          <w:color w:val="343434"/>
          <w:spacing w:val="-15"/>
        </w:rPr>
        <w:t xml:space="preserve"> </w:t>
      </w:r>
      <w:r>
        <w:rPr>
          <w:color w:val="343434"/>
        </w:rPr>
        <w:t>coded</w:t>
      </w:r>
      <w:r>
        <w:rPr>
          <w:color w:val="343434"/>
          <w:spacing w:val="-15"/>
        </w:rPr>
        <w:t xml:space="preserve"> </w:t>
      </w:r>
      <w:r>
        <w:rPr>
          <w:color w:val="343434"/>
        </w:rPr>
        <w:t>as</w:t>
      </w:r>
      <w:r>
        <w:rPr>
          <w:color w:val="343434"/>
          <w:spacing w:val="-15"/>
        </w:rPr>
        <w:t xml:space="preserve"> </w:t>
      </w:r>
      <w:r>
        <w:rPr>
          <w:color w:val="343434"/>
        </w:rPr>
        <w:t>GFSHMVUOF</w:t>
      </w:r>
      <w:r>
        <w:rPr>
          <w:color w:val="343434"/>
          <w:spacing w:val="-15"/>
        </w:rPr>
        <w:t xml:space="preserve"> </w:t>
      </w:r>
      <w:r>
        <w:rPr>
          <w:color w:val="343434"/>
        </w:rPr>
        <w:t>and STORMY is coded as PUTZNS. What will PATRIOTIC will be coded as?</w:t>
      </w:r>
    </w:p>
    <w:p w14:paraId="7F74F050">
      <w:pPr>
        <w:pStyle w:val="10"/>
        <w:numPr>
          <w:ilvl w:val="0"/>
          <w:numId w:val="18"/>
        </w:numPr>
        <w:tabs>
          <w:tab w:val="left" w:pos="1450"/>
        </w:tabs>
        <w:spacing w:before="159" w:after="0" w:line="251" w:lineRule="exact"/>
        <w:ind w:left="1450" w:right="0" w:hanging="355"/>
        <w:jc w:val="left"/>
        <w:rPr>
          <w:sz w:val="21"/>
        </w:rPr>
      </w:pPr>
      <w:r>
        <w:rPr>
          <w:color w:val="343434"/>
          <w:spacing w:val="-2"/>
          <w:sz w:val="21"/>
        </w:rPr>
        <w:t>UBPJDJQU</w:t>
      </w:r>
    </w:p>
    <w:p w14:paraId="333D4744">
      <w:pPr>
        <w:pStyle w:val="10"/>
        <w:numPr>
          <w:ilvl w:val="0"/>
          <w:numId w:val="18"/>
        </w:numPr>
        <w:tabs>
          <w:tab w:val="left" w:pos="1450"/>
        </w:tabs>
        <w:spacing w:before="0" w:after="0" w:line="247" w:lineRule="exact"/>
        <w:ind w:left="1450" w:right="0" w:hanging="355"/>
        <w:jc w:val="left"/>
        <w:rPr>
          <w:sz w:val="21"/>
        </w:rPr>
      </w:pPr>
      <w:r>
        <w:rPr>
          <w:color w:val="343434"/>
          <w:spacing w:val="-2"/>
          <w:sz w:val="21"/>
        </w:rPr>
        <w:t>BQUSJPDUJ</w:t>
      </w:r>
    </w:p>
    <w:p w14:paraId="43945FB8">
      <w:pPr>
        <w:pStyle w:val="10"/>
        <w:numPr>
          <w:ilvl w:val="0"/>
          <w:numId w:val="18"/>
        </w:numPr>
        <w:tabs>
          <w:tab w:val="left" w:pos="1450"/>
        </w:tabs>
        <w:spacing w:before="0" w:after="0" w:line="246" w:lineRule="exact"/>
        <w:ind w:left="1450" w:right="0" w:hanging="355"/>
        <w:jc w:val="left"/>
        <w:rPr>
          <w:sz w:val="21"/>
        </w:rPr>
      </w:pPr>
      <w:r>
        <w:rPr>
          <w:color w:val="343434"/>
          <w:spacing w:val="-2"/>
          <w:sz w:val="21"/>
        </w:rPr>
        <w:t>DJUPJSUBQ</w:t>
      </w:r>
    </w:p>
    <w:p w14:paraId="6628A1CF">
      <w:pPr>
        <w:pStyle w:val="10"/>
        <w:numPr>
          <w:ilvl w:val="0"/>
          <w:numId w:val="18"/>
        </w:numPr>
        <w:tabs>
          <w:tab w:val="left" w:pos="1450"/>
        </w:tabs>
        <w:spacing w:before="0" w:after="0" w:line="250" w:lineRule="exact"/>
        <w:ind w:left="1450" w:right="0" w:hanging="355"/>
        <w:jc w:val="left"/>
        <w:rPr>
          <w:sz w:val="21"/>
        </w:rPr>
      </w:pPr>
      <w:r>
        <w:rPr>
          <w:color w:val="343434"/>
          <w:spacing w:val="-2"/>
          <w:sz w:val="21"/>
        </w:rPr>
        <w:t>UBQPJSDJU</w:t>
      </w:r>
    </w:p>
    <w:p w14:paraId="50E96F9E">
      <w:pPr>
        <w:pStyle w:val="6"/>
        <w:spacing w:before="139"/>
        <w:rPr>
          <w:sz w:val="17"/>
        </w:rPr>
      </w:pPr>
    </w:p>
    <w:p w14:paraId="31DD719E">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7DB7A419">
      <w:pPr>
        <w:pStyle w:val="6"/>
        <w:spacing w:before="5"/>
        <w:rPr>
          <w:rFonts w:ascii="Arial"/>
          <w:b/>
          <w:sz w:val="17"/>
        </w:rPr>
      </w:pPr>
    </w:p>
    <w:p w14:paraId="210879BD">
      <w:pPr>
        <w:pStyle w:val="2"/>
      </w:pPr>
      <w:r>
        <w:rPr>
          <w:color w:val="19212D"/>
        </w:rPr>
        <w:t xml:space="preserve">Question </w:t>
      </w:r>
      <w:r>
        <w:rPr>
          <w:color w:val="19212D"/>
          <w:spacing w:val="-5"/>
        </w:rPr>
        <w:t>39</w:t>
      </w:r>
    </w:p>
    <w:p w14:paraId="7BB16DB5">
      <w:pPr>
        <w:pStyle w:val="6"/>
        <w:spacing w:before="211" w:line="340" w:lineRule="auto"/>
        <w:ind w:left="735" w:right="857" w:hanging="3"/>
        <w:jc w:val="both"/>
      </w:pPr>
      <w:r>
        <mc:AlternateContent>
          <mc:Choice Requires="wps">
            <w:drawing>
              <wp:anchor distT="0" distB="0" distL="0" distR="0" simplePos="0" relativeHeight="251696128" behindDoc="1" locked="0" layoutInCell="1" allowOverlap="1">
                <wp:simplePos x="0" y="0"/>
                <wp:positionH relativeFrom="page">
                  <wp:posOffset>916305</wp:posOffset>
                </wp:positionH>
                <wp:positionV relativeFrom="paragraph">
                  <wp:posOffset>137795</wp:posOffset>
                </wp:positionV>
                <wp:extent cx="863600" cy="179070"/>
                <wp:effectExtent l="0" t="0" r="0" b="0"/>
                <wp:wrapNone/>
                <wp:docPr id="119" name="Textbox 119"/>
                <wp:cNvGraphicFramePr/>
                <a:graphic xmlns:a="http://schemas.openxmlformats.org/drawingml/2006/main">
                  <a:graphicData uri="http://schemas.microsoft.com/office/word/2010/wordprocessingShape">
                    <wps:wsp>
                      <wps:cNvSpPr txBox="1"/>
                      <wps:spPr>
                        <a:xfrm>
                          <a:off x="0" y="0"/>
                          <a:ext cx="863600" cy="179070"/>
                        </a:xfrm>
                        <a:prstGeom prst="rect">
                          <a:avLst/>
                        </a:prstGeom>
                      </wps:spPr>
                      <wps:txbx>
                        <w:txbxContent>
                          <w:p w14:paraId="0026423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15.</w:t>
                            </w:r>
                          </w:p>
                        </w:txbxContent>
                      </wps:txbx>
                      <wps:bodyPr wrap="square" lIns="0" tIns="0" rIns="0" bIns="0" rtlCol="0">
                        <a:noAutofit/>
                      </wps:bodyPr>
                    </wps:wsp>
                  </a:graphicData>
                </a:graphic>
              </wp:anchor>
            </w:drawing>
          </mc:Choice>
          <mc:Fallback>
            <w:pict>
              <v:shape id="Textbox 119" o:spid="_x0000_s1026" o:spt="202" type="#_x0000_t202" style="position:absolute;left:0pt;margin-left:72.15pt;margin-top:10.85pt;height:14.1pt;width:68pt;mso-position-horizontal-relative:page;z-index:-251620352;mso-width-relative:page;mso-height-relative:page;" filled="f" stroked="f" coordsize="21600,21600" o:gfxdata="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KVFzdgAAAAJAQAADwAAAAAAAAABACAAAAAiAAAAZHJzL2Rvd25yZXYueG1sUEsBAhQAFAAAAAgA&#10;h07iQGNgFQezAQAAdwMAAA4AAAAAAAAAAQAgAAAAJwEAAGRycy9lMm9Eb2MueG1sUEsFBgAAAAAG&#10;AAYAWQEAAEwFAAAAAA==&#10;">
                <v:fill on="f" focussize="0,0"/>
                <v:stroke on="f"/>
                <v:imagedata o:title=""/>
                <o:lock v:ext="edit" aspectratio="f"/>
                <v:textbox inset="0mm,0mm,0mm,0mm">
                  <w:txbxContent>
                    <w:p w14:paraId="0026423F">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15.</w:t>
                      </w:r>
                    </w:p>
                  </w:txbxContent>
                </v:textbox>
              </v:shape>
            </w:pict>
          </mc:Fallback>
        </mc:AlternateContent>
      </w:r>
      <w:r>
        <w:rPr>
          <w:position w:val="-7"/>
        </w:rPr>
        <w:drawing>
          <wp:inline distT="0" distB="0" distL="0" distR="0">
            <wp:extent cx="889000" cy="191770"/>
            <wp:effectExtent l="0" t="0" r="0" b="0"/>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11" cstate="print"/>
                    <a:stretch>
                      <a:fillRect/>
                    </a:stretch>
                  </pic:blipFill>
                  <pic:spPr>
                    <a:xfrm>
                      <a:off x="0" y="0"/>
                      <a:ext cx="889457" cy="192227"/>
                    </a:xfrm>
                    <a:prstGeom prst="rect">
                      <a:avLst/>
                    </a:prstGeom>
                  </pic:spPr>
                </pic:pic>
              </a:graphicData>
            </a:graphic>
          </wp:inline>
        </w:drawing>
      </w:r>
      <w:r>
        <w:rPr>
          <w:color w:val="343434"/>
        </w:rPr>
        <w:t>Aarna’s</w:t>
      </w:r>
      <w:r>
        <w:rPr>
          <w:color w:val="343434"/>
          <w:spacing w:val="-15"/>
        </w:rPr>
        <w:t xml:space="preserve"> </w:t>
      </w:r>
      <w:r>
        <w:rPr>
          <w:color w:val="343434"/>
        </w:rPr>
        <w:t>present</w:t>
      </w:r>
      <w:r>
        <w:rPr>
          <w:color w:val="343434"/>
          <w:spacing w:val="-15"/>
        </w:rPr>
        <w:t xml:space="preserve"> </w:t>
      </w:r>
      <w:r>
        <w:rPr>
          <w:color w:val="343434"/>
        </w:rPr>
        <w:t>age</w:t>
      </w:r>
      <w:r>
        <w:rPr>
          <w:color w:val="343434"/>
          <w:spacing w:val="-15"/>
        </w:rPr>
        <w:t xml:space="preserve"> </w:t>
      </w:r>
      <w:r>
        <w:rPr>
          <w:color w:val="343434"/>
        </w:rPr>
        <w:t>is</w:t>
      </w:r>
      <w:r>
        <w:rPr>
          <w:color w:val="343434"/>
          <w:spacing w:val="-15"/>
        </w:rPr>
        <w:t xml:space="preserve"> </w:t>
      </w:r>
      <w:r>
        <w:rPr>
          <w:color w:val="343434"/>
        </w:rPr>
        <w:t>559</w:t>
      </w:r>
      <w:r>
        <w:rPr>
          <w:color w:val="343434"/>
          <w:spacing w:val="-15"/>
        </w:rPr>
        <w:t xml:space="preserve"> </w:t>
      </w:r>
      <w:r>
        <w:rPr>
          <w:color w:val="343434"/>
        </w:rPr>
        <w:t>%</w:t>
      </w:r>
      <w:r>
        <w:rPr>
          <w:color w:val="343434"/>
          <w:spacing w:val="-15"/>
        </w:rPr>
        <w:t xml:space="preserve"> </w:t>
      </w:r>
      <w:r>
        <w:rPr>
          <w:color w:val="343434"/>
        </w:rPr>
        <w:t>more</w:t>
      </w:r>
      <w:r>
        <w:rPr>
          <w:color w:val="343434"/>
          <w:spacing w:val="-15"/>
        </w:rPr>
        <w:t xml:space="preserve"> </w:t>
      </w:r>
      <w:r>
        <w:rPr>
          <w:color w:val="343434"/>
        </w:rPr>
        <w:t>than</w:t>
      </w:r>
      <w:r>
        <w:rPr>
          <w:color w:val="343434"/>
          <w:spacing w:val="-15"/>
        </w:rPr>
        <w:t xml:space="preserve"> </w:t>
      </w:r>
      <w:r>
        <w:rPr>
          <w:color w:val="343434"/>
        </w:rPr>
        <w:t>Ravleen’s</w:t>
      </w:r>
      <w:r>
        <w:rPr>
          <w:color w:val="343434"/>
          <w:spacing w:val="-15"/>
        </w:rPr>
        <w:t xml:space="preserve"> </w:t>
      </w:r>
      <w:r>
        <w:rPr>
          <w:color w:val="343434"/>
        </w:rPr>
        <w:t>present</w:t>
      </w:r>
      <w:r>
        <w:rPr>
          <w:color w:val="343434"/>
          <w:spacing w:val="-15"/>
        </w:rPr>
        <w:t xml:space="preserve"> </w:t>
      </w:r>
      <w:r>
        <w:rPr>
          <w:color w:val="343434"/>
        </w:rPr>
        <w:t>age.</w:t>
      </w:r>
      <w:r>
        <w:rPr>
          <w:color w:val="343434"/>
          <w:spacing w:val="-15"/>
        </w:rPr>
        <w:t xml:space="preserve"> </w:t>
      </w:r>
      <w:r>
        <w:rPr>
          <w:color w:val="343434"/>
        </w:rPr>
        <w:t>The</w:t>
      </w:r>
      <w:r>
        <w:rPr>
          <w:color w:val="343434"/>
          <w:spacing w:val="-14"/>
        </w:rPr>
        <w:t xml:space="preserve"> </w:t>
      </w:r>
      <w:r>
        <w:rPr>
          <w:color w:val="343434"/>
        </w:rPr>
        <w:t>age of</w:t>
      </w:r>
      <w:r>
        <w:rPr>
          <w:color w:val="343434"/>
          <w:spacing w:val="-7"/>
        </w:rPr>
        <w:t xml:space="preserve"> </w:t>
      </w:r>
      <w:r>
        <w:rPr>
          <w:color w:val="343434"/>
        </w:rPr>
        <w:t>Ravleen</w:t>
      </w:r>
      <w:r>
        <w:rPr>
          <w:color w:val="343434"/>
          <w:spacing w:val="-8"/>
        </w:rPr>
        <w:t xml:space="preserve"> </w:t>
      </w:r>
      <w:r>
        <w:rPr>
          <w:color w:val="343434"/>
        </w:rPr>
        <w:t>thirteen</w:t>
      </w:r>
      <w:r>
        <w:rPr>
          <w:color w:val="343434"/>
          <w:spacing w:val="-8"/>
        </w:rPr>
        <w:t xml:space="preserve"> </w:t>
      </w:r>
      <w:r>
        <w:rPr>
          <w:color w:val="343434"/>
        </w:rPr>
        <w:t>years</w:t>
      </w:r>
      <w:r>
        <w:rPr>
          <w:color w:val="343434"/>
          <w:spacing w:val="-7"/>
        </w:rPr>
        <w:t xml:space="preserve"> </w:t>
      </w:r>
      <w:r>
        <w:rPr>
          <w:color w:val="343434"/>
        </w:rPr>
        <w:t>ago</w:t>
      </w:r>
      <w:r>
        <w:rPr>
          <w:color w:val="343434"/>
          <w:spacing w:val="-10"/>
        </w:rPr>
        <w:t xml:space="preserve"> </w:t>
      </w:r>
      <w:r>
        <w:rPr>
          <w:color w:val="343434"/>
        </w:rPr>
        <w:t>was</w:t>
      </w:r>
      <w:r>
        <w:rPr>
          <w:color w:val="343434"/>
          <w:spacing w:val="-9"/>
        </w:rPr>
        <w:t xml:space="preserve"> </w:t>
      </w:r>
      <w:r>
        <w:rPr>
          <w:color w:val="343434"/>
        </w:rPr>
        <w:t>1623</w:t>
      </w:r>
      <w:r>
        <w:rPr>
          <w:color w:val="343434"/>
          <w:spacing w:val="-10"/>
        </w:rPr>
        <w:t xml:space="preserve"> </w:t>
      </w:r>
      <w:r>
        <w:rPr>
          <w:color w:val="343434"/>
        </w:rPr>
        <w:t>%</w:t>
      </w:r>
      <w:r>
        <w:rPr>
          <w:color w:val="343434"/>
          <w:spacing w:val="-10"/>
        </w:rPr>
        <w:t xml:space="preserve"> </w:t>
      </w:r>
      <w:r>
        <w:rPr>
          <w:color w:val="343434"/>
        </w:rPr>
        <w:t>of</w:t>
      </w:r>
      <w:r>
        <w:rPr>
          <w:color w:val="343434"/>
          <w:spacing w:val="-7"/>
        </w:rPr>
        <w:t xml:space="preserve"> </w:t>
      </w:r>
      <w:r>
        <w:rPr>
          <w:color w:val="343434"/>
        </w:rPr>
        <w:t>the</w:t>
      </w:r>
      <w:r>
        <w:rPr>
          <w:color w:val="343434"/>
          <w:spacing w:val="-8"/>
        </w:rPr>
        <w:t xml:space="preserve"> </w:t>
      </w:r>
      <w:r>
        <w:rPr>
          <w:color w:val="343434"/>
        </w:rPr>
        <w:t>age</w:t>
      </w:r>
      <w:r>
        <w:rPr>
          <w:color w:val="343434"/>
          <w:spacing w:val="-11"/>
        </w:rPr>
        <w:t xml:space="preserve"> </w:t>
      </w:r>
      <w:r>
        <w:rPr>
          <w:color w:val="343434"/>
        </w:rPr>
        <w:t>of</w:t>
      </w:r>
      <w:r>
        <w:rPr>
          <w:color w:val="343434"/>
          <w:spacing w:val="-7"/>
        </w:rPr>
        <w:t xml:space="preserve"> </w:t>
      </w:r>
      <w:r>
        <w:rPr>
          <w:color w:val="343434"/>
        </w:rPr>
        <w:t>Aarna</w:t>
      </w:r>
      <w:r>
        <w:rPr>
          <w:color w:val="343434"/>
          <w:spacing w:val="-10"/>
        </w:rPr>
        <w:t xml:space="preserve"> </w:t>
      </w:r>
      <w:r>
        <w:rPr>
          <w:color w:val="343434"/>
        </w:rPr>
        <w:t>is</w:t>
      </w:r>
      <w:r>
        <w:rPr>
          <w:color w:val="343434"/>
          <w:spacing w:val="-9"/>
        </w:rPr>
        <w:t xml:space="preserve"> </w:t>
      </w:r>
      <w:r>
        <w:rPr>
          <w:color w:val="343434"/>
        </w:rPr>
        <w:t>eleven</w:t>
      </w:r>
      <w:r>
        <w:rPr>
          <w:color w:val="343434"/>
          <w:spacing w:val="-8"/>
        </w:rPr>
        <w:t xml:space="preserve"> </w:t>
      </w:r>
      <w:r>
        <w:rPr>
          <w:color w:val="343434"/>
        </w:rPr>
        <w:t>years</w:t>
      </w:r>
      <w:r>
        <w:rPr>
          <w:color w:val="343434"/>
          <w:spacing w:val="-8"/>
        </w:rPr>
        <w:t xml:space="preserve"> </w:t>
      </w:r>
      <w:r>
        <w:rPr>
          <w:color w:val="343434"/>
        </w:rPr>
        <w:t>hence. Find the present age of Aarna.</w:t>
      </w:r>
    </w:p>
    <w:p w14:paraId="29FB450B">
      <w:pPr>
        <w:pStyle w:val="6"/>
        <w:spacing w:before="18"/>
        <w:rPr>
          <w:sz w:val="17"/>
        </w:rPr>
      </w:pPr>
    </w:p>
    <w:p w14:paraId="60F32460">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175808B8">
      <w:pPr>
        <w:pStyle w:val="6"/>
        <w:spacing w:before="5"/>
        <w:rPr>
          <w:rFonts w:ascii="Arial"/>
          <w:b/>
          <w:sz w:val="17"/>
        </w:rPr>
      </w:pPr>
    </w:p>
    <w:p w14:paraId="21581A9C">
      <w:pPr>
        <w:pStyle w:val="2"/>
        <w:spacing w:before="1"/>
      </w:pPr>
      <w:r>
        <w:rPr>
          <w:color w:val="19212D"/>
        </w:rPr>
        <w:t xml:space="preserve">Question </w:t>
      </w:r>
      <w:r>
        <w:rPr>
          <w:color w:val="19212D"/>
          <w:spacing w:val="-5"/>
        </w:rPr>
        <w:t>40</w:t>
      </w:r>
    </w:p>
    <w:p w14:paraId="74FB64BD">
      <w:pPr>
        <w:pStyle w:val="6"/>
        <w:spacing w:before="211" w:line="331" w:lineRule="auto"/>
        <w:ind w:left="735" w:right="845" w:hanging="3"/>
      </w:pPr>
      <w:r>
        <mc:AlternateContent>
          <mc:Choice Requires="wps">
            <w:drawing>
              <wp:anchor distT="0" distB="0" distL="0" distR="0" simplePos="0" relativeHeight="251697152" behindDoc="1" locked="0" layoutInCell="1" allowOverlap="1">
                <wp:simplePos x="0" y="0"/>
                <wp:positionH relativeFrom="page">
                  <wp:posOffset>916305</wp:posOffset>
                </wp:positionH>
                <wp:positionV relativeFrom="paragraph">
                  <wp:posOffset>137160</wp:posOffset>
                </wp:positionV>
                <wp:extent cx="777240" cy="179070"/>
                <wp:effectExtent l="0" t="0" r="0" b="0"/>
                <wp:wrapNone/>
                <wp:docPr id="121" name="Textbox 121"/>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02B27581">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6:</w:t>
                            </w:r>
                          </w:p>
                        </w:txbxContent>
                      </wps:txbx>
                      <wps:bodyPr wrap="square" lIns="0" tIns="0" rIns="0" bIns="0" rtlCol="0">
                        <a:noAutofit/>
                      </wps:bodyPr>
                    </wps:wsp>
                  </a:graphicData>
                </a:graphic>
              </wp:anchor>
            </w:drawing>
          </mc:Choice>
          <mc:Fallback>
            <w:pict>
              <v:shape id="Textbox 121" o:spid="_x0000_s1026" o:spt="202" type="#_x0000_t202" style="position:absolute;left:0pt;margin-left:72.15pt;margin-top:10.8pt;height:14.1pt;width:61.2pt;mso-position-horizontal-relative:page;z-index:-251619328;mso-width-relative:page;mso-height-relative:page;" filled="f" stroked="f" coordsize="21600,21600" o:gfxdata="UEsDBAoAAAAAAIdO4kAAAAAAAAAAAAAAAAAEAAAAZHJzL1BLAwQUAAAACACHTuJAJYGX1N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gZfU2AAAAAkBAAAPAAAAAAAAAAEAIAAAACIAAABkcnMvZG93bnJldi54bWxQSwECFAAUAAAACACH&#10;TuJA3otyFLIBAAB3AwAADgAAAAAAAAABACAAAAAnAQAAZHJzL2Uyb0RvYy54bWxQSwUGAAAAAAYA&#10;BgBZAQAASwUAAAAA&#10;">
                <v:fill on="f" focussize="0,0"/>
                <v:stroke on="f"/>
                <v:imagedata o:title=""/>
                <o:lock v:ext="edit" aspectratio="f"/>
                <v:textbox inset="0mm,0mm,0mm,0mm">
                  <w:txbxContent>
                    <w:p w14:paraId="02B27581">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6:</w:t>
                      </w:r>
                    </w:p>
                  </w:txbxContent>
                </v:textbox>
              </v:shape>
            </w:pict>
          </mc:Fallback>
        </mc:AlternateContent>
      </w:r>
      <w:r>
        <w:rPr>
          <w:position w:val="-7"/>
        </w:rPr>
        <w:drawing>
          <wp:inline distT="0" distB="0" distL="0" distR="0">
            <wp:extent cx="802640" cy="191770"/>
            <wp:effectExtent l="0" t="0" r="0" b="0"/>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Find</w:t>
      </w:r>
      <w:r>
        <w:rPr>
          <w:color w:val="343434"/>
          <w:spacing w:val="-15"/>
        </w:rPr>
        <w:t xml:space="preserve"> </w:t>
      </w:r>
      <w:r>
        <w:rPr>
          <w:color w:val="343434"/>
        </w:rPr>
        <w:t>the</w:t>
      </w:r>
      <w:r>
        <w:rPr>
          <w:color w:val="343434"/>
          <w:spacing w:val="-15"/>
        </w:rPr>
        <w:t xml:space="preserve"> </w:t>
      </w:r>
      <w:r>
        <w:rPr>
          <w:color w:val="343434"/>
        </w:rPr>
        <w:t>ratio</w:t>
      </w:r>
      <w:r>
        <w:rPr>
          <w:color w:val="343434"/>
          <w:spacing w:val="-13"/>
        </w:rPr>
        <w:t xml:space="preserve"> </w:t>
      </w:r>
      <w:r>
        <w:rPr>
          <w:color w:val="343434"/>
        </w:rPr>
        <w:t>of</w:t>
      </w:r>
      <w:r>
        <w:rPr>
          <w:color w:val="343434"/>
          <w:spacing w:val="-13"/>
        </w:rPr>
        <w:t xml:space="preserve"> </w:t>
      </w:r>
      <w:r>
        <w:rPr>
          <w:color w:val="343434"/>
        </w:rPr>
        <w:t>the</w:t>
      </w:r>
      <w:r>
        <w:rPr>
          <w:color w:val="343434"/>
          <w:spacing w:val="-15"/>
        </w:rPr>
        <w:t xml:space="preserve"> </w:t>
      </w:r>
      <w:r>
        <w:rPr>
          <w:color w:val="343434"/>
        </w:rPr>
        <w:t>average</w:t>
      </w:r>
      <w:r>
        <w:rPr>
          <w:color w:val="343434"/>
          <w:spacing w:val="-15"/>
        </w:rPr>
        <w:t xml:space="preserve"> </w:t>
      </w:r>
      <w:r>
        <w:rPr>
          <w:color w:val="343434"/>
        </w:rPr>
        <w:t>sale</w:t>
      </w:r>
      <w:r>
        <w:rPr>
          <w:color w:val="343434"/>
          <w:spacing w:val="-13"/>
        </w:rPr>
        <w:t xml:space="preserve"> </w:t>
      </w:r>
      <w:r>
        <w:rPr>
          <w:color w:val="343434"/>
        </w:rPr>
        <w:t>of</w:t>
      </w:r>
      <w:r>
        <w:rPr>
          <w:color w:val="343434"/>
          <w:spacing w:val="-13"/>
        </w:rPr>
        <w:t xml:space="preserve"> </w:t>
      </w:r>
      <w:r>
        <w:rPr>
          <w:color w:val="343434"/>
        </w:rPr>
        <w:t>all</w:t>
      </w:r>
      <w:r>
        <w:rPr>
          <w:color w:val="343434"/>
          <w:spacing w:val="-14"/>
        </w:rPr>
        <w:t xml:space="preserve"> </w:t>
      </w:r>
      <w:r>
        <w:rPr>
          <w:color w:val="343434"/>
        </w:rPr>
        <w:t>the</w:t>
      </w:r>
      <w:r>
        <w:rPr>
          <w:color w:val="343434"/>
          <w:spacing w:val="-15"/>
        </w:rPr>
        <w:t xml:space="preserve"> </w:t>
      </w:r>
      <w:r>
        <w:rPr>
          <w:color w:val="343434"/>
        </w:rPr>
        <w:t>branches</w:t>
      </w:r>
      <w:r>
        <w:rPr>
          <w:color w:val="343434"/>
          <w:spacing w:val="-12"/>
        </w:rPr>
        <w:t xml:space="preserve"> </w:t>
      </w:r>
      <w:r>
        <w:rPr>
          <w:color w:val="343434"/>
        </w:rPr>
        <w:t>for</w:t>
      </w:r>
      <w:r>
        <w:rPr>
          <w:color w:val="343434"/>
          <w:spacing w:val="-13"/>
        </w:rPr>
        <w:t xml:space="preserve"> </w:t>
      </w:r>
      <w:r>
        <w:rPr>
          <w:color w:val="343434"/>
        </w:rPr>
        <w:t>the</w:t>
      </w:r>
      <w:r>
        <w:rPr>
          <w:color w:val="343434"/>
          <w:spacing w:val="-15"/>
        </w:rPr>
        <w:t xml:space="preserve"> </w:t>
      </w:r>
      <w:r>
        <w:rPr>
          <w:color w:val="343434"/>
        </w:rPr>
        <w:t>years</w:t>
      </w:r>
      <w:r>
        <w:rPr>
          <w:color w:val="343434"/>
          <w:spacing w:val="-12"/>
        </w:rPr>
        <w:t xml:space="preserve"> </w:t>
      </w:r>
      <w:r>
        <w:rPr>
          <w:color w:val="343434"/>
        </w:rPr>
        <w:t>2020 and 2021?</w:t>
      </w:r>
    </w:p>
    <w:p w14:paraId="499AB188">
      <w:pPr>
        <w:spacing w:before="160" w:line="250"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80:81</w:t>
      </w:r>
    </w:p>
    <w:p w14:paraId="6A6EE273">
      <w:pPr>
        <w:spacing w:before="0" w:line="246" w:lineRule="exact"/>
        <w:ind w:left="1095" w:right="0" w:firstLine="0"/>
        <w:jc w:val="left"/>
        <w:rPr>
          <w:sz w:val="21"/>
        </w:rPr>
      </w:pPr>
      <w:r>
        <w:rPr>
          <w:color w:val="343434"/>
          <w:sz w:val="21"/>
        </w:rPr>
        <w:t>2.</w:t>
      </w:r>
      <w:r>
        <w:rPr>
          <w:color w:val="343434"/>
          <w:spacing w:val="33"/>
          <w:sz w:val="21"/>
        </w:rPr>
        <w:t xml:space="preserve">  </w:t>
      </w:r>
      <w:r>
        <w:rPr>
          <w:color w:val="343434"/>
          <w:sz w:val="21"/>
        </w:rPr>
        <w:t>66.5:</w:t>
      </w:r>
      <w:r>
        <w:rPr>
          <w:color w:val="343434"/>
          <w:spacing w:val="-8"/>
          <w:sz w:val="21"/>
        </w:rPr>
        <w:t xml:space="preserve"> </w:t>
      </w:r>
      <w:r>
        <w:rPr>
          <w:color w:val="343434"/>
          <w:spacing w:val="-5"/>
          <w:sz w:val="21"/>
        </w:rPr>
        <w:t>81</w:t>
      </w:r>
    </w:p>
    <w:p w14:paraId="45E01C14">
      <w:pPr>
        <w:spacing w:before="0" w:line="246" w:lineRule="exact"/>
        <w:ind w:left="1095" w:right="0" w:firstLine="0"/>
        <w:jc w:val="left"/>
        <w:rPr>
          <w:sz w:val="21"/>
        </w:rPr>
      </w:pPr>
      <w:r>
        <w:rPr>
          <w:color w:val="343434"/>
          <w:sz w:val="21"/>
        </w:rPr>
        <w:t>3.</w:t>
      </w:r>
      <w:r>
        <w:rPr>
          <w:color w:val="343434"/>
          <w:spacing w:val="35"/>
          <w:sz w:val="21"/>
        </w:rPr>
        <w:t xml:space="preserve">  </w:t>
      </w:r>
      <w:r>
        <w:rPr>
          <w:color w:val="343434"/>
          <w:sz w:val="21"/>
        </w:rPr>
        <w:t>88</w:t>
      </w:r>
      <w:r>
        <w:rPr>
          <w:color w:val="343434"/>
          <w:spacing w:val="-3"/>
          <w:sz w:val="21"/>
        </w:rPr>
        <w:t xml:space="preserve"> </w:t>
      </w:r>
      <w:r>
        <w:rPr>
          <w:color w:val="343434"/>
          <w:sz w:val="21"/>
        </w:rPr>
        <w:t>:</w:t>
      </w:r>
      <w:r>
        <w:rPr>
          <w:color w:val="343434"/>
          <w:spacing w:val="-5"/>
          <w:sz w:val="21"/>
        </w:rPr>
        <w:t xml:space="preserve"> </w:t>
      </w:r>
      <w:r>
        <w:rPr>
          <w:color w:val="343434"/>
          <w:spacing w:val="-4"/>
          <w:sz w:val="21"/>
        </w:rPr>
        <w:t>76.5</w:t>
      </w:r>
    </w:p>
    <w:p w14:paraId="7A042BFA">
      <w:pPr>
        <w:spacing w:before="0" w:line="250" w:lineRule="exact"/>
        <w:ind w:left="1095" w:right="0" w:firstLine="0"/>
        <w:jc w:val="left"/>
        <w:rPr>
          <w:sz w:val="21"/>
        </w:rPr>
      </w:pPr>
      <w:r>
        <w:rPr>
          <w:color w:val="343434"/>
          <w:sz w:val="21"/>
        </w:rPr>
        <w:t>4.</w:t>
      </w:r>
      <w:r>
        <w:rPr>
          <w:color w:val="343434"/>
          <w:spacing w:val="32"/>
          <w:sz w:val="21"/>
        </w:rPr>
        <w:t xml:space="preserve">  </w:t>
      </w:r>
      <w:r>
        <w:rPr>
          <w:color w:val="343434"/>
          <w:sz w:val="21"/>
        </w:rPr>
        <w:t>76.5</w:t>
      </w:r>
      <w:r>
        <w:rPr>
          <w:color w:val="343434"/>
          <w:spacing w:val="-4"/>
          <w:sz w:val="21"/>
        </w:rPr>
        <w:t xml:space="preserve"> </w:t>
      </w:r>
      <w:r>
        <w:rPr>
          <w:color w:val="343434"/>
          <w:sz w:val="21"/>
        </w:rPr>
        <w:t>:</w:t>
      </w:r>
      <w:r>
        <w:rPr>
          <w:color w:val="343434"/>
          <w:spacing w:val="-7"/>
          <w:sz w:val="21"/>
        </w:rPr>
        <w:t xml:space="preserve"> 82</w:t>
      </w:r>
    </w:p>
    <w:p w14:paraId="3121E1D0">
      <w:pPr>
        <w:spacing w:after="0" w:line="250" w:lineRule="exact"/>
        <w:jc w:val="left"/>
        <w:rPr>
          <w:sz w:val="21"/>
        </w:rPr>
        <w:sectPr>
          <w:headerReference r:id="rId24" w:type="default"/>
          <w:footerReference r:id="rId25" w:type="default"/>
          <w:pgSz w:w="11910" w:h="16840"/>
          <w:pgMar w:top="1640" w:right="708" w:bottom="500" w:left="708" w:header="668" w:footer="275" w:gutter="0"/>
          <w:cols w:space="720" w:num="1"/>
        </w:sectPr>
      </w:pPr>
    </w:p>
    <w:p w14:paraId="6A6424AB">
      <w:pPr>
        <w:pStyle w:val="6"/>
        <w:spacing w:before="211"/>
        <w:ind w:left="732"/>
      </w:pPr>
      <w:r>
        <mc:AlternateContent>
          <mc:Choice Requires="wps">
            <w:drawing>
              <wp:anchor distT="0" distB="0" distL="0" distR="0" simplePos="0" relativeHeight="251697152" behindDoc="1" locked="0" layoutInCell="1" allowOverlap="1">
                <wp:simplePos x="0" y="0"/>
                <wp:positionH relativeFrom="page">
                  <wp:posOffset>916305</wp:posOffset>
                </wp:positionH>
                <wp:positionV relativeFrom="paragraph">
                  <wp:posOffset>137160</wp:posOffset>
                </wp:positionV>
                <wp:extent cx="777240" cy="17907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3EFF7C8A">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wps:txbx>
                      <wps:bodyPr wrap="square" lIns="0" tIns="0" rIns="0" bIns="0" rtlCol="0">
                        <a:noAutofit/>
                      </wps:bodyPr>
                    </wps:wsp>
                  </a:graphicData>
                </a:graphic>
              </wp:anchor>
            </w:drawing>
          </mc:Choice>
          <mc:Fallback>
            <w:pict>
              <v:shape id="Textbox 127" o:spid="_x0000_s1026" o:spt="202" type="#_x0000_t202" style="position:absolute;left:0pt;margin-left:72.15pt;margin-top:10.8pt;height:14.1pt;width:61.2pt;mso-position-horizontal-relative:page;z-index:-251619328;mso-width-relative:page;mso-height-relative:page;" filled="f" stroked="f" coordsize="21600,21600" o:gfxdata="UEsDBAoAAAAAAIdO4kAAAAAAAAAAAAAAAAAEAAAAZHJzL1BLAwQUAAAACACHTuJAJYGX1N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gZfU2AAAAAkBAAAPAAAAAAAAAAEAIAAAACIAAABkcnMvZG93bnJldi54bWxQSwECFAAUAAAACACH&#10;TuJAZOWjMLIBAAB3AwAADgAAAAAAAAABACAAAAAnAQAAZHJzL2Uyb0RvYy54bWxQSwUGAAAAAAYA&#10;BgBZAQAASwUAAAAA&#10;">
                <v:fill on="f" focussize="0,0"/>
                <v:stroke on="f"/>
                <v:imagedata o:title=""/>
                <o:lock v:ext="edit" aspectratio="f"/>
                <v:textbox inset="0mm,0mm,0mm,0mm">
                  <w:txbxContent>
                    <w:p w14:paraId="3EFF7C8A">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v:textbox>
              </v:shape>
            </w:pict>
          </mc:Fallback>
        </mc:AlternateContent>
      </w:r>
      <w:r>
        <w:rPr>
          <w:position w:val="-7"/>
        </w:rPr>
        <w:drawing>
          <wp:inline distT="0" distB="0" distL="0" distR="0">
            <wp:extent cx="802640" cy="191770"/>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What</w:t>
      </w:r>
      <w:r>
        <w:rPr>
          <w:color w:val="343434"/>
          <w:spacing w:val="-12"/>
        </w:rPr>
        <w:t xml:space="preserve"> </w:t>
      </w:r>
      <w:r>
        <w:rPr>
          <w:color w:val="343434"/>
        </w:rPr>
        <w:t>is</w:t>
      </w:r>
      <w:r>
        <w:rPr>
          <w:color w:val="343434"/>
          <w:spacing w:val="-14"/>
        </w:rPr>
        <w:t xml:space="preserve"> </w:t>
      </w:r>
      <w:r>
        <w:rPr>
          <w:color w:val="343434"/>
        </w:rPr>
        <w:t>the</w:t>
      </w:r>
      <w:r>
        <w:rPr>
          <w:color w:val="343434"/>
          <w:spacing w:val="-13"/>
        </w:rPr>
        <w:t xml:space="preserve"> </w:t>
      </w:r>
      <w:r>
        <w:rPr>
          <w:color w:val="343434"/>
        </w:rPr>
        <w:t>value</w:t>
      </w:r>
      <w:r>
        <w:rPr>
          <w:color w:val="343434"/>
          <w:spacing w:val="-15"/>
        </w:rPr>
        <w:t xml:space="preserve"> </w:t>
      </w:r>
      <w:r>
        <w:rPr>
          <w:color w:val="343434"/>
        </w:rPr>
        <w:t>of</w:t>
      </w:r>
      <w:r>
        <w:rPr>
          <w:color w:val="343434"/>
          <w:spacing w:val="-11"/>
        </w:rPr>
        <w:t xml:space="preserve"> </w:t>
      </w:r>
      <w:r>
        <w:rPr>
          <w:color w:val="343434"/>
        </w:rPr>
        <w:t>x</w:t>
      </w:r>
      <w:r>
        <w:rPr>
          <w:color w:val="343434"/>
          <w:spacing w:val="-11"/>
        </w:rPr>
        <w:t xml:space="preserve"> </w:t>
      </w:r>
      <w:r>
        <w:rPr>
          <w:color w:val="343434"/>
        </w:rPr>
        <w:t>for</w:t>
      </w:r>
      <w:r>
        <w:rPr>
          <w:color w:val="343434"/>
          <w:spacing w:val="-13"/>
        </w:rPr>
        <w:t xml:space="preserve"> </w:t>
      </w:r>
      <w:r>
        <w:rPr>
          <w:color w:val="343434"/>
        </w:rPr>
        <w:t>the</w:t>
      </w:r>
      <w:r>
        <w:rPr>
          <w:color w:val="343434"/>
          <w:spacing w:val="-14"/>
        </w:rPr>
        <w:t xml:space="preserve"> </w:t>
      </w:r>
      <w:r>
        <w:rPr>
          <w:color w:val="343434"/>
        </w:rPr>
        <w:t>below</w:t>
      </w:r>
      <w:r>
        <w:rPr>
          <w:color w:val="343434"/>
          <w:spacing w:val="-10"/>
        </w:rPr>
        <w:t xml:space="preserve"> </w:t>
      </w:r>
      <w:r>
        <w:rPr>
          <w:color w:val="343434"/>
          <w:spacing w:val="-2"/>
        </w:rPr>
        <w:t>equation?</w:t>
      </w:r>
    </w:p>
    <w:p w14:paraId="4ACB91D3">
      <w:pPr>
        <w:pStyle w:val="6"/>
        <w:spacing w:before="143"/>
      </w:pPr>
    </w:p>
    <w:p w14:paraId="7C1AB2F6">
      <w:pPr>
        <w:spacing w:before="0"/>
        <w:ind w:left="285" w:right="0" w:firstLine="0"/>
        <w:jc w:val="left"/>
        <w:rPr>
          <w:i/>
          <w:sz w:val="22"/>
        </w:rPr>
      </w:pPr>
      <w:r>
        <w:rPr>
          <w:i/>
          <w:color w:val="343434"/>
          <w:spacing w:val="-10"/>
          <w:sz w:val="22"/>
        </w:rPr>
        <w:t>4</w:t>
      </w:r>
      <w:r>
        <w:rPr>
          <w:i/>
          <w:color w:val="343434"/>
          <w:spacing w:val="-5"/>
          <w:sz w:val="22"/>
        </w:rPr>
        <w:t xml:space="preserve"> </w:t>
      </w:r>
      <w:r>
        <w:rPr>
          <w:i/>
          <w:color w:val="343434"/>
          <w:spacing w:val="-10"/>
          <w:sz w:val="22"/>
        </w:rPr>
        <w:t>+</w:t>
      </w:r>
      <w:r>
        <w:rPr>
          <w:i/>
          <w:color w:val="343434"/>
          <w:spacing w:val="-3"/>
          <w:sz w:val="22"/>
        </w:rPr>
        <w:t xml:space="preserve"> </w:t>
      </w:r>
      <w:r>
        <w:rPr>
          <w:i/>
          <w:color w:val="343434"/>
          <w:spacing w:val="-10"/>
          <w:sz w:val="22"/>
        </w:rPr>
        <w:t>4√x-1</w:t>
      </w:r>
      <w:r>
        <w:rPr>
          <w:i/>
          <w:color w:val="343434"/>
          <w:spacing w:val="-6"/>
          <w:sz w:val="22"/>
        </w:rPr>
        <w:t xml:space="preserve"> </w:t>
      </w:r>
      <w:r>
        <w:rPr>
          <w:i/>
          <w:color w:val="343434"/>
          <w:spacing w:val="-10"/>
          <w:sz w:val="22"/>
        </w:rPr>
        <w:t>=</w:t>
      </w:r>
      <w:r>
        <w:rPr>
          <w:i/>
          <w:color w:val="343434"/>
          <w:spacing w:val="-4"/>
          <w:sz w:val="22"/>
        </w:rPr>
        <w:t xml:space="preserve"> </w:t>
      </w:r>
      <w:r>
        <w:rPr>
          <w:i/>
          <w:color w:val="343434"/>
          <w:spacing w:val="-10"/>
          <w:sz w:val="22"/>
        </w:rPr>
        <w:t>2√x+1?</w:t>
      </w:r>
    </w:p>
    <w:p w14:paraId="2A2F9AAF">
      <w:pPr>
        <w:pStyle w:val="6"/>
        <w:spacing w:before="144"/>
        <w:rPr>
          <w:i/>
          <w:sz w:val="22"/>
        </w:rPr>
      </w:pPr>
    </w:p>
    <w:p w14:paraId="1637E60A">
      <w:pPr>
        <w:pStyle w:val="6"/>
        <w:spacing w:line="355" w:lineRule="auto"/>
        <w:ind w:left="735" w:right="845"/>
      </w:pPr>
      <w:r>
        <w:rPr>
          <w:color w:val="343434"/>
          <w:spacing w:val="-2"/>
        </w:rPr>
        <w:t>Enter</w:t>
      </w:r>
      <w:r>
        <w:rPr>
          <w:color w:val="343434"/>
          <w:spacing w:val="-12"/>
        </w:rPr>
        <w:t xml:space="preserve"> </w:t>
      </w:r>
      <w:r>
        <w:rPr>
          <w:color w:val="343434"/>
          <w:spacing w:val="-2"/>
        </w:rPr>
        <w:t>the</w:t>
      </w:r>
      <w:r>
        <w:rPr>
          <w:color w:val="343434"/>
          <w:spacing w:val="-12"/>
        </w:rPr>
        <w:t xml:space="preserve"> </w:t>
      </w:r>
      <w:r>
        <w:rPr>
          <w:color w:val="343434"/>
          <w:spacing w:val="-2"/>
        </w:rPr>
        <w:t>answer</w:t>
      </w:r>
      <w:r>
        <w:rPr>
          <w:color w:val="343434"/>
          <w:spacing w:val="-12"/>
        </w:rPr>
        <w:t xml:space="preserve"> </w:t>
      </w:r>
      <w:r>
        <w:rPr>
          <w:color w:val="343434"/>
          <w:spacing w:val="-2"/>
        </w:rPr>
        <w:t>in</w:t>
      </w:r>
      <w:r>
        <w:rPr>
          <w:color w:val="343434"/>
          <w:spacing w:val="-7"/>
        </w:rPr>
        <w:t xml:space="preserve"> </w:t>
      </w:r>
      <w:r>
        <w:rPr>
          <w:color w:val="343434"/>
          <w:spacing w:val="-2"/>
        </w:rPr>
        <w:t>the</w:t>
      </w:r>
      <w:r>
        <w:rPr>
          <w:color w:val="343434"/>
          <w:spacing w:val="-12"/>
        </w:rPr>
        <w:t xml:space="preserve"> </w:t>
      </w:r>
      <w:r>
        <w:rPr>
          <w:color w:val="343434"/>
          <w:spacing w:val="-2"/>
        </w:rPr>
        <w:t>space</w:t>
      </w:r>
      <w:r>
        <w:rPr>
          <w:color w:val="343434"/>
          <w:spacing w:val="-12"/>
        </w:rPr>
        <w:t xml:space="preserve"> </w:t>
      </w:r>
      <w:r>
        <w:rPr>
          <w:color w:val="343434"/>
          <w:spacing w:val="-2"/>
        </w:rPr>
        <w:t>provided</w:t>
      </w:r>
      <w:r>
        <w:rPr>
          <w:color w:val="343434"/>
          <w:spacing w:val="-10"/>
        </w:rPr>
        <w:t xml:space="preserve"> </w:t>
      </w:r>
      <w:r>
        <w:rPr>
          <w:color w:val="343434"/>
          <w:spacing w:val="-2"/>
        </w:rPr>
        <w:t>on</w:t>
      </w:r>
      <w:r>
        <w:rPr>
          <w:color w:val="343434"/>
          <w:spacing w:val="-7"/>
        </w:rPr>
        <w:t xml:space="preserve"> </w:t>
      </w:r>
      <w:r>
        <w:rPr>
          <w:color w:val="343434"/>
          <w:spacing w:val="-2"/>
        </w:rPr>
        <w:t>the</w:t>
      </w:r>
      <w:r>
        <w:rPr>
          <w:color w:val="343434"/>
          <w:spacing w:val="-12"/>
        </w:rPr>
        <w:t xml:space="preserve"> </w:t>
      </w:r>
      <w:r>
        <w:rPr>
          <w:color w:val="343434"/>
          <w:spacing w:val="-2"/>
        </w:rPr>
        <w:t>screen</w:t>
      </w:r>
      <w:r>
        <w:rPr>
          <w:color w:val="343434"/>
          <w:spacing w:val="-7"/>
        </w:rPr>
        <w:t xml:space="preserve"> </w:t>
      </w:r>
      <w:r>
        <w:rPr>
          <w:color w:val="343434"/>
          <w:spacing w:val="-2"/>
        </w:rPr>
        <w:t>using</w:t>
      </w:r>
      <w:r>
        <w:rPr>
          <w:color w:val="343434"/>
          <w:spacing w:val="-11"/>
        </w:rPr>
        <w:t xml:space="preserve"> </w:t>
      </w:r>
      <w:r>
        <w:rPr>
          <w:color w:val="343434"/>
          <w:spacing w:val="-2"/>
        </w:rPr>
        <w:t>the</w:t>
      </w:r>
      <w:r>
        <w:rPr>
          <w:color w:val="343434"/>
          <w:spacing w:val="-11"/>
        </w:rPr>
        <w:t xml:space="preserve"> </w:t>
      </w:r>
      <w:r>
        <w:rPr>
          <w:color w:val="343434"/>
          <w:spacing w:val="-2"/>
        </w:rPr>
        <w:t>keyboard.</w:t>
      </w:r>
      <w:r>
        <w:rPr>
          <w:color w:val="343434"/>
          <w:spacing w:val="-10"/>
        </w:rPr>
        <w:t xml:space="preserve"> </w:t>
      </w:r>
      <w:r>
        <w:rPr>
          <w:color w:val="343434"/>
          <w:spacing w:val="-2"/>
        </w:rPr>
        <w:t xml:space="preserve">Answer </w:t>
      </w:r>
      <w:r>
        <w:rPr>
          <w:color w:val="343434"/>
        </w:rPr>
        <w:t>should</w:t>
      </w:r>
      <w:r>
        <w:rPr>
          <w:color w:val="343434"/>
          <w:spacing w:val="-9"/>
        </w:rPr>
        <w:t xml:space="preserve"> </w:t>
      </w:r>
      <w:r>
        <w:rPr>
          <w:color w:val="343434"/>
        </w:rPr>
        <w:t>be</w:t>
      </w:r>
      <w:r>
        <w:rPr>
          <w:color w:val="343434"/>
          <w:spacing w:val="-8"/>
        </w:rPr>
        <w:t xml:space="preserve"> </w:t>
      </w:r>
      <w:r>
        <w:rPr>
          <w:color w:val="343434"/>
        </w:rPr>
        <w:t>in</w:t>
      </w:r>
      <w:r>
        <w:rPr>
          <w:color w:val="343434"/>
          <w:spacing w:val="-4"/>
        </w:rPr>
        <w:t xml:space="preserve"> </w:t>
      </w:r>
      <w:r>
        <w:rPr>
          <w:color w:val="343434"/>
        </w:rPr>
        <w:t>whole</w:t>
      </w:r>
      <w:r>
        <w:rPr>
          <w:color w:val="343434"/>
          <w:spacing w:val="-10"/>
        </w:rPr>
        <w:t xml:space="preserve"> </w:t>
      </w:r>
      <w:r>
        <w:rPr>
          <w:color w:val="343434"/>
        </w:rPr>
        <w:t>number</w:t>
      </w:r>
      <w:r>
        <w:rPr>
          <w:color w:val="343434"/>
          <w:spacing w:val="-7"/>
        </w:rPr>
        <w:t xml:space="preserve"> </w:t>
      </w:r>
      <w:r>
        <w:rPr>
          <w:color w:val="343434"/>
        </w:rPr>
        <w:t>without</w:t>
      </w:r>
      <w:r>
        <w:rPr>
          <w:color w:val="343434"/>
          <w:spacing w:val="-5"/>
        </w:rPr>
        <w:t xml:space="preserve"> </w:t>
      </w:r>
      <w:r>
        <w:rPr>
          <w:color w:val="343434"/>
        </w:rPr>
        <w:t>any</w:t>
      </w:r>
      <w:r>
        <w:rPr>
          <w:color w:val="343434"/>
          <w:spacing w:val="-6"/>
        </w:rPr>
        <w:t xml:space="preserve"> </w:t>
      </w:r>
      <w:r>
        <w:rPr>
          <w:color w:val="343434"/>
        </w:rPr>
        <w:t>symbols</w:t>
      </w:r>
      <w:r>
        <w:rPr>
          <w:color w:val="343434"/>
          <w:spacing w:val="-4"/>
        </w:rPr>
        <w:t xml:space="preserve"> </w:t>
      </w:r>
      <w:r>
        <w:rPr>
          <w:color w:val="343434"/>
        </w:rPr>
        <w:t>(E.g</w:t>
      </w:r>
      <w:r>
        <w:rPr>
          <w:color w:val="343434"/>
          <w:spacing w:val="34"/>
        </w:rPr>
        <w:t xml:space="preserve"> </w:t>
      </w:r>
      <w:r>
        <w:rPr>
          <w:color w:val="343434"/>
        </w:rPr>
        <w:t>%,</w:t>
      </w:r>
      <w:r>
        <w:rPr>
          <w:color w:val="343434"/>
          <w:spacing w:val="-10"/>
        </w:rPr>
        <w:t xml:space="preserve"> </w:t>
      </w:r>
      <w:r>
        <w:rPr>
          <w:color w:val="343434"/>
        </w:rPr>
        <w:t>kms,</w:t>
      </w:r>
      <w:r>
        <w:rPr>
          <w:color w:val="343434"/>
          <w:spacing w:val="-8"/>
        </w:rPr>
        <w:t xml:space="preserve"> </w:t>
      </w:r>
      <w:r>
        <w:rPr>
          <w:color w:val="343434"/>
        </w:rPr>
        <w:t>ms,</w:t>
      </w:r>
      <w:r>
        <w:rPr>
          <w:color w:val="343434"/>
          <w:spacing w:val="-10"/>
        </w:rPr>
        <w:t xml:space="preserve"> </w:t>
      </w:r>
      <w:r>
        <w:rPr>
          <w:color w:val="343434"/>
          <w:w w:val="85"/>
        </w:rPr>
        <w:t>₹</w:t>
      </w:r>
      <w:r>
        <w:rPr>
          <w:color w:val="343434"/>
          <w:spacing w:val="-2"/>
          <w:w w:val="85"/>
        </w:rPr>
        <w:t xml:space="preserve"> </w:t>
      </w:r>
      <w:r>
        <w:rPr>
          <w:color w:val="343434"/>
        </w:rPr>
        <w:t>etc.)</w:t>
      </w:r>
    </w:p>
    <w:p w14:paraId="2203E1D1">
      <w:pPr>
        <w:pStyle w:val="6"/>
        <w:spacing w:before="1"/>
        <w:rPr>
          <w:sz w:val="17"/>
        </w:rPr>
      </w:pPr>
    </w:p>
    <w:p w14:paraId="2DC683D6">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79E1754A">
      <w:pPr>
        <w:pStyle w:val="6"/>
        <w:spacing w:before="5"/>
        <w:rPr>
          <w:rFonts w:ascii="Arial"/>
          <w:b/>
          <w:sz w:val="17"/>
        </w:rPr>
      </w:pPr>
    </w:p>
    <w:p w14:paraId="06B5602A">
      <w:pPr>
        <w:pStyle w:val="2"/>
        <w:spacing w:before="1"/>
      </w:pPr>
      <w:r>
        <w:rPr>
          <w:color w:val="19212D"/>
        </w:rPr>
        <w:t xml:space="preserve">Question </w:t>
      </w:r>
      <w:r>
        <w:rPr>
          <w:color w:val="19212D"/>
          <w:spacing w:val="-5"/>
        </w:rPr>
        <w:t>42</w:t>
      </w:r>
    </w:p>
    <w:p w14:paraId="6958B512">
      <w:pPr>
        <w:pStyle w:val="6"/>
        <w:tabs>
          <w:tab w:val="left" w:pos="1701"/>
        </w:tabs>
        <w:spacing w:before="211" w:line="331" w:lineRule="auto"/>
        <w:ind w:left="735" w:right="920" w:hanging="3"/>
      </w:pPr>
      <w:r>
        <mc:AlternateContent>
          <mc:Choice Requires="wps">
            <w:drawing>
              <wp:anchor distT="0" distB="0" distL="0" distR="0" simplePos="0" relativeHeight="251698176"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129" name="Textbox 129"/>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392F9F25">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5:</w:t>
                            </w:r>
                          </w:p>
                        </w:txbxContent>
                      </wps:txbx>
                      <wps:bodyPr wrap="square" lIns="0" tIns="0" rIns="0" bIns="0" rtlCol="0">
                        <a:noAutofit/>
                      </wps:bodyPr>
                    </wps:wsp>
                  </a:graphicData>
                </a:graphic>
              </wp:anchor>
            </w:drawing>
          </mc:Choice>
          <mc:Fallback>
            <w:pict>
              <v:shape id="Textbox 129" o:spid="_x0000_s1026" o:spt="202" type="#_x0000_t202" style="position:absolute;left:0pt;margin-left:72.15pt;margin-top:10.8pt;height:14.1pt;width:61.1pt;mso-position-horizontal-relative:page;z-index:-251618304;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t48J2AAAAAkBAAAPAAAAAAAAAAEAIAAAACIAAABkcnMvZG93bnJldi54bWxQSwECFAAUAAAACACH&#10;TuJAGkeFWbIBAAB3AwAADgAAAAAAAAABACAAAAAnAQAAZHJzL2Uyb0RvYy54bWxQSwUGAAAAAAYA&#10;BgBZAQAASwUAAAAA&#10;">
                <v:fill on="f" focussize="0,0"/>
                <v:stroke on="f"/>
                <v:imagedata o:title=""/>
                <o:lock v:ext="edit" aspectratio="f"/>
                <v:textbox inset="0mm,0mm,0mm,0mm">
                  <w:txbxContent>
                    <w:p w14:paraId="392F9F25">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5:</w:t>
                      </w:r>
                    </w:p>
                  </w:txbxContent>
                </v:textbox>
              </v:shape>
            </w:pict>
          </mc:Fallback>
        </mc:AlternateContent>
      </w:r>
      <w:r>
        <w:rPr>
          <w:position w:val="-7"/>
        </w:rPr>
        <w:drawing>
          <wp:inline distT="0" distB="0" distL="0" distR="0">
            <wp:extent cx="801370" cy="191770"/>
            <wp:effectExtent l="0" t="0" r="0" b="0"/>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17" cstate="print"/>
                    <a:stretch>
                      <a:fillRect/>
                    </a:stretch>
                  </pic:blipFill>
                  <pic:spPr>
                    <a:xfrm>
                      <a:off x="0" y="0"/>
                      <a:ext cx="801370" cy="192227"/>
                    </a:xfrm>
                    <a:prstGeom prst="rect">
                      <a:avLst/>
                    </a:prstGeom>
                  </pic:spPr>
                </pic:pic>
              </a:graphicData>
            </a:graphic>
          </wp:inline>
        </w:drawing>
      </w:r>
      <w:r>
        <w:rPr>
          <w:color w:val="343434"/>
        </w:rPr>
        <w:t>The</w:t>
      </w:r>
      <w:r>
        <w:rPr>
          <w:color w:val="343434"/>
          <w:spacing w:val="-15"/>
        </w:rPr>
        <w:t xml:space="preserve"> </w:t>
      </w:r>
      <w:r>
        <w:rPr>
          <w:color w:val="343434"/>
        </w:rPr>
        <w:t>equation</w:t>
      </w:r>
      <w:r>
        <w:rPr>
          <w:color w:val="343434"/>
          <w:spacing w:val="-15"/>
        </w:rPr>
        <w:t xml:space="preserve"> </w:t>
      </w:r>
      <w:r>
        <w:rPr>
          <w:color w:val="343434"/>
        </w:rPr>
        <w:t>(k+3)x2</w:t>
      </w:r>
      <w:r>
        <w:rPr>
          <w:color w:val="343434"/>
          <w:spacing w:val="-15"/>
        </w:rPr>
        <w:t xml:space="preserve"> </w:t>
      </w:r>
      <w:r>
        <w:rPr>
          <w:color w:val="343434"/>
        </w:rPr>
        <w:t>–</w:t>
      </w:r>
      <w:r>
        <w:rPr>
          <w:color w:val="343434"/>
          <w:spacing w:val="-15"/>
        </w:rPr>
        <w:t xml:space="preserve"> </w:t>
      </w:r>
      <w:r>
        <w:rPr>
          <w:color w:val="343434"/>
        </w:rPr>
        <w:t>10(k+3)x</w:t>
      </w:r>
      <w:r>
        <w:rPr>
          <w:color w:val="343434"/>
          <w:spacing w:val="-15"/>
        </w:rPr>
        <w:t xml:space="preserve"> </w:t>
      </w:r>
      <w:r>
        <w:rPr>
          <w:color w:val="343434"/>
        </w:rPr>
        <w:t>+</w:t>
      </w:r>
      <w:r>
        <w:rPr>
          <w:color w:val="343434"/>
          <w:spacing w:val="-15"/>
        </w:rPr>
        <w:t xml:space="preserve"> </w:t>
      </w:r>
      <w:r>
        <w:rPr>
          <w:color w:val="343434"/>
        </w:rPr>
        <w:t>15(k+9)=0,</w:t>
      </w:r>
      <w:r>
        <w:rPr>
          <w:color w:val="343434"/>
          <w:spacing w:val="-15"/>
        </w:rPr>
        <w:t xml:space="preserve"> </w:t>
      </w:r>
      <w:r>
        <w:rPr>
          <w:color w:val="343434"/>
        </w:rPr>
        <w:t>k≠3,</w:t>
      </w:r>
      <w:r>
        <w:rPr>
          <w:color w:val="343434"/>
          <w:spacing w:val="-15"/>
        </w:rPr>
        <w:t xml:space="preserve"> </w:t>
      </w:r>
      <w:r>
        <w:rPr>
          <w:color w:val="343434"/>
        </w:rPr>
        <w:t>has</w:t>
      </w:r>
      <w:r>
        <w:rPr>
          <w:color w:val="343434"/>
          <w:spacing w:val="-15"/>
        </w:rPr>
        <w:t xml:space="preserve"> </w:t>
      </w:r>
      <w:r>
        <w:rPr>
          <w:color w:val="343434"/>
        </w:rPr>
        <w:t>equal</w:t>
      </w:r>
      <w:r>
        <w:rPr>
          <w:color w:val="343434"/>
          <w:spacing w:val="-15"/>
        </w:rPr>
        <w:t xml:space="preserve"> </w:t>
      </w:r>
      <w:r>
        <w:rPr>
          <w:color w:val="343434"/>
        </w:rPr>
        <w:t>roots,</w:t>
      </w:r>
      <w:r>
        <w:rPr>
          <w:color w:val="343434"/>
          <w:spacing w:val="-15"/>
        </w:rPr>
        <w:t xml:space="preserve"> </w:t>
      </w:r>
      <w:r>
        <w:rPr>
          <w:color w:val="343434"/>
        </w:rPr>
        <w:t xml:space="preserve">then k= </w:t>
      </w:r>
      <w:r>
        <w:rPr>
          <w:color w:val="343434"/>
          <w:u w:val="single" w:color="333333"/>
        </w:rPr>
        <w:tab/>
      </w:r>
    </w:p>
    <w:p w14:paraId="0CB88D8E">
      <w:pPr>
        <w:pStyle w:val="6"/>
        <w:spacing w:before="9"/>
      </w:pPr>
    </w:p>
    <w:p w14:paraId="2935059F">
      <w:pPr>
        <w:pStyle w:val="6"/>
        <w:spacing w:before="1" w:line="355" w:lineRule="auto"/>
        <w:ind w:left="735" w:right="845"/>
      </w:pPr>
      <w:r>
        <w:rPr>
          <w:color w:val="343434"/>
          <w:spacing w:val="-2"/>
        </w:rPr>
        <w:t>Enter</w:t>
      </w:r>
      <w:r>
        <w:rPr>
          <w:color w:val="343434"/>
          <w:spacing w:val="-12"/>
        </w:rPr>
        <w:t xml:space="preserve"> </w:t>
      </w:r>
      <w:r>
        <w:rPr>
          <w:color w:val="343434"/>
          <w:spacing w:val="-2"/>
        </w:rPr>
        <w:t>the</w:t>
      </w:r>
      <w:r>
        <w:rPr>
          <w:color w:val="343434"/>
          <w:spacing w:val="-12"/>
        </w:rPr>
        <w:t xml:space="preserve"> </w:t>
      </w:r>
      <w:r>
        <w:rPr>
          <w:color w:val="343434"/>
          <w:spacing w:val="-2"/>
        </w:rPr>
        <w:t>answer</w:t>
      </w:r>
      <w:r>
        <w:rPr>
          <w:color w:val="343434"/>
          <w:spacing w:val="-12"/>
        </w:rPr>
        <w:t xml:space="preserve"> </w:t>
      </w:r>
      <w:r>
        <w:rPr>
          <w:color w:val="343434"/>
          <w:spacing w:val="-2"/>
        </w:rPr>
        <w:t>in</w:t>
      </w:r>
      <w:r>
        <w:rPr>
          <w:color w:val="343434"/>
          <w:spacing w:val="-7"/>
        </w:rPr>
        <w:t xml:space="preserve"> </w:t>
      </w:r>
      <w:r>
        <w:rPr>
          <w:color w:val="343434"/>
          <w:spacing w:val="-2"/>
        </w:rPr>
        <w:t>the</w:t>
      </w:r>
      <w:r>
        <w:rPr>
          <w:color w:val="343434"/>
          <w:spacing w:val="-12"/>
        </w:rPr>
        <w:t xml:space="preserve"> </w:t>
      </w:r>
      <w:r>
        <w:rPr>
          <w:color w:val="343434"/>
          <w:spacing w:val="-2"/>
        </w:rPr>
        <w:t>space</w:t>
      </w:r>
      <w:r>
        <w:rPr>
          <w:color w:val="343434"/>
          <w:spacing w:val="-12"/>
        </w:rPr>
        <w:t xml:space="preserve"> </w:t>
      </w:r>
      <w:r>
        <w:rPr>
          <w:color w:val="343434"/>
          <w:spacing w:val="-2"/>
        </w:rPr>
        <w:t>provided</w:t>
      </w:r>
      <w:r>
        <w:rPr>
          <w:color w:val="343434"/>
          <w:spacing w:val="-10"/>
        </w:rPr>
        <w:t xml:space="preserve"> </w:t>
      </w:r>
      <w:r>
        <w:rPr>
          <w:color w:val="343434"/>
          <w:spacing w:val="-2"/>
        </w:rPr>
        <w:t>on</w:t>
      </w:r>
      <w:r>
        <w:rPr>
          <w:color w:val="343434"/>
          <w:spacing w:val="-7"/>
        </w:rPr>
        <w:t xml:space="preserve"> </w:t>
      </w:r>
      <w:r>
        <w:rPr>
          <w:color w:val="343434"/>
          <w:spacing w:val="-2"/>
        </w:rPr>
        <w:t>the</w:t>
      </w:r>
      <w:r>
        <w:rPr>
          <w:color w:val="343434"/>
          <w:spacing w:val="-12"/>
        </w:rPr>
        <w:t xml:space="preserve"> </w:t>
      </w:r>
      <w:r>
        <w:rPr>
          <w:color w:val="343434"/>
          <w:spacing w:val="-2"/>
        </w:rPr>
        <w:t>screen</w:t>
      </w:r>
      <w:r>
        <w:rPr>
          <w:color w:val="343434"/>
          <w:spacing w:val="-7"/>
        </w:rPr>
        <w:t xml:space="preserve"> </w:t>
      </w:r>
      <w:r>
        <w:rPr>
          <w:color w:val="343434"/>
          <w:spacing w:val="-2"/>
        </w:rPr>
        <w:t>using</w:t>
      </w:r>
      <w:r>
        <w:rPr>
          <w:color w:val="343434"/>
          <w:spacing w:val="-11"/>
        </w:rPr>
        <w:t xml:space="preserve"> </w:t>
      </w:r>
      <w:r>
        <w:rPr>
          <w:color w:val="343434"/>
          <w:spacing w:val="-2"/>
        </w:rPr>
        <w:t>the</w:t>
      </w:r>
      <w:r>
        <w:rPr>
          <w:color w:val="343434"/>
          <w:spacing w:val="-11"/>
        </w:rPr>
        <w:t xml:space="preserve"> </w:t>
      </w:r>
      <w:r>
        <w:rPr>
          <w:color w:val="343434"/>
          <w:spacing w:val="-2"/>
        </w:rPr>
        <w:t>keyboard.</w:t>
      </w:r>
      <w:r>
        <w:rPr>
          <w:color w:val="343434"/>
          <w:spacing w:val="-10"/>
        </w:rPr>
        <w:t xml:space="preserve"> </w:t>
      </w:r>
      <w:r>
        <w:rPr>
          <w:color w:val="343434"/>
          <w:spacing w:val="-2"/>
        </w:rPr>
        <w:t xml:space="preserve">Answer </w:t>
      </w:r>
      <w:r>
        <w:rPr>
          <w:color w:val="343434"/>
        </w:rPr>
        <w:t>should</w:t>
      </w:r>
      <w:r>
        <w:rPr>
          <w:color w:val="343434"/>
          <w:spacing w:val="-9"/>
        </w:rPr>
        <w:t xml:space="preserve"> </w:t>
      </w:r>
      <w:r>
        <w:rPr>
          <w:color w:val="343434"/>
        </w:rPr>
        <w:t>be</w:t>
      </w:r>
      <w:r>
        <w:rPr>
          <w:color w:val="343434"/>
          <w:spacing w:val="-8"/>
        </w:rPr>
        <w:t xml:space="preserve"> </w:t>
      </w:r>
      <w:r>
        <w:rPr>
          <w:color w:val="343434"/>
        </w:rPr>
        <w:t>in</w:t>
      </w:r>
      <w:r>
        <w:rPr>
          <w:color w:val="343434"/>
          <w:spacing w:val="-4"/>
        </w:rPr>
        <w:t xml:space="preserve"> </w:t>
      </w:r>
      <w:r>
        <w:rPr>
          <w:color w:val="343434"/>
        </w:rPr>
        <w:t>whole</w:t>
      </w:r>
      <w:r>
        <w:rPr>
          <w:color w:val="343434"/>
          <w:spacing w:val="-10"/>
        </w:rPr>
        <w:t xml:space="preserve"> </w:t>
      </w:r>
      <w:r>
        <w:rPr>
          <w:color w:val="343434"/>
        </w:rPr>
        <w:t>number</w:t>
      </w:r>
      <w:r>
        <w:rPr>
          <w:color w:val="343434"/>
          <w:spacing w:val="-7"/>
        </w:rPr>
        <w:t xml:space="preserve"> </w:t>
      </w:r>
      <w:r>
        <w:rPr>
          <w:color w:val="343434"/>
        </w:rPr>
        <w:t>without</w:t>
      </w:r>
      <w:r>
        <w:rPr>
          <w:color w:val="343434"/>
          <w:spacing w:val="-5"/>
        </w:rPr>
        <w:t xml:space="preserve"> </w:t>
      </w:r>
      <w:r>
        <w:rPr>
          <w:color w:val="343434"/>
        </w:rPr>
        <w:t>any</w:t>
      </w:r>
      <w:r>
        <w:rPr>
          <w:color w:val="343434"/>
          <w:spacing w:val="-6"/>
        </w:rPr>
        <w:t xml:space="preserve"> </w:t>
      </w:r>
      <w:r>
        <w:rPr>
          <w:color w:val="343434"/>
        </w:rPr>
        <w:t>symbols</w:t>
      </w:r>
      <w:r>
        <w:rPr>
          <w:color w:val="343434"/>
          <w:spacing w:val="-4"/>
        </w:rPr>
        <w:t xml:space="preserve"> </w:t>
      </w:r>
      <w:r>
        <w:rPr>
          <w:color w:val="343434"/>
        </w:rPr>
        <w:t>(E.g</w:t>
      </w:r>
      <w:r>
        <w:rPr>
          <w:color w:val="343434"/>
          <w:spacing w:val="34"/>
        </w:rPr>
        <w:t xml:space="preserve"> </w:t>
      </w:r>
      <w:r>
        <w:rPr>
          <w:color w:val="343434"/>
        </w:rPr>
        <w:t>%,</w:t>
      </w:r>
      <w:r>
        <w:rPr>
          <w:color w:val="343434"/>
          <w:spacing w:val="-10"/>
        </w:rPr>
        <w:t xml:space="preserve"> </w:t>
      </w:r>
      <w:r>
        <w:rPr>
          <w:color w:val="343434"/>
        </w:rPr>
        <w:t>kms,</w:t>
      </w:r>
      <w:r>
        <w:rPr>
          <w:color w:val="343434"/>
          <w:spacing w:val="-8"/>
        </w:rPr>
        <w:t xml:space="preserve"> </w:t>
      </w:r>
      <w:r>
        <w:rPr>
          <w:color w:val="343434"/>
        </w:rPr>
        <w:t>ms,</w:t>
      </w:r>
      <w:r>
        <w:rPr>
          <w:color w:val="343434"/>
          <w:spacing w:val="-10"/>
        </w:rPr>
        <w:t xml:space="preserve"> </w:t>
      </w:r>
      <w:r>
        <w:rPr>
          <w:color w:val="343434"/>
          <w:w w:val="85"/>
        </w:rPr>
        <w:t>₹</w:t>
      </w:r>
      <w:r>
        <w:rPr>
          <w:color w:val="343434"/>
          <w:spacing w:val="-2"/>
          <w:w w:val="85"/>
        </w:rPr>
        <w:t xml:space="preserve"> </w:t>
      </w:r>
      <w:r>
        <w:rPr>
          <w:color w:val="343434"/>
        </w:rPr>
        <w:t>etc.)</w:t>
      </w:r>
    </w:p>
    <w:p w14:paraId="5A66AE61">
      <w:pPr>
        <w:pStyle w:val="6"/>
        <w:rPr>
          <w:sz w:val="17"/>
        </w:rPr>
      </w:pPr>
    </w:p>
    <w:p w14:paraId="08723564">
      <w:pPr>
        <w:spacing w:before="1"/>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D50F32B">
      <w:pPr>
        <w:pStyle w:val="6"/>
        <w:spacing w:before="5"/>
        <w:rPr>
          <w:rFonts w:ascii="Arial"/>
          <w:b/>
          <w:sz w:val="17"/>
        </w:rPr>
      </w:pPr>
    </w:p>
    <w:p w14:paraId="7F50F20C">
      <w:pPr>
        <w:pStyle w:val="2"/>
      </w:pPr>
      <w:r>
        <w:rPr>
          <w:color w:val="19212D"/>
        </w:rPr>
        <w:t xml:space="preserve">Question </w:t>
      </w:r>
      <w:r>
        <w:rPr>
          <w:color w:val="19212D"/>
          <w:spacing w:val="-5"/>
        </w:rPr>
        <w:t>43</w:t>
      </w:r>
    </w:p>
    <w:p w14:paraId="533D0256">
      <w:pPr>
        <w:pStyle w:val="6"/>
        <w:spacing w:before="211" w:line="331" w:lineRule="auto"/>
        <w:ind w:left="735" w:right="845" w:hanging="3"/>
      </w:pPr>
      <w:r>
        <mc:AlternateContent>
          <mc:Choice Requires="wps">
            <w:drawing>
              <wp:anchor distT="0" distB="0" distL="0" distR="0" simplePos="0" relativeHeight="251698176" behindDoc="1" locked="0" layoutInCell="1" allowOverlap="1">
                <wp:simplePos x="0" y="0"/>
                <wp:positionH relativeFrom="page">
                  <wp:posOffset>916305</wp:posOffset>
                </wp:positionH>
                <wp:positionV relativeFrom="paragraph">
                  <wp:posOffset>137160</wp:posOffset>
                </wp:positionV>
                <wp:extent cx="735330" cy="179070"/>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6670ADA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3</w:t>
                            </w:r>
                          </w:p>
                        </w:txbxContent>
                      </wps:txbx>
                      <wps:bodyPr wrap="square" lIns="0" tIns="0" rIns="0" bIns="0" rtlCol="0">
                        <a:noAutofit/>
                      </wps:bodyPr>
                    </wps:wsp>
                  </a:graphicData>
                </a:graphic>
              </wp:anchor>
            </w:drawing>
          </mc:Choice>
          <mc:Fallback>
            <w:pict>
              <v:shape id="Textbox 131" o:spid="_x0000_s1026" o:spt="202" type="#_x0000_t202" style="position:absolute;left:0pt;margin-left:72.15pt;margin-top:10.8pt;height:14.1pt;width:57.9pt;mso-position-horizontal-relative:page;z-index:-251618304;mso-width-relative:page;mso-height-relative:page;" filled="f" stroked="f" coordsize="21600,21600" o:gfxdata="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NJybdgAAAAJAQAADwAAAAAAAAABACAAAAAiAAAAZHJzL2Rvd25yZXYueG1sUEsBAhQAFAAAAAgA&#10;h07iQBbAdHuzAQAAdwMAAA4AAAAAAAAAAQAgAAAAJwEAAGRycy9lMm9Eb2MueG1sUEsFBgAAAAAG&#10;AAYAWQEAAEwFAAAAAA==&#10;">
                <v:fill on="f" focussize="0,0"/>
                <v:stroke on="f"/>
                <v:imagedata o:title=""/>
                <o:lock v:ext="edit" aspectratio="f"/>
                <v:textbox inset="0mm,0mm,0mm,0mm">
                  <w:txbxContent>
                    <w:p w14:paraId="6670ADA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3</w:t>
                      </w:r>
                    </w:p>
                  </w:txbxContent>
                </v:textbox>
              </v:shape>
            </w:pict>
          </mc:Fallback>
        </mc:AlternateContent>
      </w:r>
      <w:r>
        <w:rPr>
          <w:position w:val="-7"/>
        </w:rPr>
        <w:drawing>
          <wp:inline distT="0" distB="0" distL="0" distR="0">
            <wp:extent cx="760095" cy="191770"/>
            <wp:effectExtent l="0" t="0" r="0" b="0"/>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1" cstate="print"/>
                    <a:stretch>
                      <a:fillRect/>
                    </a:stretch>
                  </pic:blipFill>
                  <pic:spPr>
                    <a:xfrm>
                      <a:off x="0" y="0"/>
                      <a:ext cx="760526" cy="192227"/>
                    </a:xfrm>
                    <a:prstGeom prst="rect">
                      <a:avLst/>
                    </a:prstGeom>
                  </pic:spPr>
                </pic:pic>
              </a:graphicData>
            </a:graphic>
          </wp:inline>
        </w:drawing>
      </w:r>
      <w:r>
        <w:rPr>
          <w:b/>
          <w:color w:val="343434"/>
        </w:rPr>
        <w:t>:</w:t>
      </w:r>
      <w:r>
        <w:rPr>
          <w:color w:val="343434"/>
        </w:rPr>
        <w:t>In</w:t>
      </w:r>
      <w:r>
        <w:rPr>
          <w:color w:val="343434"/>
          <w:spacing w:val="-11"/>
        </w:rPr>
        <w:t xml:space="preserve"> </w:t>
      </w:r>
      <w:r>
        <w:rPr>
          <w:color w:val="343434"/>
        </w:rPr>
        <w:t>a</w:t>
      </w:r>
      <w:r>
        <w:rPr>
          <w:color w:val="343434"/>
          <w:spacing w:val="-13"/>
        </w:rPr>
        <w:t xml:space="preserve"> </w:t>
      </w:r>
      <w:r>
        <w:rPr>
          <w:color w:val="343434"/>
        </w:rPr>
        <w:t>certain</w:t>
      </w:r>
      <w:r>
        <w:rPr>
          <w:color w:val="343434"/>
          <w:spacing w:val="-8"/>
        </w:rPr>
        <w:t xml:space="preserve"> </w:t>
      </w:r>
      <w:r>
        <w:rPr>
          <w:color w:val="343434"/>
        </w:rPr>
        <w:t>code</w:t>
      </w:r>
      <w:r>
        <w:rPr>
          <w:color w:val="343434"/>
          <w:spacing w:val="-15"/>
        </w:rPr>
        <w:t xml:space="preserve"> </w:t>
      </w:r>
      <w:r>
        <w:rPr>
          <w:color w:val="343434"/>
        </w:rPr>
        <w:t>language,</w:t>
      </w:r>
      <w:r>
        <w:rPr>
          <w:color w:val="343434"/>
          <w:spacing w:val="-14"/>
        </w:rPr>
        <w:t xml:space="preserve"> </w:t>
      </w:r>
      <w:r>
        <w:rPr>
          <w:color w:val="343434"/>
        </w:rPr>
        <w:t>MEHAK</w:t>
      </w:r>
      <w:r>
        <w:rPr>
          <w:color w:val="343434"/>
          <w:spacing w:val="-8"/>
        </w:rPr>
        <w:t xml:space="preserve"> </w:t>
      </w:r>
      <w:r>
        <w:rPr>
          <w:color w:val="343434"/>
        </w:rPr>
        <w:t>is</w:t>
      </w:r>
      <w:r>
        <w:rPr>
          <w:color w:val="343434"/>
          <w:spacing w:val="-12"/>
        </w:rPr>
        <w:t xml:space="preserve"> </w:t>
      </w:r>
      <w:r>
        <w:rPr>
          <w:color w:val="343434"/>
        </w:rPr>
        <w:t>written</w:t>
      </w:r>
      <w:r>
        <w:rPr>
          <w:color w:val="343434"/>
          <w:spacing w:val="-11"/>
        </w:rPr>
        <w:t xml:space="preserve"> </w:t>
      </w:r>
      <w:r>
        <w:rPr>
          <w:color w:val="343434"/>
        </w:rPr>
        <w:t>as</w:t>
      </w:r>
      <w:r>
        <w:rPr>
          <w:color w:val="343434"/>
          <w:spacing w:val="-14"/>
        </w:rPr>
        <w:t xml:space="preserve"> </w:t>
      </w:r>
      <w:r>
        <w:rPr>
          <w:color w:val="343434"/>
        </w:rPr>
        <w:t>45812</w:t>
      </w:r>
      <w:r>
        <w:rPr>
          <w:color w:val="343434"/>
          <w:spacing w:val="-12"/>
        </w:rPr>
        <w:t xml:space="preserve"> </w:t>
      </w:r>
      <w:r>
        <w:rPr>
          <w:color w:val="343434"/>
        </w:rPr>
        <w:t>How</w:t>
      </w:r>
      <w:r>
        <w:rPr>
          <w:color w:val="343434"/>
          <w:spacing w:val="-12"/>
        </w:rPr>
        <w:t xml:space="preserve"> </w:t>
      </w:r>
      <w:r>
        <w:rPr>
          <w:color w:val="343434"/>
        </w:rPr>
        <w:t>ARTIT</w:t>
      </w:r>
      <w:r>
        <w:rPr>
          <w:color w:val="343434"/>
          <w:spacing w:val="-11"/>
        </w:rPr>
        <w:t xml:space="preserve"> </w:t>
      </w:r>
      <w:r>
        <w:rPr>
          <w:color w:val="343434"/>
        </w:rPr>
        <w:t>be written in that lang rage?</w:t>
      </w:r>
    </w:p>
    <w:p w14:paraId="10698837">
      <w:pPr>
        <w:pStyle w:val="6"/>
        <w:spacing w:before="9"/>
      </w:pPr>
    </w:p>
    <w:p w14:paraId="24B329D8">
      <w:pPr>
        <w:pStyle w:val="6"/>
        <w:spacing w:before="1" w:line="355" w:lineRule="auto"/>
        <w:ind w:left="735" w:right="845"/>
      </w:pPr>
      <w:r>
        <w:rPr>
          <w:color w:val="343434"/>
          <w:spacing w:val="-2"/>
        </w:rPr>
        <w:t>Enter</w:t>
      </w:r>
      <w:r>
        <w:rPr>
          <w:color w:val="343434"/>
          <w:spacing w:val="-9"/>
        </w:rPr>
        <w:t xml:space="preserve"> </w:t>
      </w:r>
      <w:r>
        <w:rPr>
          <w:color w:val="343434"/>
          <w:spacing w:val="-2"/>
        </w:rPr>
        <w:t>the</w:t>
      </w:r>
      <w:r>
        <w:rPr>
          <w:color w:val="343434"/>
          <w:spacing w:val="-12"/>
        </w:rPr>
        <w:t xml:space="preserve"> </w:t>
      </w:r>
      <w:r>
        <w:rPr>
          <w:color w:val="343434"/>
          <w:spacing w:val="-2"/>
        </w:rPr>
        <w:t>answer</w:t>
      </w:r>
      <w:r>
        <w:rPr>
          <w:color w:val="343434"/>
          <w:spacing w:val="-10"/>
        </w:rPr>
        <w:t xml:space="preserve"> </w:t>
      </w:r>
      <w:r>
        <w:rPr>
          <w:color w:val="343434"/>
          <w:spacing w:val="-2"/>
        </w:rPr>
        <w:t>in</w:t>
      </w:r>
      <w:r>
        <w:rPr>
          <w:color w:val="343434"/>
          <w:spacing w:val="-7"/>
        </w:rPr>
        <w:t xml:space="preserve"> </w:t>
      </w:r>
      <w:r>
        <w:rPr>
          <w:color w:val="343434"/>
          <w:spacing w:val="-2"/>
        </w:rPr>
        <w:t>the</w:t>
      </w:r>
      <w:r>
        <w:rPr>
          <w:color w:val="343434"/>
          <w:spacing w:val="-12"/>
        </w:rPr>
        <w:t xml:space="preserve"> </w:t>
      </w:r>
      <w:r>
        <w:rPr>
          <w:color w:val="343434"/>
          <w:spacing w:val="-2"/>
        </w:rPr>
        <w:t>space</w:t>
      </w:r>
      <w:r>
        <w:rPr>
          <w:color w:val="343434"/>
          <w:spacing w:val="-12"/>
        </w:rPr>
        <w:t xml:space="preserve"> </w:t>
      </w:r>
      <w:r>
        <w:rPr>
          <w:color w:val="343434"/>
          <w:spacing w:val="-2"/>
        </w:rPr>
        <w:t>provided</w:t>
      </w:r>
      <w:r>
        <w:rPr>
          <w:color w:val="343434"/>
          <w:spacing w:val="-8"/>
        </w:rPr>
        <w:t xml:space="preserve"> </w:t>
      </w:r>
      <w:r>
        <w:rPr>
          <w:color w:val="343434"/>
          <w:spacing w:val="-2"/>
        </w:rPr>
        <w:t>on</w:t>
      </w:r>
      <w:r>
        <w:rPr>
          <w:color w:val="343434"/>
          <w:spacing w:val="-7"/>
        </w:rPr>
        <w:t xml:space="preserve"> </w:t>
      </w:r>
      <w:r>
        <w:rPr>
          <w:color w:val="343434"/>
          <w:spacing w:val="-2"/>
        </w:rPr>
        <w:t>the</w:t>
      </w:r>
      <w:r>
        <w:rPr>
          <w:color w:val="343434"/>
          <w:spacing w:val="-10"/>
        </w:rPr>
        <w:t xml:space="preserve"> </w:t>
      </w:r>
      <w:r>
        <w:rPr>
          <w:color w:val="343434"/>
          <w:spacing w:val="-2"/>
        </w:rPr>
        <w:t>screen.</w:t>
      </w:r>
      <w:r>
        <w:rPr>
          <w:color w:val="343434"/>
          <w:spacing w:val="-9"/>
        </w:rPr>
        <w:t xml:space="preserve"> </w:t>
      </w:r>
      <w:r>
        <w:rPr>
          <w:color w:val="343434"/>
          <w:spacing w:val="-2"/>
        </w:rPr>
        <w:t>Ansiver</w:t>
      </w:r>
      <w:r>
        <w:rPr>
          <w:color w:val="343434"/>
          <w:spacing w:val="-9"/>
        </w:rPr>
        <w:t xml:space="preserve"> </w:t>
      </w:r>
      <w:r>
        <w:rPr>
          <w:color w:val="343434"/>
          <w:spacing w:val="-2"/>
        </w:rPr>
        <w:t>should</w:t>
      </w:r>
      <w:r>
        <w:rPr>
          <w:color w:val="343434"/>
          <w:spacing w:val="-8"/>
        </w:rPr>
        <w:t xml:space="preserve"> </w:t>
      </w:r>
      <w:r>
        <w:rPr>
          <w:color w:val="343434"/>
          <w:spacing w:val="-2"/>
        </w:rPr>
        <w:t>be</w:t>
      </w:r>
      <w:r>
        <w:rPr>
          <w:color w:val="343434"/>
          <w:spacing w:val="-12"/>
        </w:rPr>
        <w:t xml:space="preserve"> </w:t>
      </w:r>
      <w:r>
        <w:rPr>
          <w:color w:val="343434"/>
          <w:spacing w:val="-2"/>
        </w:rPr>
        <w:t>in</w:t>
      </w:r>
      <w:r>
        <w:rPr>
          <w:color w:val="343434"/>
          <w:spacing w:val="-8"/>
        </w:rPr>
        <w:t xml:space="preserve"> </w:t>
      </w:r>
      <w:r>
        <w:rPr>
          <w:color w:val="343434"/>
          <w:spacing w:val="-2"/>
        </w:rPr>
        <w:t xml:space="preserve">whole </w:t>
      </w:r>
      <w:r>
        <w:rPr>
          <w:color w:val="343434"/>
        </w:rPr>
        <w:t>numbers without any symbols (E g. %, kms, etc).</w:t>
      </w:r>
    </w:p>
    <w:p w14:paraId="27719BE5">
      <w:pPr>
        <w:pStyle w:val="6"/>
        <w:rPr>
          <w:sz w:val="17"/>
        </w:rPr>
      </w:pPr>
    </w:p>
    <w:p w14:paraId="048870CB">
      <w:pPr>
        <w:spacing w:before="1"/>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08DBD007">
      <w:pPr>
        <w:pStyle w:val="6"/>
        <w:spacing w:before="5"/>
        <w:rPr>
          <w:rFonts w:ascii="Arial"/>
          <w:b/>
          <w:sz w:val="17"/>
        </w:rPr>
      </w:pPr>
    </w:p>
    <w:p w14:paraId="07B7A46A">
      <w:pPr>
        <w:pStyle w:val="2"/>
      </w:pPr>
      <w:r>
        <w:rPr>
          <w:color w:val="19212D"/>
        </w:rPr>
        <w:t xml:space="preserve">Question </w:t>
      </w:r>
      <w:r>
        <w:rPr>
          <w:color w:val="19212D"/>
          <w:spacing w:val="-5"/>
        </w:rPr>
        <w:t>44</w:t>
      </w:r>
    </w:p>
    <w:p w14:paraId="221C4692">
      <w:pPr>
        <w:pStyle w:val="6"/>
        <w:spacing w:before="211" w:line="340" w:lineRule="auto"/>
        <w:ind w:left="735" w:right="978" w:hanging="3"/>
        <w:jc w:val="both"/>
      </w:pPr>
      <w:r>
        <mc:AlternateContent>
          <mc:Choice Requires="wps">
            <w:drawing>
              <wp:anchor distT="0" distB="0" distL="0" distR="0" simplePos="0" relativeHeight="251699200" behindDoc="1" locked="0" layoutInCell="1" allowOverlap="1">
                <wp:simplePos x="0" y="0"/>
                <wp:positionH relativeFrom="page">
                  <wp:posOffset>916305</wp:posOffset>
                </wp:positionH>
                <wp:positionV relativeFrom="paragraph">
                  <wp:posOffset>137160</wp:posOffset>
                </wp:positionV>
                <wp:extent cx="735330" cy="179070"/>
                <wp:effectExtent l="0" t="0" r="0" b="0"/>
                <wp:wrapNone/>
                <wp:docPr id="133" name="Textbox 133"/>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3372CD5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6</w:t>
                            </w:r>
                          </w:p>
                        </w:txbxContent>
                      </wps:txbx>
                      <wps:bodyPr wrap="square" lIns="0" tIns="0" rIns="0" bIns="0" rtlCol="0">
                        <a:noAutofit/>
                      </wps:bodyPr>
                    </wps:wsp>
                  </a:graphicData>
                </a:graphic>
              </wp:anchor>
            </w:drawing>
          </mc:Choice>
          <mc:Fallback>
            <w:pict>
              <v:shape id="Textbox 133" o:spid="_x0000_s1026" o:spt="202" type="#_x0000_t202" style="position:absolute;left:0pt;margin-left:72.15pt;margin-top:10.8pt;height:14.1pt;width:57.9pt;mso-position-horizontal-relative:page;z-index:-251617280;mso-width-relative:page;mso-height-relative:page;" filled="f" stroked="f" coordsize="21600,21600" o:gfxdata="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NJybdgAAAAJAQAADwAAAAAAAAABACAAAAAiAAAAZHJzL2Rvd25yZXYueG1sUEsBAhQAFAAAAAgA&#10;h07iQIDlO2ezAQAAdwMAAA4AAAAAAAAAAQAgAAAAJwEAAGRycy9lMm9Eb2MueG1sUEsFBgAAAAAG&#10;AAYAWQEAAEwFAAAAAA==&#10;">
                <v:fill on="f" focussize="0,0"/>
                <v:stroke on="f"/>
                <v:imagedata o:title=""/>
                <o:lock v:ext="edit" aspectratio="f"/>
                <v:textbox inset="0mm,0mm,0mm,0mm">
                  <w:txbxContent>
                    <w:p w14:paraId="3372CD5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6</w:t>
                      </w:r>
                    </w:p>
                  </w:txbxContent>
                </v:textbox>
              </v:shape>
            </w:pict>
          </mc:Fallback>
        </mc:AlternateContent>
      </w:r>
      <w:r>
        <w:rPr>
          <w:position w:val="-7"/>
        </w:rPr>
        <w:drawing>
          <wp:inline distT="0" distB="0" distL="0" distR="0">
            <wp:extent cx="760095" cy="191770"/>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31" cstate="print"/>
                    <a:stretch>
                      <a:fillRect/>
                    </a:stretch>
                  </pic:blipFill>
                  <pic:spPr>
                    <a:xfrm>
                      <a:off x="0" y="0"/>
                      <a:ext cx="760526" cy="192227"/>
                    </a:xfrm>
                    <a:prstGeom prst="rect">
                      <a:avLst/>
                    </a:prstGeom>
                  </pic:spPr>
                </pic:pic>
              </a:graphicData>
            </a:graphic>
          </wp:inline>
        </w:drawing>
      </w:r>
      <w:r>
        <w:rPr>
          <w:b/>
          <w:color w:val="343434"/>
        </w:rPr>
        <w:t>:</w:t>
      </w:r>
      <w:r>
        <w:rPr>
          <w:color w:val="343434"/>
        </w:rPr>
        <w:t>Animals</w:t>
      </w:r>
      <w:r>
        <w:rPr>
          <w:color w:val="343434"/>
          <w:spacing w:val="-15"/>
        </w:rPr>
        <w:t xml:space="preserve"> </w:t>
      </w:r>
      <w:r>
        <w:rPr>
          <w:color w:val="343434"/>
        </w:rPr>
        <w:t>are</w:t>
      </w:r>
      <w:r>
        <w:rPr>
          <w:color w:val="343434"/>
          <w:spacing w:val="-15"/>
        </w:rPr>
        <w:t xml:space="preserve"> </w:t>
      </w:r>
      <w:r>
        <w:rPr>
          <w:color w:val="343434"/>
        </w:rPr>
        <w:t>sitting</w:t>
      </w:r>
      <w:r>
        <w:rPr>
          <w:color w:val="343434"/>
          <w:spacing w:val="-15"/>
        </w:rPr>
        <w:t xml:space="preserve"> </w:t>
      </w:r>
      <w:r>
        <w:rPr>
          <w:color w:val="343434"/>
        </w:rPr>
        <w:t>in</w:t>
      </w:r>
      <w:r>
        <w:rPr>
          <w:color w:val="343434"/>
          <w:spacing w:val="-15"/>
        </w:rPr>
        <w:t xml:space="preserve"> </w:t>
      </w:r>
      <w:r>
        <w:rPr>
          <w:color w:val="343434"/>
        </w:rPr>
        <w:t>a</w:t>
      </w:r>
      <w:r>
        <w:rPr>
          <w:color w:val="343434"/>
          <w:spacing w:val="-15"/>
        </w:rPr>
        <w:t xml:space="preserve"> </w:t>
      </w:r>
      <w:r>
        <w:rPr>
          <w:color w:val="343434"/>
        </w:rPr>
        <w:t>row</w:t>
      </w:r>
      <w:r>
        <w:rPr>
          <w:color w:val="343434"/>
          <w:spacing w:val="-15"/>
        </w:rPr>
        <w:t xml:space="preserve"> </w:t>
      </w:r>
      <w:r>
        <w:rPr>
          <w:color w:val="343434"/>
        </w:rPr>
        <w:t>for</w:t>
      </w:r>
      <w:r>
        <w:rPr>
          <w:color w:val="343434"/>
          <w:spacing w:val="-15"/>
        </w:rPr>
        <w:t xml:space="preserve"> </w:t>
      </w:r>
      <w:r>
        <w:rPr>
          <w:color w:val="343434"/>
        </w:rPr>
        <w:t>food,</w:t>
      </w:r>
      <w:r>
        <w:rPr>
          <w:color w:val="343434"/>
          <w:spacing w:val="-15"/>
        </w:rPr>
        <w:t xml:space="preserve"> </w:t>
      </w:r>
      <w:r>
        <w:rPr>
          <w:color w:val="343434"/>
        </w:rPr>
        <w:t>Ship</w:t>
      </w:r>
      <w:r>
        <w:rPr>
          <w:color w:val="343434"/>
          <w:spacing w:val="-15"/>
        </w:rPr>
        <w:t xml:space="preserve"> </w:t>
      </w:r>
      <w:r>
        <w:rPr>
          <w:color w:val="343434"/>
        </w:rPr>
        <w:t>is</w:t>
      </w:r>
      <w:r>
        <w:rPr>
          <w:color w:val="343434"/>
          <w:spacing w:val="-13"/>
        </w:rPr>
        <w:t xml:space="preserve"> </w:t>
      </w:r>
      <w:r>
        <w:rPr>
          <w:color w:val="343434"/>
        </w:rPr>
        <w:t>sitting</w:t>
      </w:r>
      <w:r>
        <w:rPr>
          <w:color w:val="343434"/>
          <w:spacing w:val="-14"/>
        </w:rPr>
        <w:t xml:space="preserve"> </w:t>
      </w:r>
      <w:r>
        <w:rPr>
          <w:color w:val="343434"/>
        </w:rPr>
        <w:t>next</w:t>
      </w:r>
      <w:r>
        <w:rPr>
          <w:color w:val="343434"/>
          <w:spacing w:val="-15"/>
        </w:rPr>
        <w:t xml:space="preserve"> </w:t>
      </w:r>
      <w:r>
        <w:rPr>
          <w:color w:val="343434"/>
        </w:rPr>
        <w:t>to</w:t>
      </w:r>
      <w:r>
        <w:rPr>
          <w:color w:val="343434"/>
          <w:spacing w:val="-14"/>
        </w:rPr>
        <w:t xml:space="preserve"> </w:t>
      </w:r>
      <w:r>
        <w:rPr>
          <w:color w:val="343434"/>
        </w:rPr>
        <w:t>the</w:t>
      </w:r>
      <w:r>
        <w:rPr>
          <w:color w:val="343434"/>
          <w:spacing w:val="-15"/>
        </w:rPr>
        <w:t xml:space="preserve"> </w:t>
      </w:r>
      <w:r>
        <w:rPr>
          <w:color w:val="343434"/>
        </w:rPr>
        <w:t>puma</w:t>
      </w:r>
      <w:r>
        <w:rPr>
          <w:color w:val="343434"/>
          <w:spacing w:val="-15"/>
        </w:rPr>
        <w:t xml:space="preserve"> </w:t>
      </w:r>
      <w:r>
        <w:rPr>
          <w:color w:val="343434"/>
        </w:rPr>
        <w:t>but not</w:t>
      </w:r>
      <w:r>
        <w:rPr>
          <w:color w:val="343434"/>
          <w:spacing w:val="-7"/>
        </w:rPr>
        <w:t xml:space="preserve"> </w:t>
      </w:r>
      <w:r>
        <w:rPr>
          <w:color w:val="343434"/>
        </w:rPr>
        <w:t>the</w:t>
      </w:r>
      <w:r>
        <w:rPr>
          <w:color w:val="343434"/>
          <w:spacing w:val="-9"/>
        </w:rPr>
        <w:t xml:space="preserve"> </w:t>
      </w:r>
      <w:r>
        <w:rPr>
          <w:color w:val="343434"/>
        </w:rPr>
        <w:t>tiger,Kishu</w:t>
      </w:r>
      <w:r>
        <w:rPr>
          <w:color w:val="343434"/>
          <w:spacing w:val="-8"/>
        </w:rPr>
        <w:t xml:space="preserve"> </w:t>
      </w:r>
      <w:r>
        <w:rPr>
          <w:color w:val="343434"/>
        </w:rPr>
        <w:t>is</w:t>
      </w:r>
      <w:r>
        <w:rPr>
          <w:color w:val="343434"/>
          <w:spacing w:val="-9"/>
        </w:rPr>
        <w:t xml:space="preserve"> </w:t>
      </w:r>
      <w:r>
        <w:rPr>
          <w:color w:val="343434"/>
        </w:rPr>
        <w:t>sitting</w:t>
      </w:r>
      <w:r>
        <w:rPr>
          <w:color w:val="343434"/>
          <w:spacing w:val="-8"/>
        </w:rPr>
        <w:t xml:space="preserve"> </w:t>
      </w:r>
      <w:r>
        <w:rPr>
          <w:color w:val="343434"/>
        </w:rPr>
        <w:t>next</w:t>
      </w:r>
      <w:r>
        <w:rPr>
          <w:color w:val="343434"/>
          <w:spacing w:val="-6"/>
        </w:rPr>
        <w:t xml:space="preserve"> </w:t>
      </w:r>
      <w:r>
        <w:rPr>
          <w:color w:val="343434"/>
        </w:rPr>
        <w:t>to</w:t>
      </w:r>
      <w:r>
        <w:rPr>
          <w:color w:val="343434"/>
          <w:spacing w:val="-10"/>
        </w:rPr>
        <w:t xml:space="preserve"> </w:t>
      </w:r>
      <w:r>
        <w:rPr>
          <w:color w:val="343434"/>
        </w:rPr>
        <w:t>rabbit,</w:t>
      </w:r>
      <w:r>
        <w:rPr>
          <w:color w:val="343434"/>
          <w:spacing w:val="-8"/>
        </w:rPr>
        <w:t xml:space="preserve"> </w:t>
      </w:r>
      <w:r>
        <w:rPr>
          <w:color w:val="343434"/>
        </w:rPr>
        <w:t>who</w:t>
      </w:r>
      <w:r>
        <w:rPr>
          <w:color w:val="343434"/>
          <w:spacing w:val="-7"/>
        </w:rPr>
        <w:t xml:space="preserve"> </w:t>
      </w:r>
      <w:r>
        <w:rPr>
          <w:color w:val="343434"/>
        </w:rPr>
        <w:t>is</w:t>
      </w:r>
      <w:r>
        <w:rPr>
          <w:color w:val="343434"/>
          <w:spacing w:val="-7"/>
        </w:rPr>
        <w:t xml:space="preserve"> </w:t>
      </w:r>
      <w:r>
        <w:rPr>
          <w:color w:val="343434"/>
        </w:rPr>
        <w:t>sitting</w:t>
      </w:r>
      <w:r>
        <w:rPr>
          <w:color w:val="343434"/>
          <w:spacing w:val="-12"/>
        </w:rPr>
        <w:t xml:space="preserve"> </w:t>
      </w:r>
      <w:r>
        <w:rPr>
          <w:color w:val="343434"/>
        </w:rPr>
        <w:t>to</w:t>
      </w:r>
      <w:r>
        <w:rPr>
          <w:color w:val="343434"/>
          <w:spacing w:val="-10"/>
        </w:rPr>
        <w:t xml:space="preserve"> </w:t>
      </w:r>
      <w:r>
        <w:rPr>
          <w:color w:val="343434"/>
        </w:rPr>
        <w:t>the</w:t>
      </w:r>
      <w:r>
        <w:rPr>
          <w:color w:val="343434"/>
          <w:spacing w:val="-9"/>
        </w:rPr>
        <w:t xml:space="preserve"> </w:t>
      </w:r>
      <w:r>
        <w:rPr>
          <w:color w:val="343434"/>
        </w:rPr>
        <w:t>extreme</w:t>
      </w:r>
      <w:r>
        <w:rPr>
          <w:color w:val="343434"/>
          <w:spacing w:val="-8"/>
        </w:rPr>
        <w:t xml:space="preserve"> </w:t>
      </w:r>
      <w:r>
        <w:rPr>
          <w:color w:val="343434"/>
        </w:rPr>
        <w:t>left</w:t>
      </w:r>
      <w:r>
        <w:rPr>
          <w:color w:val="343434"/>
          <w:spacing w:val="-7"/>
        </w:rPr>
        <w:t xml:space="preserve"> </w:t>
      </w:r>
      <w:r>
        <w:rPr>
          <w:color w:val="343434"/>
        </w:rPr>
        <w:t>and</w:t>
      </w:r>
      <w:r>
        <w:rPr>
          <w:color w:val="343434"/>
          <w:spacing w:val="-9"/>
        </w:rPr>
        <w:t xml:space="preserve"> </w:t>
      </w:r>
      <w:r>
        <w:rPr>
          <w:color w:val="343434"/>
        </w:rPr>
        <w:t>the tiger is not sitting next to kishu.</w:t>
      </w:r>
    </w:p>
    <w:p w14:paraId="2BC06336">
      <w:pPr>
        <w:pStyle w:val="6"/>
        <w:spacing w:before="2"/>
      </w:pPr>
    </w:p>
    <w:p w14:paraId="0A181E95">
      <w:pPr>
        <w:pStyle w:val="6"/>
        <w:ind w:left="735"/>
        <w:jc w:val="both"/>
      </w:pPr>
      <w:r>
        <w:rPr>
          <w:color w:val="343434"/>
          <w:spacing w:val="-2"/>
        </w:rPr>
        <w:t>Who</w:t>
      </w:r>
      <w:r>
        <w:rPr>
          <w:color w:val="343434"/>
          <w:spacing w:val="-12"/>
        </w:rPr>
        <w:t xml:space="preserve"> </w:t>
      </w:r>
      <w:r>
        <w:rPr>
          <w:color w:val="343434"/>
          <w:spacing w:val="-2"/>
        </w:rPr>
        <w:t>is</w:t>
      </w:r>
      <w:r>
        <w:rPr>
          <w:color w:val="343434"/>
          <w:spacing w:val="-8"/>
        </w:rPr>
        <w:t xml:space="preserve"> </w:t>
      </w:r>
      <w:r>
        <w:rPr>
          <w:color w:val="343434"/>
          <w:spacing w:val="-2"/>
        </w:rPr>
        <w:t>sitting</w:t>
      </w:r>
      <w:r>
        <w:rPr>
          <w:color w:val="343434"/>
          <w:spacing w:val="-13"/>
        </w:rPr>
        <w:t xml:space="preserve"> </w:t>
      </w:r>
      <w:r>
        <w:rPr>
          <w:color w:val="343434"/>
          <w:spacing w:val="-2"/>
        </w:rPr>
        <w:t>next</w:t>
      </w:r>
      <w:r>
        <w:rPr>
          <w:color w:val="343434"/>
          <w:spacing w:val="-5"/>
        </w:rPr>
        <w:t xml:space="preserve"> </w:t>
      </w:r>
      <w:r>
        <w:rPr>
          <w:color w:val="343434"/>
          <w:spacing w:val="-2"/>
        </w:rPr>
        <w:t>to</w:t>
      </w:r>
      <w:r>
        <w:rPr>
          <w:color w:val="343434"/>
          <w:spacing w:val="-12"/>
        </w:rPr>
        <w:t xml:space="preserve"> </w:t>
      </w:r>
      <w:r>
        <w:rPr>
          <w:color w:val="343434"/>
          <w:spacing w:val="-2"/>
        </w:rPr>
        <w:t>tiger?</w:t>
      </w:r>
    </w:p>
    <w:p w14:paraId="293B0970">
      <w:pPr>
        <w:pStyle w:val="6"/>
        <w:spacing w:after="0"/>
        <w:jc w:val="both"/>
        <w:sectPr>
          <w:headerReference r:id="rId26" w:type="default"/>
          <w:footerReference r:id="rId27" w:type="default"/>
          <w:pgSz w:w="11910" w:h="16840"/>
          <w:pgMar w:top="1640" w:right="708" w:bottom="500" w:left="708" w:header="668" w:footer="275" w:gutter="0"/>
          <w:cols w:space="720" w:num="1"/>
        </w:sectPr>
      </w:pPr>
    </w:p>
    <w:p w14:paraId="184A15C6">
      <w:pPr>
        <w:pStyle w:val="6"/>
        <w:spacing w:before="211" w:line="333" w:lineRule="auto"/>
        <w:ind w:left="735" w:right="845" w:hanging="3"/>
      </w:pPr>
      <w:r>
        <mc:AlternateContent>
          <mc:Choice Requires="wps">
            <w:drawing>
              <wp:anchor distT="0" distB="0" distL="0" distR="0" simplePos="0" relativeHeight="251699200" behindDoc="1" locked="0" layoutInCell="1" allowOverlap="1">
                <wp:simplePos x="0" y="0"/>
                <wp:positionH relativeFrom="page">
                  <wp:posOffset>916305</wp:posOffset>
                </wp:positionH>
                <wp:positionV relativeFrom="paragraph">
                  <wp:posOffset>137160</wp:posOffset>
                </wp:positionV>
                <wp:extent cx="943610" cy="179070"/>
                <wp:effectExtent l="0" t="0" r="0" b="0"/>
                <wp:wrapNone/>
                <wp:docPr id="139" name="Textbox 139"/>
                <wp:cNvGraphicFramePr/>
                <a:graphic xmlns:a="http://schemas.openxmlformats.org/drawingml/2006/main">
                  <a:graphicData uri="http://schemas.microsoft.com/office/word/2010/wordprocessingShape">
                    <wps:wsp>
                      <wps:cNvSpPr txBox="1"/>
                      <wps:spPr>
                        <a:xfrm>
                          <a:off x="0" y="0"/>
                          <a:ext cx="943610" cy="179070"/>
                        </a:xfrm>
                        <a:prstGeom prst="rect">
                          <a:avLst/>
                        </a:prstGeom>
                      </wps:spPr>
                      <wps:txbx>
                        <w:txbxContent>
                          <w:p w14:paraId="72CA27E8">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12</w:t>
                            </w:r>
                            <w:r>
                              <w:rPr>
                                <w:b/>
                                <w:color w:val="343434"/>
                                <w:spacing w:val="-12"/>
                                <w:sz w:val="24"/>
                              </w:rPr>
                              <w:t xml:space="preserve"> </w:t>
                            </w:r>
                            <w:r>
                              <w:rPr>
                                <w:b/>
                                <w:color w:val="343434"/>
                                <w:spacing w:val="-16"/>
                                <w:sz w:val="24"/>
                              </w:rPr>
                              <w:t>–</w:t>
                            </w:r>
                          </w:p>
                        </w:txbxContent>
                      </wps:txbx>
                      <wps:bodyPr wrap="square" lIns="0" tIns="0" rIns="0" bIns="0" rtlCol="0">
                        <a:noAutofit/>
                      </wps:bodyPr>
                    </wps:wsp>
                  </a:graphicData>
                </a:graphic>
              </wp:anchor>
            </w:drawing>
          </mc:Choice>
          <mc:Fallback>
            <w:pict>
              <v:shape id="Textbox 139" o:spid="_x0000_s1026" o:spt="202" type="#_x0000_t202" style="position:absolute;left:0pt;margin-left:72.15pt;margin-top:10.8pt;height:14.1pt;width:74.3pt;mso-position-horizontal-relative:page;z-index:-251617280;mso-width-relative:page;mso-height-relative:page;" filled="f" stroked="f" coordsize="21600,21600" o:gfxdata="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MyIfDYAAAACQEAAA8AAAAAAAAAAQAgAAAAIgAAAGRycy9kb3ducmV2LnhtbFBLAQIUABQAAAAI&#10;AIdO4kAhLPRqtAEAAHcDAAAOAAAAAAAAAAEAIAAAACcBAABkcnMvZTJvRG9jLnhtbFBLBQYAAAAA&#10;BgAGAFkBAABNBQAAAAA=&#10;">
                <v:fill on="f" focussize="0,0"/>
                <v:stroke on="f"/>
                <v:imagedata o:title=""/>
                <o:lock v:ext="edit" aspectratio="f"/>
                <v:textbox inset="0mm,0mm,0mm,0mm">
                  <w:txbxContent>
                    <w:p w14:paraId="72CA27E8">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12</w:t>
                      </w:r>
                      <w:r>
                        <w:rPr>
                          <w:b/>
                          <w:color w:val="343434"/>
                          <w:spacing w:val="-12"/>
                          <w:sz w:val="24"/>
                        </w:rPr>
                        <w:t xml:space="preserve"> </w:t>
                      </w:r>
                      <w:r>
                        <w:rPr>
                          <w:b/>
                          <w:color w:val="343434"/>
                          <w:spacing w:val="-16"/>
                          <w:sz w:val="24"/>
                        </w:rPr>
                        <w:t>–</w:t>
                      </w:r>
                    </w:p>
                  </w:txbxContent>
                </v:textbox>
              </v:shape>
            </w:pict>
          </mc:Fallback>
        </mc:AlternateContent>
      </w:r>
      <w:r>
        <w:rPr>
          <w:position w:val="-7"/>
        </w:rPr>
        <w:drawing>
          <wp:inline distT="0" distB="0" distL="0" distR="0">
            <wp:extent cx="960755" cy="191770"/>
            <wp:effectExtent l="0" t="0" r="0" b="0"/>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2" cstate="print"/>
                    <a:stretch>
                      <a:fillRect/>
                    </a:stretch>
                  </pic:blipFill>
                  <pic:spPr>
                    <a:xfrm>
                      <a:off x="0" y="0"/>
                      <a:ext cx="961085" cy="192227"/>
                    </a:xfrm>
                    <a:prstGeom prst="rect">
                      <a:avLst/>
                    </a:prstGeom>
                  </pic:spPr>
                </pic:pic>
              </a:graphicData>
            </a:graphic>
          </wp:inline>
        </w:drawing>
      </w:r>
      <w:r>
        <w:rPr>
          <w:color w:val="343434"/>
          <w:spacing w:val="-2"/>
        </w:rPr>
        <w:t>Select</w:t>
      </w:r>
      <w:r>
        <w:rPr>
          <w:color w:val="343434"/>
          <w:spacing w:val="-10"/>
        </w:rPr>
        <w:t xml:space="preserve"> </w:t>
      </w:r>
      <w:r>
        <w:rPr>
          <w:color w:val="343434"/>
          <w:spacing w:val="-2"/>
        </w:rPr>
        <w:t>the</w:t>
      </w:r>
      <w:r>
        <w:rPr>
          <w:color w:val="343434"/>
          <w:spacing w:val="-13"/>
        </w:rPr>
        <w:t xml:space="preserve"> </w:t>
      </w:r>
      <w:r>
        <w:rPr>
          <w:color w:val="343434"/>
          <w:spacing w:val="-2"/>
        </w:rPr>
        <w:t>most</w:t>
      </w:r>
      <w:r>
        <w:rPr>
          <w:color w:val="343434"/>
          <w:spacing w:val="-10"/>
        </w:rPr>
        <w:t xml:space="preserve"> </w:t>
      </w:r>
      <w:r>
        <w:rPr>
          <w:color w:val="343434"/>
          <w:spacing w:val="-2"/>
        </w:rPr>
        <w:t>appropriate</w:t>
      </w:r>
      <w:r>
        <w:rPr>
          <w:color w:val="343434"/>
          <w:spacing w:val="-13"/>
        </w:rPr>
        <w:t xml:space="preserve"> </w:t>
      </w:r>
      <w:r>
        <w:rPr>
          <w:color w:val="343434"/>
          <w:spacing w:val="-2"/>
        </w:rPr>
        <w:t>option</w:t>
      </w:r>
      <w:r>
        <w:rPr>
          <w:color w:val="343434"/>
          <w:spacing w:val="-12"/>
        </w:rPr>
        <w:t xml:space="preserve"> </w:t>
      </w:r>
      <w:r>
        <w:rPr>
          <w:color w:val="343434"/>
          <w:spacing w:val="-2"/>
        </w:rPr>
        <w:t>that</w:t>
      </w:r>
      <w:r>
        <w:rPr>
          <w:color w:val="343434"/>
          <w:spacing w:val="-10"/>
        </w:rPr>
        <w:t xml:space="preserve"> </w:t>
      </w:r>
      <w:r>
        <w:rPr>
          <w:color w:val="343434"/>
          <w:spacing w:val="-2"/>
        </w:rPr>
        <w:t>can</w:t>
      </w:r>
      <w:r>
        <w:rPr>
          <w:color w:val="343434"/>
          <w:spacing w:val="-12"/>
        </w:rPr>
        <w:t xml:space="preserve"> </w:t>
      </w:r>
      <w:r>
        <w:rPr>
          <w:color w:val="343434"/>
          <w:spacing w:val="-2"/>
        </w:rPr>
        <w:t>substitute</w:t>
      </w:r>
      <w:r>
        <w:rPr>
          <w:color w:val="343434"/>
          <w:spacing w:val="-12"/>
        </w:rPr>
        <w:t xml:space="preserve"> </w:t>
      </w:r>
      <w:r>
        <w:rPr>
          <w:color w:val="343434"/>
          <w:spacing w:val="-2"/>
        </w:rPr>
        <w:t>the</w:t>
      </w:r>
      <w:r>
        <w:rPr>
          <w:color w:val="343434"/>
          <w:spacing w:val="-14"/>
        </w:rPr>
        <w:t xml:space="preserve"> </w:t>
      </w:r>
      <w:r>
        <w:rPr>
          <w:color w:val="343434"/>
          <w:spacing w:val="-2"/>
        </w:rPr>
        <w:t xml:space="preserve">underlined </w:t>
      </w:r>
      <w:r>
        <w:rPr>
          <w:color w:val="343434"/>
        </w:rPr>
        <w:t>words in the given sentence.</w:t>
      </w:r>
    </w:p>
    <w:p w14:paraId="1B3C0B71">
      <w:pPr>
        <w:pStyle w:val="6"/>
        <w:spacing w:before="11"/>
      </w:pPr>
    </w:p>
    <w:p w14:paraId="30B56DA9">
      <w:pPr>
        <w:pStyle w:val="6"/>
        <w:ind w:left="735"/>
      </w:pPr>
      <w:r>
        <w:rPr>
          <w:color w:val="343434"/>
          <w:spacing w:val="-2"/>
        </w:rPr>
        <w:t>A</w:t>
      </w:r>
      <w:r>
        <w:rPr>
          <w:color w:val="343434"/>
          <w:spacing w:val="-13"/>
        </w:rPr>
        <w:t xml:space="preserve"> </w:t>
      </w:r>
      <w:r>
        <w:rPr>
          <w:color w:val="343434"/>
          <w:spacing w:val="-2"/>
        </w:rPr>
        <w:t>large</w:t>
      </w:r>
      <w:r>
        <w:rPr>
          <w:color w:val="343434"/>
          <w:spacing w:val="-13"/>
        </w:rPr>
        <w:t xml:space="preserve"> </w:t>
      </w:r>
      <w:r>
        <w:rPr>
          <w:color w:val="343434"/>
          <w:spacing w:val="-2"/>
        </w:rPr>
        <w:t>group</w:t>
      </w:r>
      <w:r>
        <w:rPr>
          <w:color w:val="343434"/>
          <w:spacing w:val="-13"/>
        </w:rPr>
        <w:t xml:space="preserve"> </w:t>
      </w:r>
      <w:r>
        <w:rPr>
          <w:color w:val="343434"/>
          <w:spacing w:val="-2"/>
        </w:rPr>
        <w:t>of</w:t>
      </w:r>
      <w:r>
        <w:rPr>
          <w:color w:val="343434"/>
          <w:spacing w:val="-10"/>
        </w:rPr>
        <w:t xml:space="preserve"> </w:t>
      </w:r>
      <w:r>
        <w:rPr>
          <w:color w:val="343434"/>
          <w:spacing w:val="-2"/>
        </w:rPr>
        <w:t>college</w:t>
      </w:r>
      <w:r>
        <w:rPr>
          <w:color w:val="343434"/>
          <w:spacing w:val="-11"/>
        </w:rPr>
        <w:t xml:space="preserve"> </w:t>
      </w:r>
      <w:r>
        <w:rPr>
          <w:color w:val="343434"/>
          <w:spacing w:val="-2"/>
        </w:rPr>
        <w:t>students</w:t>
      </w:r>
      <w:r>
        <w:rPr>
          <w:color w:val="343434"/>
          <w:spacing w:val="-11"/>
        </w:rPr>
        <w:t xml:space="preserve"> </w:t>
      </w:r>
      <w:r>
        <w:rPr>
          <w:color w:val="343434"/>
          <w:spacing w:val="-2"/>
        </w:rPr>
        <w:t>were</w:t>
      </w:r>
      <w:r>
        <w:rPr>
          <w:color w:val="343434"/>
          <w:spacing w:val="-12"/>
        </w:rPr>
        <w:t xml:space="preserve"> </w:t>
      </w:r>
      <w:r>
        <w:rPr>
          <w:color w:val="343434"/>
          <w:spacing w:val="-2"/>
        </w:rPr>
        <w:t>gathered</w:t>
      </w:r>
      <w:r>
        <w:rPr>
          <w:color w:val="343434"/>
          <w:spacing w:val="-9"/>
        </w:rPr>
        <w:t xml:space="preserve"> </w:t>
      </w:r>
      <w:r>
        <w:rPr>
          <w:color w:val="343434"/>
          <w:spacing w:val="-2"/>
        </w:rPr>
        <w:t>around</w:t>
      </w:r>
      <w:r>
        <w:rPr>
          <w:color w:val="343434"/>
          <w:spacing w:val="-11"/>
        </w:rPr>
        <w:t xml:space="preserve"> </w:t>
      </w:r>
      <w:r>
        <w:rPr>
          <w:color w:val="343434"/>
          <w:spacing w:val="-2"/>
        </w:rPr>
        <w:t>the</w:t>
      </w:r>
      <w:r>
        <w:rPr>
          <w:color w:val="343434"/>
          <w:spacing w:val="-7"/>
        </w:rPr>
        <w:t xml:space="preserve"> </w:t>
      </w:r>
      <w:r>
        <w:rPr>
          <w:color w:val="343434"/>
          <w:spacing w:val="-2"/>
        </w:rPr>
        <w:t>voting</w:t>
      </w:r>
      <w:r>
        <w:rPr>
          <w:color w:val="343434"/>
          <w:spacing w:val="-11"/>
        </w:rPr>
        <w:t xml:space="preserve"> </w:t>
      </w:r>
      <w:r>
        <w:rPr>
          <w:color w:val="343434"/>
          <w:spacing w:val="-2"/>
        </w:rPr>
        <w:t>booth.</w:t>
      </w:r>
    </w:p>
    <w:p w14:paraId="37B9366A">
      <w:pPr>
        <w:pStyle w:val="10"/>
        <w:numPr>
          <w:ilvl w:val="0"/>
          <w:numId w:val="19"/>
        </w:numPr>
        <w:tabs>
          <w:tab w:val="left" w:pos="1450"/>
        </w:tabs>
        <w:spacing w:before="271" w:after="0" w:line="240" w:lineRule="auto"/>
        <w:ind w:left="1450" w:right="0" w:hanging="355"/>
        <w:jc w:val="left"/>
        <w:rPr>
          <w:sz w:val="21"/>
        </w:rPr>
      </w:pPr>
      <w:r>
        <w:rPr>
          <w:color w:val="343434"/>
          <w:spacing w:val="-2"/>
          <w:sz w:val="21"/>
        </w:rPr>
        <w:t>Congregation</w:t>
      </w:r>
    </w:p>
    <w:p w14:paraId="72D501D0">
      <w:pPr>
        <w:pStyle w:val="6"/>
        <w:spacing w:before="5"/>
        <w:rPr>
          <w:sz w:val="21"/>
        </w:rPr>
      </w:pPr>
    </w:p>
    <w:p w14:paraId="6A7B2BD3">
      <w:pPr>
        <w:pStyle w:val="10"/>
        <w:numPr>
          <w:ilvl w:val="0"/>
          <w:numId w:val="19"/>
        </w:numPr>
        <w:tabs>
          <w:tab w:val="left" w:pos="1450"/>
        </w:tabs>
        <w:spacing w:before="0" w:after="0" w:line="250" w:lineRule="exact"/>
        <w:ind w:left="1450" w:right="0" w:hanging="355"/>
        <w:jc w:val="left"/>
        <w:rPr>
          <w:sz w:val="21"/>
        </w:rPr>
      </w:pPr>
      <w:r>
        <w:rPr>
          <w:color w:val="343434"/>
          <w:spacing w:val="-4"/>
          <w:sz w:val="21"/>
        </w:rPr>
        <w:t>Herd</w:t>
      </w:r>
    </w:p>
    <w:p w14:paraId="0A2D3859">
      <w:pPr>
        <w:pStyle w:val="10"/>
        <w:numPr>
          <w:ilvl w:val="0"/>
          <w:numId w:val="19"/>
        </w:numPr>
        <w:tabs>
          <w:tab w:val="left" w:pos="1450"/>
        </w:tabs>
        <w:spacing w:before="0" w:after="0" w:line="246" w:lineRule="exact"/>
        <w:ind w:left="1450" w:right="0" w:hanging="355"/>
        <w:jc w:val="left"/>
        <w:rPr>
          <w:sz w:val="21"/>
        </w:rPr>
      </w:pPr>
      <w:r>
        <w:rPr>
          <w:color w:val="343434"/>
          <w:spacing w:val="-2"/>
          <w:sz w:val="21"/>
        </w:rPr>
        <w:t>Flock</w:t>
      </w:r>
    </w:p>
    <w:p w14:paraId="72D71E42">
      <w:pPr>
        <w:pStyle w:val="10"/>
        <w:numPr>
          <w:ilvl w:val="0"/>
          <w:numId w:val="19"/>
        </w:numPr>
        <w:tabs>
          <w:tab w:val="left" w:pos="1450"/>
        </w:tabs>
        <w:spacing w:before="0" w:after="0" w:line="248" w:lineRule="exact"/>
        <w:ind w:left="1450" w:right="0" w:hanging="355"/>
        <w:jc w:val="left"/>
        <w:rPr>
          <w:sz w:val="21"/>
        </w:rPr>
      </w:pPr>
      <w:r>
        <w:rPr>
          <w:color w:val="343434"/>
          <w:spacing w:val="-2"/>
          <w:sz w:val="21"/>
        </w:rPr>
        <w:t>Horde</w:t>
      </w:r>
    </w:p>
    <w:p w14:paraId="5A9394E8">
      <w:pPr>
        <w:pStyle w:val="6"/>
        <w:spacing w:before="138"/>
        <w:rPr>
          <w:sz w:val="17"/>
        </w:rPr>
      </w:pPr>
    </w:p>
    <w:p w14:paraId="34A25B82">
      <w:pPr>
        <w:spacing w:before="1"/>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1DDFA5B5">
      <w:pPr>
        <w:pStyle w:val="6"/>
        <w:spacing w:before="5"/>
        <w:rPr>
          <w:rFonts w:ascii="Arial"/>
          <w:b/>
          <w:sz w:val="17"/>
        </w:rPr>
      </w:pPr>
    </w:p>
    <w:p w14:paraId="245ECAF2">
      <w:pPr>
        <w:pStyle w:val="2"/>
      </w:pPr>
      <w:r>
        <w:rPr>
          <w:color w:val="19212D"/>
        </w:rPr>
        <w:t xml:space="preserve">Question </w:t>
      </w:r>
      <w:r>
        <w:rPr>
          <w:color w:val="19212D"/>
          <w:spacing w:val="-5"/>
        </w:rPr>
        <w:t>46</w:t>
      </w:r>
    </w:p>
    <w:p w14:paraId="1E38C59D">
      <w:pPr>
        <w:spacing w:before="206"/>
        <w:ind w:left="2131" w:right="0" w:firstLine="0"/>
        <w:jc w:val="left"/>
        <w:rPr>
          <w:rFonts w:ascii="Times New Roman"/>
          <w:sz w:val="27"/>
        </w:rPr>
      </w:pPr>
      <w:r>
        <w:rPr>
          <w:rFonts w:ascii="Times New Roman"/>
          <w:sz w:val="27"/>
        </w:rPr>
        <mc:AlternateContent>
          <mc:Choice Requires="wps">
            <w:drawing>
              <wp:anchor distT="0" distB="0" distL="0" distR="0" simplePos="0" relativeHeight="251700224" behindDoc="1" locked="0" layoutInCell="1" allowOverlap="1">
                <wp:simplePos x="0" y="0"/>
                <wp:positionH relativeFrom="page">
                  <wp:posOffset>916305</wp:posOffset>
                </wp:positionH>
                <wp:positionV relativeFrom="paragraph">
                  <wp:posOffset>137160</wp:posOffset>
                </wp:positionV>
                <wp:extent cx="843915" cy="19113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843915" cy="191135"/>
                        </a:xfrm>
                        <a:prstGeom prst="rect">
                          <a:avLst/>
                        </a:prstGeom>
                      </wps:spPr>
                      <wps:txbx>
                        <w:txbxContent>
                          <w:p w14:paraId="42ECB199">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2"/>
                                <w:sz w:val="27"/>
                              </w:rPr>
                              <w:t xml:space="preserve"> </w:t>
                            </w:r>
                            <w:r>
                              <w:rPr>
                                <w:rFonts w:ascii="Times New Roman"/>
                                <w:b/>
                                <w:spacing w:val="-5"/>
                                <w:sz w:val="27"/>
                              </w:rPr>
                              <w:t>7:</w:t>
                            </w:r>
                          </w:p>
                        </w:txbxContent>
                      </wps:txbx>
                      <wps:bodyPr wrap="square" lIns="0" tIns="0" rIns="0" bIns="0" rtlCol="0">
                        <a:noAutofit/>
                      </wps:bodyPr>
                    </wps:wsp>
                  </a:graphicData>
                </a:graphic>
              </wp:anchor>
            </w:drawing>
          </mc:Choice>
          <mc:Fallback>
            <w:pict>
              <v:shape id="Textbox 141" o:spid="_x0000_s1026" o:spt="202" type="#_x0000_t202" style="position:absolute;left:0pt;margin-left:72.15pt;margin-top:10.8pt;height:15.05pt;width:66.45pt;mso-position-horizontal-relative:page;z-index:-251616256;mso-width-relative:page;mso-height-relative:page;" filled="f" stroked="f" coordsize="21600,21600" o:gfxdata="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oWdvjYAAAACQEAAA8AAAAAAAAAAQAgAAAAIgAAAGRycy9kb3ducmV2LnhtbFBLAQIUABQAAAAI&#10;AIdO4kAYU74utAEAAHcDAAAOAAAAAAAAAAEAIAAAACcBAABkcnMvZTJvRG9jLnhtbFBLBQYAAAAA&#10;BgAGAFkBAABNBQAAAAA=&#10;">
                <v:fill on="f" focussize="0,0"/>
                <v:stroke on="f"/>
                <v:imagedata o:title=""/>
                <o:lock v:ext="edit" aspectratio="f"/>
                <v:textbox inset="0mm,0mm,0mm,0mm">
                  <w:txbxContent>
                    <w:p w14:paraId="42ECB199">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2"/>
                          <w:sz w:val="27"/>
                        </w:rPr>
                        <w:t xml:space="preserve"> </w:t>
                      </w:r>
                      <w:r>
                        <w:rPr>
                          <w:rFonts w:ascii="Times New Roman"/>
                          <w:b/>
                          <w:spacing w:val="-5"/>
                          <w:sz w:val="27"/>
                        </w:rPr>
                        <w:t>7:</w:t>
                      </w:r>
                    </w:p>
                  </w:txbxContent>
                </v:textbox>
              </v:shape>
            </w:pict>
          </mc:Fallback>
        </mc:AlternateContent>
      </w:r>
      <w:r>
        <w:rPr>
          <w:rFonts w:ascii="Times New Roman"/>
          <w:sz w:val="27"/>
        </w:rPr>
        <mc:AlternateContent>
          <mc:Choice Requires="wps">
            <w:drawing>
              <wp:anchor distT="0" distB="0" distL="0" distR="0" simplePos="0" relativeHeight="251663360" behindDoc="0" locked="0" layoutInCell="1" allowOverlap="1">
                <wp:simplePos x="0" y="0"/>
                <wp:positionH relativeFrom="page">
                  <wp:posOffset>914400</wp:posOffset>
                </wp:positionH>
                <wp:positionV relativeFrom="paragraph">
                  <wp:posOffset>137160</wp:posOffset>
                </wp:positionV>
                <wp:extent cx="874395" cy="203835"/>
                <wp:effectExtent l="0" t="0" r="0" b="0"/>
                <wp:wrapNone/>
                <wp:docPr id="142" name="Graphic 142"/>
                <wp:cNvGraphicFramePr/>
                <a:graphic xmlns:a="http://schemas.openxmlformats.org/drawingml/2006/main">
                  <a:graphicData uri="http://schemas.microsoft.com/office/word/2010/wordprocessingShape">
                    <wps:wsp>
                      <wps:cNvSpPr/>
                      <wps:spPr>
                        <a:xfrm>
                          <a:off x="0" y="0"/>
                          <a:ext cx="874394" cy="203835"/>
                        </a:xfrm>
                        <a:custGeom>
                          <a:avLst/>
                          <a:gdLst/>
                          <a:ahLst/>
                          <a:cxnLst/>
                          <a:rect l="l" t="t" r="r" b="b"/>
                          <a:pathLst>
                            <a:path w="874394" h="203835">
                              <a:moveTo>
                                <a:pt x="874217" y="0"/>
                              </a:moveTo>
                              <a:lnTo>
                                <a:pt x="0" y="0"/>
                              </a:lnTo>
                              <a:lnTo>
                                <a:pt x="0" y="203338"/>
                              </a:lnTo>
                              <a:lnTo>
                                <a:pt x="874217" y="203338"/>
                              </a:lnTo>
                              <a:lnTo>
                                <a:pt x="874217" y="0"/>
                              </a:lnTo>
                              <a:close/>
                            </a:path>
                          </a:pathLst>
                        </a:custGeom>
                        <a:solidFill>
                          <a:srgbClr val="FFFFFF"/>
                        </a:solidFill>
                      </wps:spPr>
                      <wps:bodyPr wrap="square" lIns="0" tIns="0" rIns="0" bIns="0" rtlCol="0">
                        <a:noAutofit/>
                      </wps:bodyPr>
                    </wps:wsp>
                  </a:graphicData>
                </a:graphic>
              </wp:anchor>
            </w:drawing>
          </mc:Choice>
          <mc:Fallback>
            <w:pict>
              <v:shape id="Graphic 142" o:spid="_x0000_s1026" o:spt="100" style="position:absolute;left:0pt;margin-left:72pt;margin-top:10.8pt;height:16.05pt;width:68.85pt;mso-position-horizontal-relative:page;z-index:251663360;mso-width-relative:page;mso-height-relative:page;" fillcolor="#FFFFFF" filled="t" stroked="f" coordsize="874394,203835" o:gfxdata="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m2Y7v2QAAAAkBAAAPAAAAAAAAAAEAIAAAACIAAABkcnMvZG93bnJldi54bWxQSwECFAAUAAAA&#10;CACHTuJAyTn5+SYCAADjBAAADgAAAAAAAAABACAAAAAoAQAAZHJzL2Uyb0RvYy54bWxQSwUGAAAA&#10;AAYABgBZAQAAwAUAAAAA&#10;" path="m874217,0l0,0,0,203338,874217,203338,874217,0xe">
                <v:fill on="t" focussize="0,0"/>
                <v:stroke on="f"/>
                <v:imagedata o:title=""/>
                <o:lock v:ext="edit" aspectratio="f"/>
                <v:textbox inset="0mm,0mm,0mm,0mm"/>
              </v:shape>
            </w:pict>
          </mc:Fallback>
        </mc:AlternateContent>
      </w:r>
      <w:r>
        <w:rPr>
          <w:rFonts w:ascii="Times New Roman"/>
          <w:sz w:val="27"/>
        </w:rPr>
        <w:t>Consider</w:t>
      </w:r>
      <w:r>
        <w:rPr>
          <w:rFonts w:ascii="Times New Roman"/>
          <w:spacing w:val="-11"/>
          <w:sz w:val="27"/>
        </w:rPr>
        <w:t xml:space="preserve"> </w:t>
      </w:r>
      <w:r>
        <w:rPr>
          <w:rFonts w:ascii="Times New Roman"/>
          <w:sz w:val="27"/>
        </w:rPr>
        <w:t>a</w:t>
      </w:r>
      <w:r>
        <w:rPr>
          <w:rFonts w:ascii="Times New Roman"/>
          <w:spacing w:val="-5"/>
          <w:sz w:val="27"/>
        </w:rPr>
        <w:t xml:space="preserve"> </w:t>
      </w:r>
      <w:r>
        <w:rPr>
          <w:rFonts w:ascii="Times New Roman"/>
          <w:sz w:val="27"/>
        </w:rPr>
        <w:t>right</w:t>
      </w:r>
      <w:r>
        <w:rPr>
          <w:rFonts w:ascii="Times New Roman"/>
          <w:spacing w:val="-11"/>
          <w:sz w:val="27"/>
        </w:rPr>
        <w:t xml:space="preserve"> </w:t>
      </w:r>
      <w:r>
        <w:rPr>
          <w:rFonts w:ascii="Times New Roman"/>
          <w:sz w:val="27"/>
        </w:rPr>
        <w:t>circular</w:t>
      </w:r>
      <w:r>
        <w:rPr>
          <w:rFonts w:ascii="Times New Roman"/>
          <w:spacing w:val="-6"/>
          <w:sz w:val="27"/>
        </w:rPr>
        <w:t xml:space="preserve"> </w:t>
      </w:r>
      <w:r>
        <w:rPr>
          <w:rFonts w:ascii="Times New Roman"/>
          <w:sz w:val="27"/>
        </w:rPr>
        <w:t>cylinder</w:t>
      </w:r>
      <w:r>
        <w:rPr>
          <w:rFonts w:ascii="Times New Roman"/>
          <w:spacing w:val="-13"/>
          <w:sz w:val="27"/>
        </w:rPr>
        <w:t xml:space="preserve"> </w:t>
      </w:r>
      <w:r>
        <w:rPr>
          <w:rFonts w:ascii="Times New Roman"/>
          <w:sz w:val="27"/>
        </w:rPr>
        <w:t>(x-1)^2</w:t>
      </w:r>
      <w:r>
        <w:rPr>
          <w:rFonts w:ascii="Times New Roman"/>
          <w:spacing w:val="-4"/>
          <w:sz w:val="27"/>
        </w:rPr>
        <w:t xml:space="preserve"> </w:t>
      </w:r>
      <w:r>
        <w:rPr>
          <w:rFonts w:ascii="Times New Roman"/>
          <w:sz w:val="27"/>
        </w:rPr>
        <w:t>+</w:t>
      </w:r>
      <w:r>
        <w:rPr>
          <w:rFonts w:ascii="Times New Roman"/>
          <w:spacing w:val="-9"/>
          <w:sz w:val="27"/>
        </w:rPr>
        <w:t xml:space="preserve"> </w:t>
      </w:r>
      <w:r>
        <w:rPr>
          <w:rFonts w:ascii="Times New Roman"/>
          <w:sz w:val="27"/>
        </w:rPr>
        <w:t>(x-2)^2=</w:t>
      </w:r>
      <w:r>
        <w:rPr>
          <w:rFonts w:ascii="Times New Roman"/>
          <w:spacing w:val="-9"/>
          <w:sz w:val="27"/>
        </w:rPr>
        <w:t xml:space="preserve"> </w:t>
      </w:r>
      <w:r>
        <w:rPr>
          <w:rFonts w:ascii="Times New Roman"/>
          <w:sz w:val="27"/>
        </w:rPr>
        <w:t>16.</w:t>
      </w:r>
      <w:r>
        <w:rPr>
          <w:rFonts w:ascii="Times New Roman"/>
          <w:spacing w:val="-6"/>
          <w:sz w:val="27"/>
        </w:rPr>
        <w:t xml:space="preserve"> </w:t>
      </w:r>
      <w:r>
        <w:rPr>
          <w:rFonts w:ascii="Times New Roman"/>
          <w:sz w:val="27"/>
        </w:rPr>
        <w:t>What</w:t>
      </w:r>
      <w:r>
        <w:rPr>
          <w:rFonts w:ascii="Times New Roman"/>
          <w:spacing w:val="-10"/>
          <w:sz w:val="27"/>
        </w:rPr>
        <w:t xml:space="preserve"> </w:t>
      </w:r>
      <w:r>
        <w:rPr>
          <w:rFonts w:ascii="Times New Roman"/>
          <w:sz w:val="27"/>
        </w:rPr>
        <w:t>is</w:t>
      </w:r>
      <w:r>
        <w:rPr>
          <w:rFonts w:ascii="Times New Roman"/>
          <w:spacing w:val="-5"/>
          <w:sz w:val="27"/>
        </w:rPr>
        <w:t xml:space="preserve"> the</w:t>
      </w:r>
    </w:p>
    <w:p w14:paraId="1BB21E7D">
      <w:pPr>
        <w:spacing w:before="0" w:line="310" w:lineRule="exact"/>
        <w:ind w:left="735" w:right="0" w:firstLine="0"/>
        <w:jc w:val="left"/>
        <w:rPr>
          <w:rFonts w:ascii="Times New Roman"/>
          <w:sz w:val="27"/>
        </w:rPr>
      </w:pPr>
      <w:r>
        <w:rPr>
          <w:rFonts w:ascii="Times New Roman"/>
          <w:sz w:val="27"/>
        </w:rPr>
        <w:t>volume</w:t>
      </w:r>
      <w:r>
        <w:rPr>
          <w:rFonts w:ascii="Times New Roman"/>
          <w:spacing w:val="-6"/>
          <w:sz w:val="27"/>
        </w:rPr>
        <w:t xml:space="preserve"> </w:t>
      </w:r>
      <w:r>
        <w:rPr>
          <w:rFonts w:ascii="Times New Roman"/>
          <w:sz w:val="27"/>
        </w:rPr>
        <w:t>of</w:t>
      </w:r>
      <w:r>
        <w:rPr>
          <w:rFonts w:ascii="Times New Roman"/>
          <w:spacing w:val="-5"/>
          <w:sz w:val="27"/>
        </w:rPr>
        <w:t xml:space="preserve"> </w:t>
      </w:r>
      <w:r>
        <w:rPr>
          <w:rFonts w:ascii="Times New Roman"/>
          <w:sz w:val="27"/>
        </w:rPr>
        <w:t>the</w:t>
      </w:r>
      <w:r>
        <w:rPr>
          <w:rFonts w:ascii="Times New Roman"/>
          <w:spacing w:val="-8"/>
          <w:sz w:val="27"/>
        </w:rPr>
        <w:t xml:space="preserve"> </w:t>
      </w:r>
      <w:r>
        <w:rPr>
          <w:rFonts w:ascii="Times New Roman"/>
          <w:sz w:val="27"/>
        </w:rPr>
        <w:t>portion</w:t>
      </w:r>
      <w:r>
        <w:rPr>
          <w:rFonts w:ascii="Times New Roman"/>
          <w:spacing w:val="-6"/>
          <w:sz w:val="27"/>
        </w:rPr>
        <w:t xml:space="preserve"> </w:t>
      </w:r>
      <w:r>
        <w:rPr>
          <w:rFonts w:ascii="Times New Roman"/>
          <w:sz w:val="27"/>
        </w:rPr>
        <w:t>of</w:t>
      </w:r>
      <w:r>
        <w:rPr>
          <w:rFonts w:ascii="Times New Roman"/>
          <w:spacing w:val="-5"/>
          <w:sz w:val="27"/>
        </w:rPr>
        <w:t xml:space="preserve"> </w:t>
      </w:r>
      <w:r>
        <w:rPr>
          <w:rFonts w:ascii="Times New Roman"/>
          <w:sz w:val="27"/>
        </w:rPr>
        <w:t>the</w:t>
      </w:r>
      <w:r>
        <w:rPr>
          <w:rFonts w:ascii="Times New Roman"/>
          <w:spacing w:val="-5"/>
          <w:sz w:val="27"/>
        </w:rPr>
        <w:t xml:space="preserve"> </w:t>
      </w:r>
      <w:r>
        <w:rPr>
          <w:rFonts w:ascii="Times New Roman"/>
          <w:sz w:val="27"/>
        </w:rPr>
        <w:t>cylinder</w:t>
      </w:r>
      <w:r>
        <w:rPr>
          <w:rFonts w:ascii="Times New Roman"/>
          <w:spacing w:val="-8"/>
          <w:sz w:val="27"/>
        </w:rPr>
        <w:t xml:space="preserve"> </w:t>
      </w:r>
      <w:r>
        <w:rPr>
          <w:rFonts w:ascii="Times New Roman"/>
          <w:sz w:val="27"/>
        </w:rPr>
        <w:t>bounded</w:t>
      </w:r>
      <w:r>
        <w:rPr>
          <w:rFonts w:ascii="Times New Roman"/>
          <w:spacing w:val="-3"/>
          <w:sz w:val="27"/>
        </w:rPr>
        <w:t xml:space="preserve"> </w:t>
      </w:r>
      <w:r>
        <w:rPr>
          <w:rFonts w:ascii="Times New Roman"/>
          <w:sz w:val="27"/>
        </w:rPr>
        <w:t>by</w:t>
      </w:r>
      <w:r>
        <w:rPr>
          <w:rFonts w:ascii="Times New Roman"/>
          <w:spacing w:val="-4"/>
          <w:sz w:val="27"/>
        </w:rPr>
        <w:t xml:space="preserve"> </w:t>
      </w:r>
      <w:r>
        <w:rPr>
          <w:rFonts w:ascii="Times New Roman"/>
          <w:sz w:val="27"/>
        </w:rPr>
        <w:t>the</w:t>
      </w:r>
      <w:r>
        <w:rPr>
          <w:rFonts w:ascii="Times New Roman"/>
          <w:spacing w:val="-6"/>
          <w:sz w:val="27"/>
        </w:rPr>
        <w:t xml:space="preserve"> </w:t>
      </w:r>
      <w:r>
        <w:rPr>
          <w:rFonts w:ascii="Times New Roman"/>
          <w:sz w:val="27"/>
        </w:rPr>
        <w:t>plane</w:t>
      </w:r>
      <w:r>
        <w:rPr>
          <w:rFonts w:ascii="Times New Roman"/>
          <w:spacing w:val="-5"/>
          <w:sz w:val="27"/>
        </w:rPr>
        <w:t xml:space="preserve"> </w:t>
      </w:r>
      <w:r>
        <w:rPr>
          <w:rFonts w:ascii="Times New Roman"/>
          <w:sz w:val="27"/>
        </w:rPr>
        <w:t>y=0</w:t>
      </w:r>
      <w:r>
        <w:rPr>
          <w:rFonts w:ascii="Times New Roman"/>
          <w:spacing w:val="-4"/>
          <w:sz w:val="27"/>
        </w:rPr>
        <w:t xml:space="preserve"> </w:t>
      </w:r>
      <w:r>
        <w:rPr>
          <w:rFonts w:ascii="Times New Roman"/>
          <w:sz w:val="27"/>
        </w:rPr>
        <w:t>and</w:t>
      </w:r>
      <w:r>
        <w:rPr>
          <w:rFonts w:ascii="Times New Roman"/>
          <w:spacing w:val="-3"/>
          <w:sz w:val="27"/>
        </w:rPr>
        <w:t xml:space="preserve"> </w:t>
      </w:r>
      <w:r>
        <w:rPr>
          <w:rFonts w:ascii="Times New Roman"/>
          <w:spacing w:val="-2"/>
          <w:sz w:val="27"/>
        </w:rPr>
        <w:t>x+y+z=10?</w:t>
      </w:r>
    </w:p>
    <w:p w14:paraId="53F1BE90">
      <w:pPr>
        <w:pStyle w:val="10"/>
        <w:numPr>
          <w:ilvl w:val="0"/>
          <w:numId w:val="20"/>
        </w:numPr>
        <w:tabs>
          <w:tab w:val="left" w:pos="1454"/>
        </w:tabs>
        <w:spacing w:before="279" w:after="0" w:line="368" w:lineRule="exact"/>
        <w:ind w:left="1454" w:right="0" w:hanging="359"/>
        <w:jc w:val="left"/>
        <w:rPr>
          <w:rFonts w:ascii="Times New Roman"/>
          <w:sz w:val="32"/>
        </w:rPr>
      </w:pPr>
      <w:r>
        <w:rPr>
          <w:rFonts w:ascii="Times New Roman"/>
          <w:sz w:val="32"/>
        </w:rPr>
        <w:t>108</w:t>
      </w:r>
      <w:r>
        <w:rPr>
          <w:rFonts w:ascii="Times New Roman"/>
          <w:spacing w:val="-4"/>
          <w:sz w:val="32"/>
        </w:rPr>
        <w:t xml:space="preserve"> </w:t>
      </w:r>
      <w:r>
        <w:rPr>
          <w:rFonts w:ascii="Times New Roman"/>
          <w:sz w:val="32"/>
        </w:rPr>
        <w:t>pi</w:t>
      </w:r>
      <w:r>
        <w:rPr>
          <w:rFonts w:ascii="Times New Roman"/>
          <w:spacing w:val="-4"/>
          <w:sz w:val="32"/>
        </w:rPr>
        <w:t xml:space="preserve"> </w:t>
      </w:r>
      <w:r>
        <w:rPr>
          <w:rFonts w:ascii="Times New Roman"/>
          <w:spacing w:val="-2"/>
          <w:sz w:val="32"/>
        </w:rPr>
        <w:t>units</w:t>
      </w:r>
    </w:p>
    <w:p w14:paraId="35680F06">
      <w:pPr>
        <w:pStyle w:val="10"/>
        <w:numPr>
          <w:ilvl w:val="0"/>
          <w:numId w:val="20"/>
        </w:numPr>
        <w:tabs>
          <w:tab w:val="left" w:pos="1454"/>
        </w:tabs>
        <w:spacing w:before="0" w:after="0" w:line="368" w:lineRule="exact"/>
        <w:ind w:left="1454" w:right="0" w:hanging="359"/>
        <w:jc w:val="left"/>
        <w:rPr>
          <w:rFonts w:ascii="Times New Roman"/>
          <w:sz w:val="32"/>
        </w:rPr>
      </w:pPr>
      <w:r>
        <w:rPr>
          <w:rFonts w:ascii="Times New Roman"/>
          <w:sz w:val="32"/>
        </w:rPr>
        <w:t>96</w:t>
      </w:r>
      <w:r>
        <w:rPr>
          <w:rFonts w:ascii="Times New Roman"/>
          <w:spacing w:val="-3"/>
          <w:sz w:val="32"/>
        </w:rPr>
        <w:t xml:space="preserve"> </w:t>
      </w:r>
      <w:r>
        <w:rPr>
          <w:rFonts w:ascii="Times New Roman"/>
          <w:sz w:val="32"/>
        </w:rPr>
        <w:t>pi</w:t>
      </w:r>
      <w:r>
        <w:rPr>
          <w:rFonts w:ascii="Times New Roman"/>
          <w:spacing w:val="-3"/>
          <w:sz w:val="32"/>
        </w:rPr>
        <w:t xml:space="preserve"> </w:t>
      </w:r>
      <w:r>
        <w:rPr>
          <w:rFonts w:ascii="Times New Roman"/>
          <w:spacing w:val="-2"/>
          <w:sz w:val="32"/>
        </w:rPr>
        <w:t>units</w:t>
      </w:r>
    </w:p>
    <w:p w14:paraId="17877944">
      <w:pPr>
        <w:pStyle w:val="10"/>
        <w:numPr>
          <w:ilvl w:val="0"/>
          <w:numId w:val="20"/>
        </w:numPr>
        <w:tabs>
          <w:tab w:val="left" w:pos="1454"/>
        </w:tabs>
        <w:spacing w:before="4" w:after="0" w:line="240" w:lineRule="auto"/>
        <w:ind w:left="1454" w:right="0" w:hanging="359"/>
        <w:jc w:val="left"/>
        <w:rPr>
          <w:rFonts w:ascii="Times New Roman"/>
          <w:sz w:val="32"/>
        </w:rPr>
      </w:pPr>
      <w:r>
        <w:rPr>
          <w:rFonts w:ascii="Times New Roman"/>
          <w:sz w:val="32"/>
        </w:rPr>
        <w:t>116</w:t>
      </w:r>
      <w:r>
        <w:rPr>
          <w:rFonts w:ascii="Times New Roman"/>
          <w:spacing w:val="-4"/>
          <w:sz w:val="32"/>
        </w:rPr>
        <w:t xml:space="preserve"> </w:t>
      </w:r>
      <w:r>
        <w:rPr>
          <w:rFonts w:ascii="Times New Roman"/>
          <w:sz w:val="32"/>
        </w:rPr>
        <w:t>pi</w:t>
      </w:r>
      <w:r>
        <w:rPr>
          <w:rFonts w:ascii="Times New Roman"/>
          <w:spacing w:val="-4"/>
          <w:sz w:val="32"/>
        </w:rPr>
        <w:t xml:space="preserve"> </w:t>
      </w:r>
      <w:r>
        <w:rPr>
          <w:rFonts w:ascii="Times New Roman"/>
          <w:spacing w:val="-2"/>
          <w:sz w:val="32"/>
        </w:rPr>
        <w:t>units</w:t>
      </w:r>
    </w:p>
    <w:p w14:paraId="609D7DAD">
      <w:pPr>
        <w:pStyle w:val="10"/>
        <w:numPr>
          <w:ilvl w:val="0"/>
          <w:numId w:val="20"/>
        </w:numPr>
        <w:tabs>
          <w:tab w:val="left" w:pos="1454"/>
        </w:tabs>
        <w:spacing w:before="2" w:after="0" w:line="240" w:lineRule="auto"/>
        <w:ind w:left="1454" w:right="0" w:hanging="359"/>
        <w:jc w:val="left"/>
        <w:rPr>
          <w:rFonts w:ascii="Times New Roman"/>
          <w:sz w:val="32"/>
        </w:rPr>
      </w:pPr>
      <w:r>
        <w:rPr>
          <w:rFonts w:ascii="Times New Roman"/>
          <w:sz w:val="32"/>
        </w:rPr>
        <w:t>112</w:t>
      </w:r>
      <w:r>
        <w:rPr>
          <w:rFonts w:ascii="Times New Roman"/>
          <w:spacing w:val="-4"/>
          <w:sz w:val="32"/>
        </w:rPr>
        <w:t xml:space="preserve"> </w:t>
      </w:r>
      <w:r>
        <w:rPr>
          <w:rFonts w:ascii="Times New Roman"/>
          <w:sz w:val="32"/>
        </w:rPr>
        <w:t>pi</w:t>
      </w:r>
      <w:r>
        <w:rPr>
          <w:rFonts w:ascii="Times New Roman"/>
          <w:spacing w:val="-4"/>
          <w:sz w:val="32"/>
        </w:rPr>
        <w:t xml:space="preserve"> </w:t>
      </w:r>
      <w:r>
        <w:rPr>
          <w:rFonts w:ascii="Times New Roman"/>
          <w:spacing w:val="-2"/>
          <w:sz w:val="32"/>
        </w:rPr>
        <w:t>units</w:t>
      </w:r>
    </w:p>
    <w:p w14:paraId="5D123EF2">
      <w:pPr>
        <w:pStyle w:val="6"/>
        <w:spacing w:before="146"/>
        <w:rPr>
          <w:rFonts w:ascii="Times New Roman"/>
          <w:sz w:val="17"/>
        </w:rPr>
      </w:pPr>
    </w:p>
    <w:p w14:paraId="3881DF17">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5C4DDF3D">
      <w:pPr>
        <w:pStyle w:val="6"/>
        <w:spacing w:before="5"/>
        <w:rPr>
          <w:rFonts w:ascii="Arial"/>
          <w:b/>
          <w:sz w:val="17"/>
        </w:rPr>
      </w:pPr>
    </w:p>
    <w:p w14:paraId="222B6739">
      <w:pPr>
        <w:pStyle w:val="2"/>
      </w:pPr>
      <w:r>
        <w:rPr>
          <w:color w:val="19212D"/>
        </w:rPr>
        <w:t xml:space="preserve">Question </w:t>
      </w:r>
      <w:r>
        <w:rPr>
          <w:color w:val="19212D"/>
          <w:spacing w:val="-5"/>
        </w:rPr>
        <w:t>47</w:t>
      </w:r>
    </w:p>
    <w:p w14:paraId="46B67338">
      <w:pPr>
        <w:pStyle w:val="6"/>
        <w:spacing w:before="212"/>
        <w:ind w:left="2057"/>
      </w:pPr>
      <w:r>
        <mc:AlternateContent>
          <mc:Choice Requires="wps">
            <w:drawing>
              <wp:anchor distT="0" distB="0" distL="0" distR="0" simplePos="0" relativeHeight="251700224" behindDoc="1" locked="0" layoutInCell="1" allowOverlap="1">
                <wp:simplePos x="0" y="0"/>
                <wp:positionH relativeFrom="page">
                  <wp:posOffset>916305</wp:posOffset>
                </wp:positionH>
                <wp:positionV relativeFrom="paragraph">
                  <wp:posOffset>137795</wp:posOffset>
                </wp:positionV>
                <wp:extent cx="806450" cy="17907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806450" cy="179070"/>
                        </a:xfrm>
                        <a:prstGeom prst="rect">
                          <a:avLst/>
                        </a:prstGeom>
                      </wps:spPr>
                      <wps:txbx>
                        <w:txbxContent>
                          <w:p w14:paraId="2D8D0774">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w:t>
                            </w:r>
                            <w:r>
                              <w:rPr>
                                <w:b/>
                                <w:color w:val="343434"/>
                                <w:spacing w:val="-10"/>
                                <w:sz w:val="24"/>
                              </w:rPr>
                              <w:t xml:space="preserve"> :</w:t>
                            </w:r>
                          </w:p>
                        </w:txbxContent>
                      </wps:txbx>
                      <wps:bodyPr wrap="square" lIns="0" tIns="0" rIns="0" bIns="0" rtlCol="0">
                        <a:noAutofit/>
                      </wps:bodyPr>
                    </wps:wsp>
                  </a:graphicData>
                </a:graphic>
              </wp:anchor>
            </w:drawing>
          </mc:Choice>
          <mc:Fallback>
            <w:pict>
              <v:shape id="Textbox 143" o:spid="_x0000_s1026" o:spt="202" type="#_x0000_t202" style="position:absolute;left:0pt;margin-left:72.15pt;margin-top:10.85pt;height:14.1pt;width:63.5pt;mso-position-horizontal-relative:page;z-index:-251616256;mso-width-relative:page;mso-height-relative:page;" filled="f" stroked="f" coordsize="21600,21600" o:gfxdata="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qUSpDYAAAACQEAAA8AAAAAAAAAAQAgAAAAIgAAAGRycy9kb3ducmV2LnhtbFBLAQIUABQAAAAI&#10;AIdO4kAIiAL9tAEAAHcDAAAOAAAAAAAAAAEAIAAAACcBAABkcnMvZTJvRG9jLnhtbFBLBQYAAAAA&#10;BgAGAFkBAABNBQAAAAA=&#10;">
                <v:fill on="f" focussize="0,0"/>
                <v:stroke on="f"/>
                <v:imagedata o:title=""/>
                <o:lock v:ext="edit" aspectratio="f"/>
                <v:textbox inset="0mm,0mm,0mm,0mm">
                  <w:txbxContent>
                    <w:p w14:paraId="2D8D0774">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w:t>
                      </w:r>
                      <w:r>
                        <w:rPr>
                          <w:b/>
                          <w:color w:val="343434"/>
                          <w:spacing w:val="-10"/>
                          <w:sz w:val="24"/>
                        </w:rPr>
                        <w:t xml:space="preserve"> :</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914400</wp:posOffset>
                </wp:positionH>
                <wp:positionV relativeFrom="paragraph">
                  <wp:posOffset>137795</wp:posOffset>
                </wp:positionV>
                <wp:extent cx="827405" cy="192405"/>
                <wp:effectExtent l="0" t="0" r="0" b="0"/>
                <wp:wrapNone/>
                <wp:docPr id="144" name="Graphic 144"/>
                <wp:cNvGraphicFramePr/>
                <a:graphic xmlns:a="http://schemas.openxmlformats.org/drawingml/2006/main">
                  <a:graphicData uri="http://schemas.microsoft.com/office/word/2010/wordprocessingShape">
                    <wps:wsp>
                      <wps:cNvSpPr/>
                      <wps:spPr>
                        <a:xfrm>
                          <a:off x="0" y="0"/>
                          <a:ext cx="827405" cy="192405"/>
                        </a:xfrm>
                        <a:custGeom>
                          <a:avLst/>
                          <a:gdLst/>
                          <a:ahLst/>
                          <a:cxnLst/>
                          <a:rect l="l" t="t" r="r" b="b"/>
                          <a:pathLst>
                            <a:path w="827405" h="192405">
                              <a:moveTo>
                                <a:pt x="826973" y="0"/>
                              </a:moveTo>
                              <a:lnTo>
                                <a:pt x="0" y="0"/>
                              </a:lnTo>
                              <a:lnTo>
                                <a:pt x="0" y="192227"/>
                              </a:lnTo>
                              <a:lnTo>
                                <a:pt x="826973" y="192227"/>
                              </a:lnTo>
                              <a:lnTo>
                                <a:pt x="826973" y="0"/>
                              </a:lnTo>
                              <a:close/>
                            </a:path>
                          </a:pathLst>
                        </a:custGeom>
                        <a:solidFill>
                          <a:srgbClr val="FFFFFF"/>
                        </a:solidFill>
                      </wps:spPr>
                      <wps:bodyPr wrap="square" lIns="0" tIns="0" rIns="0" bIns="0" rtlCol="0">
                        <a:noAutofit/>
                      </wps:bodyPr>
                    </wps:wsp>
                  </a:graphicData>
                </a:graphic>
              </wp:anchor>
            </w:drawing>
          </mc:Choice>
          <mc:Fallback>
            <w:pict>
              <v:shape id="Graphic 144" o:spid="_x0000_s1026" o:spt="100" style="position:absolute;left:0pt;margin-left:72pt;margin-top:10.85pt;height:15.15pt;width:65.15pt;mso-position-horizontal-relative:page;z-index:251664384;mso-width-relative:page;mso-height-relative:page;" fillcolor="#FFFFFF" filled="t" stroked="f" coordsize="827405,192405" o:gfxdata="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M2LaHZAAAACQEAAA8AAAAAAAAAAQAgAAAAIgAAAGRycy9kb3ducmV2LnhtbFBLAQIUABQAAAAI&#10;AIdO4kBPds3AJQIAAOMEAAAOAAAAAAAAAAEAIAAAACgBAABkcnMvZTJvRG9jLnhtbFBLBQYAAAAA&#10;BgAGAFkBAAC/BQAAAAA=&#10;" path="m826973,0l0,0,0,192227,826973,192227,826973,0xe">
                <v:fill on="t" focussize="0,0"/>
                <v:stroke on="f"/>
                <v:imagedata o:title=""/>
                <o:lock v:ext="edit" aspectratio="f"/>
                <v:textbox inset="0mm,0mm,0mm,0mm"/>
              </v:shape>
            </w:pict>
          </mc:Fallback>
        </mc:AlternateContent>
      </w:r>
      <w:r>
        <w:rPr>
          <w:color w:val="343434"/>
          <w:spacing w:val="-2"/>
        </w:rPr>
        <w:t>Identify</w:t>
      </w:r>
      <w:r>
        <w:rPr>
          <w:color w:val="343434"/>
          <w:spacing w:val="-13"/>
        </w:rPr>
        <w:t xml:space="preserve"> </w:t>
      </w:r>
      <w:r>
        <w:rPr>
          <w:color w:val="343434"/>
          <w:spacing w:val="-2"/>
        </w:rPr>
        <w:t>the</w:t>
      </w:r>
      <w:r>
        <w:rPr>
          <w:color w:val="343434"/>
          <w:spacing w:val="-13"/>
        </w:rPr>
        <w:t xml:space="preserve"> </w:t>
      </w:r>
      <w:r>
        <w:rPr>
          <w:color w:val="343434"/>
          <w:spacing w:val="-2"/>
        </w:rPr>
        <w:t>error</w:t>
      </w:r>
      <w:r>
        <w:rPr>
          <w:color w:val="343434"/>
          <w:spacing w:val="-13"/>
        </w:rPr>
        <w:t xml:space="preserve"> </w:t>
      </w:r>
      <w:r>
        <w:rPr>
          <w:color w:val="343434"/>
          <w:spacing w:val="-2"/>
        </w:rPr>
        <w:t>in</w:t>
      </w:r>
      <w:r>
        <w:rPr>
          <w:color w:val="343434"/>
          <w:spacing w:val="-10"/>
        </w:rPr>
        <w:t xml:space="preserve"> </w:t>
      </w:r>
      <w:r>
        <w:rPr>
          <w:color w:val="343434"/>
          <w:spacing w:val="-2"/>
        </w:rPr>
        <w:t>the</w:t>
      </w:r>
      <w:r>
        <w:rPr>
          <w:color w:val="343434"/>
          <w:spacing w:val="-13"/>
        </w:rPr>
        <w:t xml:space="preserve"> </w:t>
      </w:r>
      <w:r>
        <w:rPr>
          <w:color w:val="343434"/>
          <w:spacing w:val="-2"/>
        </w:rPr>
        <w:t>sentence.</w:t>
      </w:r>
    </w:p>
    <w:p w14:paraId="58E49341">
      <w:pPr>
        <w:pStyle w:val="6"/>
        <w:spacing w:before="124"/>
      </w:pPr>
    </w:p>
    <w:p w14:paraId="4C9FA38A">
      <w:pPr>
        <w:pStyle w:val="6"/>
        <w:ind w:left="735"/>
      </w:pPr>
      <w:r>
        <w:rPr>
          <w:color w:val="343434"/>
          <w:spacing w:val="-4"/>
        </w:rPr>
        <w:t>I</w:t>
      </w:r>
      <w:r>
        <w:rPr>
          <w:color w:val="343434"/>
          <w:spacing w:val="-10"/>
        </w:rPr>
        <w:t xml:space="preserve"> </w:t>
      </w:r>
      <w:r>
        <w:rPr>
          <w:color w:val="343434"/>
          <w:spacing w:val="-4"/>
        </w:rPr>
        <w:t>have</w:t>
      </w:r>
      <w:r>
        <w:rPr>
          <w:color w:val="343434"/>
          <w:spacing w:val="-8"/>
        </w:rPr>
        <w:t xml:space="preserve"> </w:t>
      </w:r>
      <w:r>
        <w:rPr>
          <w:color w:val="343434"/>
          <w:spacing w:val="-4"/>
        </w:rPr>
        <w:t>known</w:t>
      </w:r>
      <w:r>
        <w:rPr>
          <w:color w:val="343434"/>
          <w:spacing w:val="-6"/>
        </w:rPr>
        <w:t xml:space="preserve"> </w:t>
      </w:r>
      <w:r>
        <w:rPr>
          <w:color w:val="343434"/>
          <w:spacing w:val="-4"/>
        </w:rPr>
        <w:t>him</w:t>
      </w:r>
      <w:r>
        <w:rPr>
          <w:color w:val="343434"/>
          <w:spacing w:val="-7"/>
        </w:rPr>
        <w:t xml:space="preserve"> </w:t>
      </w:r>
      <w:r>
        <w:rPr>
          <w:color w:val="343434"/>
          <w:spacing w:val="-4"/>
        </w:rPr>
        <w:t>for</w:t>
      </w:r>
      <w:r>
        <w:rPr>
          <w:color w:val="343434"/>
          <w:spacing w:val="-8"/>
        </w:rPr>
        <w:t xml:space="preserve"> </w:t>
      </w:r>
      <w:r>
        <w:rPr>
          <w:color w:val="343434"/>
          <w:spacing w:val="-4"/>
        </w:rPr>
        <w:t>about</w:t>
      </w:r>
      <w:r>
        <w:rPr>
          <w:color w:val="343434"/>
          <w:spacing w:val="-6"/>
        </w:rPr>
        <w:t xml:space="preserve"> </w:t>
      </w:r>
      <w:r>
        <w:rPr>
          <w:color w:val="343434"/>
          <w:spacing w:val="-4"/>
        </w:rPr>
        <w:t>three</w:t>
      </w:r>
      <w:r>
        <w:rPr>
          <w:color w:val="343434"/>
          <w:spacing w:val="-10"/>
        </w:rPr>
        <w:t xml:space="preserve"> </w:t>
      </w:r>
      <w:r>
        <w:rPr>
          <w:color w:val="343434"/>
          <w:spacing w:val="-4"/>
        </w:rPr>
        <w:t>years</w:t>
      </w:r>
      <w:r>
        <w:rPr>
          <w:color w:val="343434"/>
          <w:spacing w:val="-7"/>
        </w:rPr>
        <w:t xml:space="preserve"> </w:t>
      </w:r>
      <w:r>
        <w:rPr>
          <w:color w:val="343434"/>
          <w:spacing w:val="-4"/>
        </w:rPr>
        <w:t>but</w:t>
      </w:r>
      <w:r>
        <w:rPr>
          <w:color w:val="343434"/>
          <w:spacing w:val="-5"/>
        </w:rPr>
        <w:t xml:space="preserve"> </w:t>
      </w:r>
      <w:r>
        <w:rPr>
          <w:color w:val="343434"/>
          <w:spacing w:val="-4"/>
        </w:rPr>
        <w:t>met</w:t>
      </w:r>
      <w:r>
        <w:rPr>
          <w:color w:val="343434"/>
          <w:spacing w:val="-5"/>
        </w:rPr>
        <w:t xml:space="preserve"> </w:t>
      </w:r>
      <w:r>
        <w:rPr>
          <w:color w:val="343434"/>
          <w:spacing w:val="-4"/>
        </w:rPr>
        <w:t>his</w:t>
      </w:r>
      <w:r>
        <w:rPr>
          <w:color w:val="343434"/>
          <w:spacing w:val="-5"/>
        </w:rPr>
        <w:t xml:space="preserve"> </w:t>
      </w:r>
      <w:r>
        <w:rPr>
          <w:color w:val="343434"/>
          <w:spacing w:val="-4"/>
        </w:rPr>
        <w:t>mother</w:t>
      </w:r>
      <w:r>
        <w:rPr>
          <w:color w:val="343434"/>
          <w:spacing w:val="-9"/>
        </w:rPr>
        <w:t xml:space="preserve"> </w:t>
      </w:r>
      <w:r>
        <w:rPr>
          <w:color w:val="343434"/>
          <w:spacing w:val="-4"/>
        </w:rPr>
        <w:t>only</w:t>
      </w:r>
      <w:r>
        <w:rPr>
          <w:color w:val="343434"/>
          <w:spacing w:val="-6"/>
        </w:rPr>
        <w:t xml:space="preserve"> </w:t>
      </w:r>
      <w:r>
        <w:rPr>
          <w:color w:val="343434"/>
          <w:spacing w:val="-4"/>
        </w:rPr>
        <w:t>since</w:t>
      </w:r>
      <w:r>
        <w:rPr>
          <w:color w:val="343434"/>
          <w:spacing w:val="-8"/>
        </w:rPr>
        <w:t xml:space="preserve"> </w:t>
      </w:r>
      <w:r>
        <w:rPr>
          <w:color w:val="343434"/>
          <w:spacing w:val="-4"/>
        </w:rPr>
        <w:t>last</w:t>
      </w:r>
      <w:r>
        <w:rPr>
          <w:color w:val="343434"/>
          <w:spacing w:val="-7"/>
        </w:rPr>
        <w:t xml:space="preserve"> </w:t>
      </w:r>
      <w:r>
        <w:rPr>
          <w:color w:val="343434"/>
          <w:spacing w:val="-4"/>
        </w:rPr>
        <w:t>night.</w:t>
      </w:r>
    </w:p>
    <w:p w14:paraId="317AC146">
      <w:pPr>
        <w:pStyle w:val="10"/>
        <w:numPr>
          <w:ilvl w:val="1"/>
          <w:numId w:val="20"/>
        </w:numPr>
        <w:tabs>
          <w:tab w:val="left" w:pos="1450"/>
        </w:tabs>
        <w:spacing w:before="271" w:after="0" w:line="250" w:lineRule="exact"/>
        <w:ind w:left="1450" w:right="0" w:hanging="355"/>
        <w:jc w:val="left"/>
        <w:rPr>
          <w:sz w:val="21"/>
        </w:rPr>
      </w:pPr>
      <w:r>
        <w:rPr>
          <w:color w:val="343434"/>
          <w:spacing w:val="-2"/>
          <w:sz w:val="21"/>
        </w:rPr>
        <w:t>For</w:t>
      </w:r>
      <w:r>
        <w:rPr>
          <w:color w:val="343434"/>
          <w:spacing w:val="-16"/>
          <w:sz w:val="21"/>
        </w:rPr>
        <w:t xml:space="preserve"> </w:t>
      </w:r>
      <w:r>
        <w:rPr>
          <w:color w:val="343434"/>
          <w:spacing w:val="-2"/>
          <w:sz w:val="21"/>
        </w:rPr>
        <w:t>about</w:t>
      </w:r>
      <w:r>
        <w:rPr>
          <w:color w:val="343434"/>
          <w:spacing w:val="-10"/>
          <w:sz w:val="21"/>
        </w:rPr>
        <w:t xml:space="preserve"> </w:t>
      </w:r>
      <w:r>
        <w:rPr>
          <w:color w:val="343434"/>
          <w:spacing w:val="-2"/>
          <w:sz w:val="21"/>
        </w:rPr>
        <w:t>three</w:t>
      </w:r>
      <w:r>
        <w:rPr>
          <w:color w:val="343434"/>
          <w:spacing w:val="-8"/>
          <w:sz w:val="21"/>
        </w:rPr>
        <w:t xml:space="preserve"> </w:t>
      </w:r>
      <w:r>
        <w:rPr>
          <w:color w:val="343434"/>
          <w:spacing w:val="-4"/>
          <w:sz w:val="21"/>
        </w:rPr>
        <w:t>years</w:t>
      </w:r>
    </w:p>
    <w:p w14:paraId="22533D29">
      <w:pPr>
        <w:pStyle w:val="10"/>
        <w:numPr>
          <w:ilvl w:val="1"/>
          <w:numId w:val="20"/>
        </w:numPr>
        <w:tabs>
          <w:tab w:val="left" w:pos="1450"/>
        </w:tabs>
        <w:spacing w:before="0" w:after="0" w:line="246" w:lineRule="exact"/>
        <w:ind w:left="1450" w:right="0" w:hanging="355"/>
        <w:jc w:val="left"/>
        <w:rPr>
          <w:sz w:val="21"/>
        </w:rPr>
      </w:pPr>
      <w:r>
        <w:rPr>
          <w:color w:val="343434"/>
          <w:spacing w:val="-4"/>
          <w:sz w:val="21"/>
        </w:rPr>
        <w:t>Only</w:t>
      </w:r>
      <w:r>
        <w:rPr>
          <w:color w:val="343434"/>
          <w:spacing w:val="-9"/>
          <w:sz w:val="21"/>
        </w:rPr>
        <w:t xml:space="preserve"> </w:t>
      </w:r>
      <w:r>
        <w:rPr>
          <w:color w:val="343434"/>
          <w:spacing w:val="-4"/>
          <w:sz w:val="21"/>
        </w:rPr>
        <w:t>since</w:t>
      </w:r>
      <w:r>
        <w:rPr>
          <w:color w:val="343434"/>
          <w:spacing w:val="-6"/>
          <w:sz w:val="21"/>
        </w:rPr>
        <w:t xml:space="preserve"> </w:t>
      </w:r>
      <w:r>
        <w:rPr>
          <w:color w:val="343434"/>
          <w:spacing w:val="-4"/>
          <w:sz w:val="21"/>
        </w:rPr>
        <w:t>last</w:t>
      </w:r>
      <w:r>
        <w:rPr>
          <w:color w:val="343434"/>
          <w:spacing w:val="-9"/>
          <w:sz w:val="21"/>
        </w:rPr>
        <w:t xml:space="preserve"> </w:t>
      </w:r>
      <w:r>
        <w:rPr>
          <w:color w:val="343434"/>
          <w:spacing w:val="-4"/>
          <w:sz w:val="21"/>
        </w:rPr>
        <w:t>night</w:t>
      </w:r>
    </w:p>
    <w:p w14:paraId="6F175DE6">
      <w:pPr>
        <w:pStyle w:val="10"/>
        <w:numPr>
          <w:ilvl w:val="1"/>
          <w:numId w:val="20"/>
        </w:numPr>
        <w:tabs>
          <w:tab w:val="left" w:pos="1450"/>
        </w:tabs>
        <w:spacing w:before="0" w:after="0" w:line="246" w:lineRule="exact"/>
        <w:ind w:left="1450" w:right="0" w:hanging="355"/>
        <w:jc w:val="left"/>
        <w:rPr>
          <w:sz w:val="21"/>
        </w:rPr>
      </w:pPr>
      <w:r>
        <w:rPr>
          <w:color w:val="343434"/>
          <w:spacing w:val="-4"/>
          <w:sz w:val="21"/>
        </w:rPr>
        <w:t>I</w:t>
      </w:r>
      <w:r>
        <w:rPr>
          <w:color w:val="343434"/>
          <w:spacing w:val="-11"/>
          <w:sz w:val="21"/>
        </w:rPr>
        <w:t xml:space="preserve"> </w:t>
      </w:r>
      <w:r>
        <w:rPr>
          <w:color w:val="343434"/>
          <w:spacing w:val="-4"/>
          <w:sz w:val="21"/>
        </w:rPr>
        <w:t>have</w:t>
      </w:r>
      <w:r>
        <w:rPr>
          <w:color w:val="343434"/>
          <w:spacing w:val="-8"/>
          <w:sz w:val="21"/>
        </w:rPr>
        <w:t xml:space="preserve"> </w:t>
      </w:r>
      <w:r>
        <w:rPr>
          <w:color w:val="343434"/>
          <w:spacing w:val="-4"/>
          <w:sz w:val="21"/>
        </w:rPr>
        <w:t xml:space="preserve">known </w:t>
      </w:r>
      <w:r>
        <w:rPr>
          <w:color w:val="343434"/>
          <w:spacing w:val="-5"/>
          <w:sz w:val="21"/>
        </w:rPr>
        <w:t>him</w:t>
      </w:r>
    </w:p>
    <w:p w14:paraId="331A0AB8">
      <w:pPr>
        <w:pStyle w:val="10"/>
        <w:numPr>
          <w:ilvl w:val="1"/>
          <w:numId w:val="20"/>
        </w:numPr>
        <w:tabs>
          <w:tab w:val="left" w:pos="1450"/>
        </w:tabs>
        <w:spacing w:before="0" w:after="0" w:line="250" w:lineRule="exact"/>
        <w:ind w:left="1450" w:right="0" w:hanging="355"/>
        <w:jc w:val="left"/>
        <w:rPr>
          <w:sz w:val="21"/>
        </w:rPr>
      </w:pPr>
      <w:r>
        <w:rPr>
          <w:color w:val="343434"/>
          <w:spacing w:val="-2"/>
          <w:sz w:val="21"/>
        </w:rPr>
        <w:t>But</w:t>
      </w:r>
      <w:r>
        <w:rPr>
          <w:color w:val="343434"/>
          <w:spacing w:val="-11"/>
          <w:sz w:val="21"/>
        </w:rPr>
        <w:t xml:space="preserve"> </w:t>
      </w:r>
      <w:r>
        <w:rPr>
          <w:color w:val="343434"/>
          <w:spacing w:val="-2"/>
          <w:sz w:val="21"/>
        </w:rPr>
        <w:t>met</w:t>
      </w:r>
      <w:r>
        <w:rPr>
          <w:color w:val="343434"/>
          <w:spacing w:val="-11"/>
          <w:sz w:val="21"/>
        </w:rPr>
        <w:t xml:space="preserve"> </w:t>
      </w:r>
      <w:r>
        <w:rPr>
          <w:color w:val="343434"/>
          <w:spacing w:val="-2"/>
          <w:sz w:val="21"/>
        </w:rPr>
        <w:t>his</w:t>
      </w:r>
      <w:r>
        <w:rPr>
          <w:color w:val="343434"/>
          <w:spacing w:val="-13"/>
          <w:sz w:val="21"/>
        </w:rPr>
        <w:t xml:space="preserve"> </w:t>
      </w:r>
      <w:r>
        <w:rPr>
          <w:color w:val="343434"/>
          <w:spacing w:val="-2"/>
          <w:sz w:val="21"/>
        </w:rPr>
        <w:t>mother</w:t>
      </w:r>
    </w:p>
    <w:p w14:paraId="28001088">
      <w:pPr>
        <w:pStyle w:val="10"/>
        <w:spacing w:after="0" w:line="250" w:lineRule="exact"/>
        <w:jc w:val="left"/>
        <w:rPr>
          <w:sz w:val="21"/>
        </w:rPr>
        <w:sectPr>
          <w:headerReference r:id="rId28" w:type="default"/>
          <w:footerReference r:id="rId29" w:type="default"/>
          <w:pgSz w:w="11910" w:h="16840"/>
          <w:pgMar w:top="1640" w:right="708" w:bottom="500" w:left="708" w:header="668" w:footer="275" w:gutter="0"/>
          <w:cols w:space="720" w:num="1"/>
        </w:sectPr>
      </w:pPr>
    </w:p>
    <w:p w14:paraId="1F0A3877">
      <w:pPr>
        <w:pStyle w:val="6"/>
        <w:spacing w:before="211" w:line="331" w:lineRule="auto"/>
        <w:ind w:left="735" w:right="845" w:hanging="3"/>
      </w:pPr>
      <w:r>
        <mc:AlternateContent>
          <mc:Choice Requires="wps">
            <w:drawing>
              <wp:anchor distT="0" distB="0" distL="0" distR="0" simplePos="0" relativeHeight="251702272" behindDoc="1" locked="0" layoutInCell="1" allowOverlap="1">
                <wp:simplePos x="0" y="0"/>
                <wp:positionH relativeFrom="page">
                  <wp:posOffset>916305</wp:posOffset>
                </wp:positionH>
                <wp:positionV relativeFrom="paragraph">
                  <wp:posOffset>137160</wp:posOffset>
                </wp:positionV>
                <wp:extent cx="735330" cy="179070"/>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7765F0CE">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8</w:t>
                            </w:r>
                          </w:p>
                        </w:txbxContent>
                      </wps:txbx>
                      <wps:bodyPr wrap="square" lIns="0" tIns="0" rIns="0" bIns="0" rtlCol="0">
                        <a:noAutofit/>
                      </wps:bodyPr>
                    </wps:wsp>
                  </a:graphicData>
                </a:graphic>
              </wp:anchor>
            </w:drawing>
          </mc:Choice>
          <mc:Fallback>
            <w:pict>
              <v:shape id="Textbox 149" o:spid="_x0000_s1026" o:spt="202" type="#_x0000_t202" style="position:absolute;left:0pt;margin-left:72.15pt;margin-top:10.8pt;height:14.1pt;width:57.9pt;mso-position-horizontal-relative:page;z-index:-251614208;mso-width-relative:page;mso-height-relative:page;" filled="f" stroked="f" coordsize="21600,21600" o:gfxdata="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NJybdgAAAAJAQAADwAAAAAAAAABACAAAAAiAAAAZHJzL2Rvd25yZXYueG1sUEsBAhQAFAAAAAgA&#10;h07iQBjhYC2zAQAAdwMAAA4AAAAAAAAAAQAgAAAAJwEAAGRycy9lMm9Eb2MueG1sUEsFBgAAAAAG&#10;AAYAWQEAAEwFAAAAAA==&#10;">
                <v:fill on="f" focussize="0,0"/>
                <v:stroke on="f"/>
                <v:imagedata o:title=""/>
                <o:lock v:ext="edit" aspectratio="f"/>
                <v:textbox inset="0mm,0mm,0mm,0mm">
                  <w:txbxContent>
                    <w:p w14:paraId="7765F0CE">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8</w:t>
                      </w:r>
                    </w:p>
                  </w:txbxContent>
                </v:textbox>
              </v:shape>
            </w:pict>
          </mc:Fallback>
        </mc:AlternateContent>
      </w:r>
      <w:r>
        <w:rPr>
          <w:position w:val="-7"/>
        </w:rPr>
        <w:drawing>
          <wp:inline distT="0" distB="0" distL="0" distR="0">
            <wp:extent cx="760095" cy="191770"/>
            <wp:effectExtent l="0" t="0" r="0" b="0"/>
            <wp:docPr id="150"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3" cstate="print"/>
                    <a:stretch>
                      <a:fillRect/>
                    </a:stretch>
                  </pic:blipFill>
                  <pic:spPr>
                    <a:xfrm>
                      <a:off x="0" y="0"/>
                      <a:ext cx="760526" cy="192227"/>
                    </a:xfrm>
                    <a:prstGeom prst="rect">
                      <a:avLst/>
                    </a:prstGeom>
                  </pic:spPr>
                </pic:pic>
              </a:graphicData>
            </a:graphic>
          </wp:inline>
        </w:drawing>
      </w:r>
      <w:r>
        <w:rPr>
          <w:b/>
          <w:color w:val="343434"/>
        </w:rPr>
        <w:t>:</w:t>
      </w:r>
      <w:r>
        <w:rPr>
          <w:color w:val="343434"/>
        </w:rPr>
        <w:t>Select</w:t>
      </w:r>
      <w:r>
        <w:rPr>
          <w:color w:val="343434"/>
          <w:spacing w:val="-15"/>
        </w:rPr>
        <w:t xml:space="preserve"> </w:t>
      </w:r>
      <w:r>
        <w:rPr>
          <w:color w:val="343434"/>
        </w:rPr>
        <w:t>the</w:t>
      </w:r>
      <w:r>
        <w:rPr>
          <w:color w:val="343434"/>
          <w:spacing w:val="-15"/>
        </w:rPr>
        <w:t xml:space="preserve"> </w:t>
      </w:r>
      <w:r>
        <w:rPr>
          <w:color w:val="343434"/>
        </w:rPr>
        <w:t>option</w:t>
      </w:r>
      <w:r>
        <w:rPr>
          <w:color w:val="343434"/>
          <w:spacing w:val="-15"/>
        </w:rPr>
        <w:t xml:space="preserve"> </w:t>
      </w:r>
      <w:r>
        <w:rPr>
          <w:color w:val="343434"/>
        </w:rPr>
        <w:t>that</w:t>
      </w:r>
      <w:r>
        <w:rPr>
          <w:color w:val="343434"/>
          <w:spacing w:val="-15"/>
        </w:rPr>
        <w:t xml:space="preserve"> </w:t>
      </w:r>
      <w:r>
        <w:rPr>
          <w:color w:val="343434"/>
        </w:rPr>
        <w:t>can</w:t>
      </w:r>
      <w:r>
        <w:rPr>
          <w:color w:val="343434"/>
          <w:spacing w:val="-15"/>
        </w:rPr>
        <w:t xml:space="preserve"> </w:t>
      </w:r>
      <w:r>
        <w:rPr>
          <w:color w:val="343434"/>
        </w:rPr>
        <w:t>be</w:t>
      </w:r>
      <w:r>
        <w:rPr>
          <w:color w:val="343434"/>
          <w:spacing w:val="-15"/>
        </w:rPr>
        <w:t xml:space="preserve"> </w:t>
      </w:r>
      <w:r>
        <w:rPr>
          <w:color w:val="343434"/>
        </w:rPr>
        <w:t>used</w:t>
      </w:r>
      <w:r>
        <w:rPr>
          <w:color w:val="343434"/>
          <w:spacing w:val="-15"/>
        </w:rPr>
        <w:t xml:space="preserve"> </w:t>
      </w:r>
      <w:r>
        <w:rPr>
          <w:color w:val="343434"/>
        </w:rPr>
        <w:t>as</w:t>
      </w:r>
      <w:r>
        <w:rPr>
          <w:color w:val="343434"/>
          <w:spacing w:val="-15"/>
        </w:rPr>
        <w:t xml:space="preserve"> </w:t>
      </w:r>
      <w:r>
        <w:rPr>
          <w:color w:val="343434"/>
        </w:rPr>
        <w:t>a</w:t>
      </w:r>
      <w:r>
        <w:rPr>
          <w:color w:val="343434"/>
          <w:spacing w:val="-15"/>
        </w:rPr>
        <w:t xml:space="preserve"> </w:t>
      </w:r>
      <w:r>
        <w:rPr>
          <w:color w:val="343434"/>
        </w:rPr>
        <w:t>one</w:t>
      </w:r>
      <w:r>
        <w:rPr>
          <w:color w:val="343434"/>
          <w:spacing w:val="-15"/>
        </w:rPr>
        <w:t xml:space="preserve"> </w:t>
      </w:r>
      <w:r>
        <w:rPr>
          <w:color w:val="343434"/>
        </w:rPr>
        <w:t>word</w:t>
      </w:r>
      <w:r>
        <w:rPr>
          <w:color w:val="343434"/>
          <w:spacing w:val="-15"/>
        </w:rPr>
        <w:t xml:space="preserve"> </w:t>
      </w:r>
      <w:r>
        <w:rPr>
          <w:color w:val="343434"/>
        </w:rPr>
        <w:t>substitute</w:t>
      </w:r>
      <w:r>
        <w:rPr>
          <w:color w:val="343434"/>
          <w:spacing w:val="-14"/>
        </w:rPr>
        <w:t xml:space="preserve"> </w:t>
      </w:r>
      <w:r>
        <w:rPr>
          <w:color w:val="343434"/>
        </w:rPr>
        <w:t>for</w:t>
      </w:r>
      <w:r>
        <w:rPr>
          <w:color w:val="343434"/>
          <w:spacing w:val="-15"/>
        </w:rPr>
        <w:t xml:space="preserve"> </w:t>
      </w:r>
      <w:r>
        <w:rPr>
          <w:color w:val="343434"/>
        </w:rPr>
        <w:t>the underlined part of the sentence</w:t>
      </w:r>
    </w:p>
    <w:p w14:paraId="1EECEA9B">
      <w:pPr>
        <w:pStyle w:val="6"/>
        <w:spacing w:before="17"/>
      </w:pPr>
    </w:p>
    <w:p w14:paraId="185EE1A1">
      <w:pPr>
        <w:pStyle w:val="6"/>
        <w:ind w:left="735"/>
      </w:pPr>
      <w:r>
        <w:rPr>
          <w:color w:val="343434"/>
          <w:spacing w:val="-2"/>
        </w:rPr>
        <w:t>Avneet</w:t>
      </w:r>
      <w:r>
        <w:rPr>
          <w:color w:val="343434"/>
          <w:spacing w:val="-13"/>
        </w:rPr>
        <w:t xml:space="preserve"> </w:t>
      </w:r>
      <w:r>
        <w:rPr>
          <w:color w:val="343434"/>
          <w:spacing w:val="-2"/>
        </w:rPr>
        <w:t>is</w:t>
      </w:r>
      <w:r>
        <w:rPr>
          <w:color w:val="343434"/>
          <w:spacing w:val="-13"/>
        </w:rPr>
        <w:t xml:space="preserve"> </w:t>
      </w:r>
      <w:r>
        <w:rPr>
          <w:color w:val="343434"/>
          <w:spacing w:val="-2"/>
        </w:rPr>
        <w:t>extremely</w:t>
      </w:r>
      <w:r>
        <w:rPr>
          <w:color w:val="343434"/>
          <w:spacing w:val="-12"/>
        </w:rPr>
        <w:t xml:space="preserve"> </w:t>
      </w:r>
      <w:r>
        <w:rPr>
          <w:color w:val="343434"/>
          <w:spacing w:val="-2"/>
        </w:rPr>
        <w:t>passionate</w:t>
      </w:r>
      <w:r>
        <w:rPr>
          <w:color w:val="343434"/>
          <w:spacing w:val="-14"/>
        </w:rPr>
        <w:t xml:space="preserve"> </w:t>
      </w:r>
      <w:r>
        <w:rPr>
          <w:color w:val="343434"/>
          <w:spacing w:val="-2"/>
        </w:rPr>
        <w:t>about</w:t>
      </w:r>
      <w:r>
        <w:rPr>
          <w:color w:val="343434"/>
          <w:spacing w:val="-12"/>
        </w:rPr>
        <w:t xml:space="preserve"> </w:t>
      </w:r>
      <w:r>
        <w:rPr>
          <w:color w:val="343434"/>
          <w:spacing w:val="-2"/>
        </w:rPr>
        <w:t>the</w:t>
      </w:r>
      <w:r>
        <w:rPr>
          <w:color w:val="343434"/>
          <w:spacing w:val="-14"/>
        </w:rPr>
        <w:t xml:space="preserve"> </w:t>
      </w:r>
      <w:r>
        <w:rPr>
          <w:color w:val="343434"/>
          <w:spacing w:val="-2"/>
        </w:rPr>
        <w:t>science</w:t>
      </w:r>
      <w:r>
        <w:rPr>
          <w:color w:val="343434"/>
          <w:spacing w:val="-14"/>
        </w:rPr>
        <w:t xml:space="preserve"> </w:t>
      </w:r>
      <w:r>
        <w:rPr>
          <w:color w:val="343434"/>
          <w:spacing w:val="-2"/>
        </w:rPr>
        <w:t>of</w:t>
      </w:r>
      <w:r>
        <w:rPr>
          <w:color w:val="343434"/>
          <w:spacing w:val="-10"/>
        </w:rPr>
        <w:t xml:space="preserve"> </w:t>
      </w:r>
      <w:r>
        <w:rPr>
          <w:color w:val="343434"/>
          <w:spacing w:val="-2"/>
        </w:rPr>
        <w:t>coins</w:t>
      </w:r>
      <w:r>
        <w:rPr>
          <w:color w:val="343434"/>
          <w:spacing w:val="-12"/>
        </w:rPr>
        <w:t xml:space="preserve"> </w:t>
      </w:r>
      <w:r>
        <w:rPr>
          <w:color w:val="343434"/>
          <w:spacing w:val="-2"/>
        </w:rPr>
        <w:t>or</w:t>
      </w:r>
      <w:r>
        <w:rPr>
          <w:color w:val="343434"/>
          <w:spacing w:val="-12"/>
        </w:rPr>
        <w:t xml:space="preserve"> </w:t>
      </w:r>
      <w:r>
        <w:rPr>
          <w:color w:val="343434"/>
          <w:spacing w:val="-2"/>
        </w:rPr>
        <w:t>metals</w:t>
      </w:r>
    </w:p>
    <w:p w14:paraId="0EC08321">
      <w:pPr>
        <w:pStyle w:val="6"/>
        <w:spacing w:before="122"/>
      </w:pPr>
    </w:p>
    <w:p w14:paraId="180FE92F">
      <w:pPr>
        <w:pStyle w:val="6"/>
        <w:spacing w:before="1"/>
        <w:ind w:left="735"/>
      </w:pPr>
      <w:r>
        <w:rPr>
          <w:color w:val="343434"/>
          <w:spacing w:val="-2"/>
        </w:rPr>
        <w:t>Options</w:t>
      </w:r>
    </w:p>
    <w:p w14:paraId="4AAB5280">
      <w:pPr>
        <w:pStyle w:val="10"/>
        <w:numPr>
          <w:ilvl w:val="0"/>
          <w:numId w:val="21"/>
        </w:numPr>
        <w:tabs>
          <w:tab w:val="left" w:pos="1450"/>
        </w:tabs>
        <w:spacing w:before="271" w:after="0" w:line="250" w:lineRule="exact"/>
        <w:ind w:left="1450" w:right="0" w:hanging="355"/>
        <w:jc w:val="left"/>
        <w:rPr>
          <w:sz w:val="21"/>
        </w:rPr>
      </w:pPr>
      <w:r>
        <w:rPr>
          <w:color w:val="343434"/>
          <w:spacing w:val="-2"/>
          <w:sz w:val="21"/>
        </w:rPr>
        <w:t>Numismatics</w:t>
      </w:r>
    </w:p>
    <w:p w14:paraId="345FDC9A">
      <w:pPr>
        <w:pStyle w:val="10"/>
        <w:numPr>
          <w:ilvl w:val="0"/>
          <w:numId w:val="21"/>
        </w:numPr>
        <w:tabs>
          <w:tab w:val="left" w:pos="1450"/>
        </w:tabs>
        <w:spacing w:before="0" w:after="0" w:line="246" w:lineRule="exact"/>
        <w:ind w:left="1450" w:right="0" w:hanging="355"/>
        <w:jc w:val="left"/>
        <w:rPr>
          <w:sz w:val="21"/>
        </w:rPr>
      </w:pPr>
      <w:r>
        <w:rPr>
          <w:color w:val="343434"/>
          <w:spacing w:val="-2"/>
          <w:sz w:val="21"/>
        </w:rPr>
        <w:t>Neologism</w:t>
      </w:r>
    </w:p>
    <w:p w14:paraId="72681453">
      <w:pPr>
        <w:pStyle w:val="10"/>
        <w:numPr>
          <w:ilvl w:val="0"/>
          <w:numId w:val="21"/>
        </w:numPr>
        <w:tabs>
          <w:tab w:val="left" w:pos="1450"/>
        </w:tabs>
        <w:spacing w:before="0" w:after="0" w:line="246" w:lineRule="exact"/>
        <w:ind w:left="1450" w:right="0" w:hanging="355"/>
        <w:jc w:val="left"/>
        <w:rPr>
          <w:sz w:val="21"/>
        </w:rPr>
      </w:pPr>
      <w:r>
        <w:rPr>
          <w:color w:val="343434"/>
          <w:spacing w:val="-2"/>
          <w:sz w:val="21"/>
        </w:rPr>
        <w:t>Misologyist</w:t>
      </w:r>
    </w:p>
    <w:p w14:paraId="07B51DE8">
      <w:pPr>
        <w:pStyle w:val="10"/>
        <w:numPr>
          <w:ilvl w:val="0"/>
          <w:numId w:val="21"/>
        </w:numPr>
        <w:tabs>
          <w:tab w:val="left" w:pos="1450"/>
        </w:tabs>
        <w:spacing w:before="0" w:after="0" w:line="250" w:lineRule="exact"/>
        <w:ind w:left="1450" w:right="0" w:hanging="355"/>
        <w:jc w:val="left"/>
        <w:rPr>
          <w:sz w:val="21"/>
        </w:rPr>
      </w:pPr>
      <w:r>
        <w:rPr>
          <w:color w:val="343434"/>
          <w:spacing w:val="-2"/>
          <w:sz w:val="21"/>
        </w:rPr>
        <w:t>Mycology</w:t>
      </w:r>
    </w:p>
    <w:p w14:paraId="0E84DAF0">
      <w:pPr>
        <w:pStyle w:val="6"/>
        <w:spacing w:before="138"/>
        <w:rPr>
          <w:sz w:val="17"/>
        </w:rPr>
      </w:pPr>
    </w:p>
    <w:p w14:paraId="3F668B31">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28DFF3D1">
      <w:pPr>
        <w:pStyle w:val="6"/>
        <w:spacing w:before="5"/>
        <w:rPr>
          <w:rFonts w:ascii="Arial"/>
          <w:b/>
          <w:sz w:val="17"/>
        </w:rPr>
      </w:pPr>
    </w:p>
    <w:p w14:paraId="13DF0D0E">
      <w:pPr>
        <w:pStyle w:val="2"/>
      </w:pPr>
      <w:r>
        <w:rPr>
          <w:color w:val="19212D"/>
        </w:rPr>
        <w:t xml:space="preserve">Question </w:t>
      </w:r>
      <w:r>
        <w:rPr>
          <w:color w:val="19212D"/>
          <w:spacing w:val="-5"/>
        </w:rPr>
        <w:t>49</w:t>
      </w:r>
    </w:p>
    <w:p w14:paraId="52F0B00A">
      <w:pPr>
        <w:pStyle w:val="6"/>
        <w:spacing w:before="212"/>
        <w:ind w:left="1999"/>
      </w:pPr>
      <w:r>
        <mc:AlternateContent>
          <mc:Choice Requires="wps">
            <w:drawing>
              <wp:anchor distT="0" distB="0" distL="0" distR="0" simplePos="0" relativeHeight="251702272" behindDoc="1" locked="0" layoutInCell="1" allowOverlap="1">
                <wp:simplePos x="0" y="0"/>
                <wp:positionH relativeFrom="page">
                  <wp:posOffset>916305</wp:posOffset>
                </wp:positionH>
                <wp:positionV relativeFrom="paragraph">
                  <wp:posOffset>137795</wp:posOffset>
                </wp:positionV>
                <wp:extent cx="772160" cy="179070"/>
                <wp:effectExtent l="0" t="0" r="0" b="0"/>
                <wp:wrapNone/>
                <wp:docPr id="151" name="Textbox 151"/>
                <wp:cNvGraphicFramePr/>
                <a:graphic xmlns:a="http://schemas.openxmlformats.org/drawingml/2006/main">
                  <a:graphicData uri="http://schemas.microsoft.com/office/word/2010/wordprocessingShape">
                    <wps:wsp>
                      <wps:cNvSpPr txBox="1"/>
                      <wps:spPr>
                        <a:xfrm>
                          <a:off x="0" y="0"/>
                          <a:ext cx="772160" cy="179070"/>
                        </a:xfrm>
                        <a:prstGeom prst="rect">
                          <a:avLst/>
                        </a:prstGeom>
                      </wps:spPr>
                      <wps:txbx>
                        <w:txbxContent>
                          <w:p w14:paraId="4F758310">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w:t>
                            </w:r>
                            <w:r>
                              <w:rPr>
                                <w:color w:val="343434"/>
                                <w:spacing w:val="-5"/>
                                <w:sz w:val="24"/>
                              </w:rPr>
                              <w:t>.</w:t>
                            </w:r>
                          </w:p>
                        </w:txbxContent>
                      </wps:txbx>
                      <wps:bodyPr wrap="square" lIns="0" tIns="0" rIns="0" bIns="0" rtlCol="0">
                        <a:noAutofit/>
                      </wps:bodyPr>
                    </wps:wsp>
                  </a:graphicData>
                </a:graphic>
              </wp:anchor>
            </w:drawing>
          </mc:Choice>
          <mc:Fallback>
            <w:pict>
              <v:shape id="Textbox 151" o:spid="_x0000_s1026" o:spt="202" type="#_x0000_t202" style="position:absolute;left:0pt;margin-left:72.15pt;margin-top:10.85pt;height:14.1pt;width:60.8pt;mso-position-horizontal-relative:page;z-index:-251614208;mso-width-relative:page;mso-height-relative:page;" filled="f" stroked="f" coordsize="21600,21600" o:gfxdata="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C&#10;WQDq2AAAAAkBAAAPAAAAAAAAAAEAIAAAACIAAABkcnMvZG93bnJldi54bWxQSwECFAAUAAAACACH&#10;TuJATqamN7IBAAB3AwAADgAAAAAAAAABACAAAAAnAQAAZHJzL2Uyb0RvYy54bWxQSwUGAAAAAAYA&#10;BgBZAQAASwUAAAAA&#10;">
                <v:fill on="f" focussize="0,0"/>
                <v:stroke on="f"/>
                <v:imagedata o:title=""/>
                <o:lock v:ext="edit" aspectratio="f"/>
                <v:textbox inset="0mm,0mm,0mm,0mm">
                  <w:txbxContent>
                    <w:p w14:paraId="4F758310">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w:t>
                      </w:r>
                      <w:r>
                        <w:rPr>
                          <w:color w:val="343434"/>
                          <w:spacing w:val="-5"/>
                          <w:sz w:val="24"/>
                        </w:rPr>
                        <w:t>.</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914400</wp:posOffset>
                </wp:positionH>
                <wp:positionV relativeFrom="paragraph">
                  <wp:posOffset>137795</wp:posOffset>
                </wp:positionV>
                <wp:extent cx="797560" cy="192405"/>
                <wp:effectExtent l="0" t="0" r="0" b="0"/>
                <wp:wrapNone/>
                <wp:docPr id="152" name="Graphic 152"/>
                <wp:cNvGraphicFramePr/>
                <a:graphic xmlns:a="http://schemas.openxmlformats.org/drawingml/2006/main">
                  <a:graphicData uri="http://schemas.microsoft.com/office/word/2010/wordprocessingShape">
                    <wps:wsp>
                      <wps:cNvSpPr/>
                      <wps:spPr>
                        <a:xfrm>
                          <a:off x="0" y="0"/>
                          <a:ext cx="797560" cy="192405"/>
                        </a:xfrm>
                        <a:custGeom>
                          <a:avLst/>
                          <a:gdLst/>
                          <a:ahLst/>
                          <a:cxnLst/>
                          <a:rect l="l" t="t" r="r" b="b"/>
                          <a:pathLst>
                            <a:path w="797560" h="192405">
                              <a:moveTo>
                                <a:pt x="797102" y="0"/>
                              </a:moveTo>
                              <a:lnTo>
                                <a:pt x="0" y="0"/>
                              </a:lnTo>
                              <a:lnTo>
                                <a:pt x="0" y="192227"/>
                              </a:lnTo>
                              <a:lnTo>
                                <a:pt x="797102" y="192227"/>
                              </a:lnTo>
                              <a:lnTo>
                                <a:pt x="797102" y="0"/>
                              </a:lnTo>
                              <a:close/>
                            </a:path>
                          </a:pathLst>
                        </a:custGeom>
                        <a:solidFill>
                          <a:srgbClr val="FFFFFF"/>
                        </a:solidFill>
                      </wps:spPr>
                      <wps:bodyPr wrap="square" lIns="0" tIns="0" rIns="0" bIns="0" rtlCol="0">
                        <a:noAutofit/>
                      </wps:bodyPr>
                    </wps:wsp>
                  </a:graphicData>
                </a:graphic>
              </wp:anchor>
            </w:drawing>
          </mc:Choice>
          <mc:Fallback>
            <w:pict>
              <v:shape id="Graphic 152" o:spid="_x0000_s1026" o:spt="100" style="position:absolute;left:0pt;margin-left:72pt;margin-top:10.85pt;height:15.15pt;width:62.8pt;mso-position-horizontal-relative:page;z-index:251665408;mso-width-relative:page;mso-height-relative:page;" fillcolor="#FFFFFF" filled="t" stroked="f" coordsize="797560,192405" o:gfxdata="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cFN&#10;KtYAAAAJAQAADwAAAAAAAAABACAAAAAiAAAAZHJzL2Rvd25yZXYueG1sUEsBAhQAFAAAAAgAh07i&#10;QKfeFkgkAgAA4wQAAA4AAAAAAAAAAQAgAAAAJQEAAGRycy9lMm9Eb2MueG1sUEsFBgAAAAAGAAYA&#10;WQEAALsFAAAAAA==&#10;" path="m797102,0l0,0,0,192227,797102,192227,797102,0xe">
                <v:fill on="t" focussize="0,0"/>
                <v:stroke on="f"/>
                <v:imagedata o:title=""/>
                <o:lock v:ext="edit" aspectratio="f"/>
                <v:textbox inset="0mm,0mm,0mm,0mm"/>
              </v:shape>
            </w:pict>
          </mc:Fallback>
        </mc:AlternateContent>
      </w:r>
      <w:r>
        <w:rPr>
          <w:color w:val="343434"/>
          <w:spacing w:val="-4"/>
        </w:rPr>
        <w:t>Identify the</w:t>
      </w:r>
      <w:r>
        <w:rPr>
          <w:color w:val="343434"/>
          <w:spacing w:val="-6"/>
        </w:rPr>
        <w:t xml:space="preserve"> </w:t>
      </w:r>
      <w:r>
        <w:rPr>
          <w:color w:val="343434"/>
          <w:spacing w:val="-4"/>
        </w:rPr>
        <w:t>error</w:t>
      </w:r>
      <w:r>
        <w:rPr>
          <w:color w:val="343434"/>
          <w:spacing w:val="-5"/>
        </w:rPr>
        <w:t xml:space="preserve"> </w:t>
      </w:r>
      <w:r>
        <w:rPr>
          <w:color w:val="343434"/>
          <w:spacing w:val="-4"/>
        </w:rPr>
        <w:t>in the</w:t>
      </w:r>
      <w:r>
        <w:rPr>
          <w:color w:val="343434"/>
          <w:spacing w:val="-8"/>
        </w:rPr>
        <w:t xml:space="preserve"> </w:t>
      </w:r>
      <w:r>
        <w:rPr>
          <w:color w:val="343434"/>
          <w:spacing w:val="-4"/>
        </w:rPr>
        <w:t>sentence.</w:t>
      </w:r>
    </w:p>
    <w:p w14:paraId="130DA377">
      <w:pPr>
        <w:pStyle w:val="6"/>
        <w:spacing w:before="124"/>
      </w:pPr>
    </w:p>
    <w:p w14:paraId="590CCF5C">
      <w:pPr>
        <w:pStyle w:val="6"/>
        <w:ind w:left="735"/>
      </w:pPr>
      <w:r>
        <w:rPr>
          <w:color w:val="343434"/>
          <w:spacing w:val="-2"/>
        </w:rPr>
        <w:t>As</w:t>
      </w:r>
      <w:r>
        <w:rPr>
          <w:color w:val="343434"/>
          <w:spacing w:val="-7"/>
        </w:rPr>
        <w:t xml:space="preserve"> </w:t>
      </w:r>
      <w:r>
        <w:rPr>
          <w:color w:val="343434"/>
          <w:spacing w:val="-2"/>
        </w:rPr>
        <w:t>soon</w:t>
      </w:r>
      <w:r>
        <w:rPr>
          <w:color w:val="343434"/>
          <w:spacing w:val="-9"/>
        </w:rPr>
        <w:t xml:space="preserve"> </w:t>
      </w:r>
      <w:r>
        <w:rPr>
          <w:color w:val="343434"/>
          <w:spacing w:val="-2"/>
        </w:rPr>
        <w:t>as</w:t>
      </w:r>
      <w:r>
        <w:rPr>
          <w:color w:val="343434"/>
          <w:spacing w:val="-7"/>
        </w:rPr>
        <w:t xml:space="preserve"> </w:t>
      </w:r>
      <w:r>
        <w:rPr>
          <w:color w:val="343434"/>
          <w:spacing w:val="-2"/>
        </w:rPr>
        <w:t>I</w:t>
      </w:r>
      <w:r>
        <w:rPr>
          <w:color w:val="343434"/>
          <w:spacing w:val="-11"/>
        </w:rPr>
        <w:t xml:space="preserve"> </w:t>
      </w:r>
      <w:r>
        <w:rPr>
          <w:color w:val="343434"/>
          <w:spacing w:val="-2"/>
        </w:rPr>
        <w:t>reach</w:t>
      </w:r>
      <w:r>
        <w:rPr>
          <w:color w:val="343434"/>
          <w:spacing w:val="-11"/>
        </w:rPr>
        <w:t xml:space="preserve"> </w:t>
      </w:r>
      <w:r>
        <w:rPr>
          <w:color w:val="343434"/>
          <w:spacing w:val="-2"/>
        </w:rPr>
        <w:t>home,</w:t>
      </w:r>
      <w:r>
        <w:rPr>
          <w:color w:val="343434"/>
          <w:spacing w:val="-10"/>
        </w:rPr>
        <w:t xml:space="preserve"> </w:t>
      </w:r>
      <w:r>
        <w:rPr>
          <w:color w:val="343434"/>
          <w:spacing w:val="-2"/>
        </w:rPr>
        <w:t>I</w:t>
      </w:r>
      <w:r>
        <w:rPr>
          <w:color w:val="343434"/>
          <w:spacing w:val="-11"/>
        </w:rPr>
        <w:t xml:space="preserve"> </w:t>
      </w:r>
      <w:r>
        <w:rPr>
          <w:color w:val="343434"/>
          <w:spacing w:val="-2"/>
        </w:rPr>
        <w:t>will</w:t>
      </w:r>
      <w:r>
        <w:rPr>
          <w:color w:val="343434"/>
          <w:spacing w:val="-9"/>
        </w:rPr>
        <w:t xml:space="preserve"> </w:t>
      </w:r>
      <w:r>
        <w:rPr>
          <w:color w:val="343434"/>
          <w:spacing w:val="-2"/>
        </w:rPr>
        <w:t>check</w:t>
      </w:r>
      <w:r>
        <w:rPr>
          <w:color w:val="343434"/>
          <w:spacing w:val="-11"/>
        </w:rPr>
        <w:t xml:space="preserve"> </w:t>
      </w:r>
      <w:r>
        <w:rPr>
          <w:color w:val="343434"/>
          <w:spacing w:val="-2"/>
        </w:rPr>
        <w:t>my</w:t>
      </w:r>
      <w:r>
        <w:rPr>
          <w:color w:val="343434"/>
          <w:spacing w:val="-9"/>
        </w:rPr>
        <w:t xml:space="preserve"> </w:t>
      </w:r>
      <w:r>
        <w:rPr>
          <w:color w:val="343434"/>
          <w:spacing w:val="-2"/>
        </w:rPr>
        <w:t>email</w:t>
      </w:r>
      <w:r>
        <w:rPr>
          <w:color w:val="343434"/>
          <w:spacing w:val="-4"/>
        </w:rPr>
        <w:t xml:space="preserve"> </w:t>
      </w:r>
      <w:r>
        <w:rPr>
          <w:color w:val="343434"/>
          <w:spacing w:val="-2"/>
        </w:rPr>
        <w:t>and</w:t>
      </w:r>
      <w:r>
        <w:rPr>
          <w:color w:val="343434"/>
          <w:spacing w:val="-12"/>
        </w:rPr>
        <w:t xml:space="preserve"> </w:t>
      </w:r>
      <w:r>
        <w:rPr>
          <w:color w:val="343434"/>
          <w:spacing w:val="-2"/>
        </w:rPr>
        <w:t>revert</w:t>
      </w:r>
      <w:r>
        <w:rPr>
          <w:color w:val="343434"/>
          <w:spacing w:val="-8"/>
        </w:rPr>
        <w:t xml:space="preserve"> </w:t>
      </w:r>
      <w:r>
        <w:rPr>
          <w:color w:val="343434"/>
          <w:spacing w:val="-2"/>
        </w:rPr>
        <w:t>back</w:t>
      </w:r>
      <w:r>
        <w:rPr>
          <w:color w:val="343434"/>
          <w:spacing w:val="-11"/>
        </w:rPr>
        <w:t xml:space="preserve"> </w:t>
      </w:r>
      <w:r>
        <w:rPr>
          <w:color w:val="343434"/>
          <w:spacing w:val="-2"/>
        </w:rPr>
        <w:t>to</w:t>
      </w:r>
      <w:r>
        <w:rPr>
          <w:color w:val="343434"/>
          <w:spacing w:val="-11"/>
        </w:rPr>
        <w:t xml:space="preserve"> </w:t>
      </w:r>
      <w:r>
        <w:rPr>
          <w:color w:val="343434"/>
          <w:spacing w:val="-4"/>
        </w:rPr>
        <w:t>you.</w:t>
      </w:r>
    </w:p>
    <w:p w14:paraId="48EB4AB4">
      <w:pPr>
        <w:pStyle w:val="10"/>
        <w:numPr>
          <w:ilvl w:val="0"/>
          <w:numId w:val="22"/>
        </w:numPr>
        <w:tabs>
          <w:tab w:val="left" w:pos="1450"/>
        </w:tabs>
        <w:spacing w:before="272" w:after="0" w:line="250" w:lineRule="exact"/>
        <w:ind w:left="1450" w:right="0" w:hanging="355"/>
        <w:jc w:val="left"/>
        <w:rPr>
          <w:sz w:val="21"/>
        </w:rPr>
      </w:pPr>
      <w:r>
        <w:rPr>
          <w:color w:val="343434"/>
          <w:spacing w:val="-2"/>
          <w:sz w:val="21"/>
        </w:rPr>
        <w:t>Check</w:t>
      </w:r>
      <w:r>
        <w:rPr>
          <w:color w:val="343434"/>
          <w:spacing w:val="-11"/>
          <w:sz w:val="21"/>
        </w:rPr>
        <w:t xml:space="preserve"> </w:t>
      </w:r>
      <w:r>
        <w:rPr>
          <w:color w:val="343434"/>
          <w:spacing w:val="-2"/>
          <w:sz w:val="21"/>
        </w:rPr>
        <w:t>my</w:t>
      </w:r>
      <w:r>
        <w:rPr>
          <w:color w:val="343434"/>
          <w:spacing w:val="-6"/>
          <w:sz w:val="21"/>
        </w:rPr>
        <w:t xml:space="preserve"> </w:t>
      </w:r>
      <w:r>
        <w:rPr>
          <w:color w:val="343434"/>
          <w:spacing w:val="-2"/>
          <w:sz w:val="21"/>
        </w:rPr>
        <w:t>email</w:t>
      </w:r>
      <w:r>
        <w:rPr>
          <w:color w:val="343434"/>
          <w:spacing w:val="-9"/>
          <w:sz w:val="21"/>
        </w:rPr>
        <w:t xml:space="preserve"> </w:t>
      </w:r>
      <w:r>
        <w:rPr>
          <w:color w:val="343434"/>
          <w:spacing w:val="-5"/>
          <w:sz w:val="21"/>
        </w:rPr>
        <w:t>and</w:t>
      </w:r>
    </w:p>
    <w:p w14:paraId="6ED67D84">
      <w:pPr>
        <w:pStyle w:val="10"/>
        <w:numPr>
          <w:ilvl w:val="0"/>
          <w:numId w:val="22"/>
        </w:numPr>
        <w:tabs>
          <w:tab w:val="left" w:pos="1450"/>
        </w:tabs>
        <w:spacing w:before="0" w:after="0" w:line="247" w:lineRule="exact"/>
        <w:ind w:left="1450" w:right="0" w:hanging="355"/>
        <w:jc w:val="left"/>
        <w:rPr>
          <w:sz w:val="21"/>
        </w:rPr>
      </w:pPr>
      <w:r>
        <w:rPr>
          <w:color w:val="343434"/>
          <w:sz w:val="21"/>
        </w:rPr>
        <w:t>As</w:t>
      </w:r>
      <w:r>
        <w:rPr>
          <w:color w:val="343434"/>
          <w:spacing w:val="-10"/>
          <w:sz w:val="21"/>
        </w:rPr>
        <w:t xml:space="preserve"> </w:t>
      </w:r>
      <w:r>
        <w:rPr>
          <w:color w:val="343434"/>
          <w:sz w:val="21"/>
        </w:rPr>
        <w:t>soon</w:t>
      </w:r>
      <w:r>
        <w:rPr>
          <w:color w:val="343434"/>
          <w:spacing w:val="-10"/>
          <w:sz w:val="21"/>
        </w:rPr>
        <w:t xml:space="preserve"> </w:t>
      </w:r>
      <w:r>
        <w:rPr>
          <w:color w:val="343434"/>
          <w:spacing w:val="-5"/>
          <w:sz w:val="21"/>
        </w:rPr>
        <w:t>as</w:t>
      </w:r>
    </w:p>
    <w:p w14:paraId="43099B40">
      <w:pPr>
        <w:pStyle w:val="10"/>
        <w:numPr>
          <w:ilvl w:val="0"/>
          <w:numId w:val="22"/>
        </w:numPr>
        <w:tabs>
          <w:tab w:val="left" w:pos="1450"/>
        </w:tabs>
        <w:spacing w:before="0" w:after="0" w:line="248" w:lineRule="exact"/>
        <w:ind w:left="1450" w:right="0" w:hanging="355"/>
        <w:jc w:val="left"/>
        <w:rPr>
          <w:sz w:val="21"/>
        </w:rPr>
      </w:pPr>
      <w:r>
        <w:rPr>
          <w:color w:val="343434"/>
          <w:spacing w:val="-2"/>
          <w:sz w:val="21"/>
        </w:rPr>
        <w:t>Reach</w:t>
      </w:r>
      <w:r>
        <w:rPr>
          <w:color w:val="343434"/>
          <w:spacing w:val="-12"/>
          <w:sz w:val="21"/>
        </w:rPr>
        <w:t xml:space="preserve"> </w:t>
      </w:r>
      <w:r>
        <w:rPr>
          <w:color w:val="343434"/>
          <w:spacing w:val="-2"/>
          <w:sz w:val="21"/>
        </w:rPr>
        <w:t>home,</w:t>
      </w:r>
      <w:r>
        <w:rPr>
          <w:color w:val="343434"/>
          <w:spacing w:val="-6"/>
          <w:sz w:val="21"/>
        </w:rPr>
        <w:t xml:space="preserve"> </w:t>
      </w:r>
      <w:r>
        <w:rPr>
          <w:color w:val="343434"/>
          <w:spacing w:val="-2"/>
          <w:sz w:val="21"/>
        </w:rPr>
        <w:t>I</w:t>
      </w:r>
      <w:r>
        <w:rPr>
          <w:color w:val="343434"/>
          <w:spacing w:val="-11"/>
          <w:sz w:val="21"/>
        </w:rPr>
        <w:t xml:space="preserve"> </w:t>
      </w:r>
      <w:r>
        <w:rPr>
          <w:color w:val="343434"/>
          <w:spacing w:val="-4"/>
          <w:sz w:val="21"/>
        </w:rPr>
        <w:t>will</w:t>
      </w:r>
    </w:p>
    <w:p w14:paraId="5251CEA4">
      <w:pPr>
        <w:pStyle w:val="10"/>
        <w:numPr>
          <w:ilvl w:val="0"/>
          <w:numId w:val="22"/>
        </w:numPr>
        <w:tabs>
          <w:tab w:val="left" w:pos="1450"/>
        </w:tabs>
        <w:spacing w:before="0" w:after="0" w:line="251" w:lineRule="exact"/>
        <w:ind w:left="1450" w:right="0" w:hanging="355"/>
        <w:jc w:val="left"/>
        <w:rPr>
          <w:sz w:val="21"/>
        </w:rPr>
      </w:pPr>
      <w:r>
        <w:rPr>
          <w:color w:val="343434"/>
          <w:spacing w:val="-4"/>
          <w:sz w:val="21"/>
        </w:rPr>
        <w:t>Revert back</w:t>
      </w:r>
      <w:r>
        <w:rPr>
          <w:color w:val="343434"/>
          <w:spacing w:val="-5"/>
          <w:sz w:val="21"/>
        </w:rPr>
        <w:t xml:space="preserve"> </w:t>
      </w:r>
      <w:r>
        <w:rPr>
          <w:color w:val="343434"/>
          <w:spacing w:val="-4"/>
          <w:sz w:val="21"/>
        </w:rPr>
        <w:t>to</w:t>
      </w:r>
      <w:r>
        <w:rPr>
          <w:color w:val="343434"/>
          <w:spacing w:val="-5"/>
          <w:sz w:val="21"/>
        </w:rPr>
        <w:t xml:space="preserve"> </w:t>
      </w:r>
      <w:r>
        <w:rPr>
          <w:color w:val="343434"/>
          <w:spacing w:val="-4"/>
          <w:sz w:val="21"/>
        </w:rPr>
        <w:t>you.</w:t>
      </w:r>
    </w:p>
    <w:p w14:paraId="3EBE019A">
      <w:pPr>
        <w:pStyle w:val="6"/>
        <w:spacing w:before="138"/>
        <w:rPr>
          <w:sz w:val="17"/>
        </w:rPr>
      </w:pPr>
    </w:p>
    <w:p w14:paraId="2081BEB9">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p w14:paraId="619489F7">
      <w:pPr>
        <w:pStyle w:val="6"/>
        <w:spacing w:before="5"/>
        <w:rPr>
          <w:rFonts w:ascii="Arial"/>
          <w:b/>
          <w:sz w:val="17"/>
        </w:rPr>
      </w:pPr>
    </w:p>
    <w:p w14:paraId="7919EF45">
      <w:pPr>
        <w:pStyle w:val="2"/>
        <w:spacing w:before="1"/>
      </w:pPr>
      <w:r>
        <w:rPr>
          <w:color w:val="19212D"/>
        </w:rPr>
        <w:t xml:space="preserve">Question </w:t>
      </w:r>
      <w:r>
        <w:rPr>
          <w:color w:val="19212D"/>
          <w:spacing w:val="-5"/>
        </w:rPr>
        <w:t>50</w:t>
      </w:r>
    </w:p>
    <w:p w14:paraId="47E10BDE">
      <w:pPr>
        <w:spacing w:before="212"/>
        <w:ind w:left="2040" w:right="0" w:firstLine="0"/>
        <w:jc w:val="left"/>
        <w:rPr>
          <w:sz w:val="21"/>
        </w:rPr>
      </w:pPr>
      <w:r>
        <w:rPr>
          <w:sz w:val="21"/>
        </w:rPr>
        <mc:AlternateContent>
          <mc:Choice Requires="wps">
            <w:drawing>
              <wp:anchor distT="0" distB="0" distL="0" distR="0" simplePos="0" relativeHeight="251703296" behindDoc="1" locked="0" layoutInCell="1" allowOverlap="1">
                <wp:simplePos x="0" y="0"/>
                <wp:positionH relativeFrom="page">
                  <wp:posOffset>916305</wp:posOffset>
                </wp:positionH>
                <wp:positionV relativeFrom="paragraph">
                  <wp:posOffset>137160</wp:posOffset>
                </wp:positionV>
                <wp:extent cx="795020" cy="157480"/>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795020" cy="157480"/>
                        </a:xfrm>
                        <a:prstGeom prst="rect">
                          <a:avLst/>
                        </a:prstGeom>
                      </wps:spPr>
                      <wps:txbx>
                        <w:txbxContent>
                          <w:p w14:paraId="1A58EEB8">
                            <w:pPr>
                              <w:spacing w:before="0" w:line="248" w:lineRule="exact"/>
                              <w:ind w:left="0" w:right="0" w:firstLine="0"/>
                              <w:jc w:val="left"/>
                              <w:rPr>
                                <w:b/>
                                <w:sz w:val="21"/>
                              </w:rPr>
                            </w:pPr>
                            <w:r>
                              <w:rPr>
                                <w:b/>
                                <w:color w:val="343434"/>
                                <w:sz w:val="21"/>
                              </w:rPr>
                              <w:t>Question</w:t>
                            </w:r>
                            <w:r>
                              <w:rPr>
                                <w:b/>
                                <w:color w:val="343434"/>
                                <w:spacing w:val="-10"/>
                                <w:sz w:val="21"/>
                              </w:rPr>
                              <w:t xml:space="preserve"> </w:t>
                            </w:r>
                            <w:r>
                              <w:rPr>
                                <w:b/>
                                <w:color w:val="343434"/>
                                <w:sz w:val="21"/>
                              </w:rPr>
                              <w:t>20</w:t>
                            </w:r>
                            <w:r>
                              <w:rPr>
                                <w:b/>
                                <w:color w:val="343434"/>
                                <w:spacing w:val="-7"/>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153" o:spid="_x0000_s1026" o:spt="202" type="#_x0000_t202" style="position:absolute;left:0pt;margin-left:72.15pt;margin-top:10.8pt;height:12.4pt;width:62.6pt;mso-position-horizontal-relative:page;z-index:-251613184;mso-width-relative:page;mso-height-relative:page;" filled="f" stroked="f" coordsize="21600,21600" o:gfxdata="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sx/nNgAAAAJAQAADwAAAAAAAAABACAAAAAiAAAAZHJzL2Rvd25yZXYueG1sUEsBAhQAFAAAAAgA&#10;h07iQCtqsSWzAQAAdwMAAA4AAAAAAAAAAQAgAAAAJwEAAGRycy9lMm9Eb2MueG1sUEsFBgAAAAAG&#10;AAYAWQEAAEwFAAAAAA==&#10;">
                <v:fill on="f" focussize="0,0"/>
                <v:stroke on="f"/>
                <v:imagedata o:title=""/>
                <o:lock v:ext="edit" aspectratio="f"/>
                <v:textbox inset="0mm,0mm,0mm,0mm">
                  <w:txbxContent>
                    <w:p w14:paraId="1A58EEB8">
                      <w:pPr>
                        <w:spacing w:before="0" w:line="248" w:lineRule="exact"/>
                        <w:ind w:left="0" w:right="0" w:firstLine="0"/>
                        <w:jc w:val="left"/>
                        <w:rPr>
                          <w:b/>
                          <w:sz w:val="21"/>
                        </w:rPr>
                      </w:pPr>
                      <w:r>
                        <w:rPr>
                          <w:b/>
                          <w:color w:val="343434"/>
                          <w:sz w:val="21"/>
                        </w:rPr>
                        <w:t>Question</w:t>
                      </w:r>
                      <w:r>
                        <w:rPr>
                          <w:b/>
                          <w:color w:val="343434"/>
                          <w:spacing w:val="-10"/>
                          <w:sz w:val="21"/>
                        </w:rPr>
                        <w:t xml:space="preserve"> </w:t>
                      </w:r>
                      <w:r>
                        <w:rPr>
                          <w:b/>
                          <w:color w:val="343434"/>
                          <w:sz w:val="21"/>
                        </w:rPr>
                        <w:t>20</w:t>
                      </w:r>
                      <w:r>
                        <w:rPr>
                          <w:b/>
                          <w:color w:val="343434"/>
                          <w:spacing w:val="-7"/>
                          <w:sz w:val="21"/>
                        </w:rPr>
                        <w:t xml:space="preserve"> </w:t>
                      </w:r>
                      <w:r>
                        <w:rPr>
                          <w:b/>
                          <w:color w:val="343434"/>
                          <w:spacing w:val="-10"/>
                          <w:sz w:val="21"/>
                        </w:rPr>
                        <w:t>:</w:t>
                      </w:r>
                    </w:p>
                  </w:txbxContent>
                </v:textbox>
              </v:shape>
            </w:pict>
          </mc:Fallback>
        </mc:AlternateContent>
      </w:r>
      <w:r>
        <w:rPr>
          <w:sz w:val="21"/>
        </w:rPr>
        <mc:AlternateContent>
          <mc:Choice Requires="wps">
            <w:drawing>
              <wp:anchor distT="0" distB="0" distL="0" distR="0" simplePos="0" relativeHeight="251666432" behindDoc="0" locked="0" layoutInCell="1" allowOverlap="1">
                <wp:simplePos x="0" y="0"/>
                <wp:positionH relativeFrom="page">
                  <wp:posOffset>914400</wp:posOffset>
                </wp:positionH>
                <wp:positionV relativeFrom="paragraph">
                  <wp:posOffset>137160</wp:posOffset>
                </wp:positionV>
                <wp:extent cx="816610" cy="170815"/>
                <wp:effectExtent l="0" t="0" r="0" b="0"/>
                <wp:wrapNone/>
                <wp:docPr id="154" name="Graphic 154"/>
                <wp:cNvGraphicFramePr/>
                <a:graphic xmlns:a="http://schemas.openxmlformats.org/drawingml/2006/main">
                  <a:graphicData uri="http://schemas.microsoft.com/office/word/2010/wordprocessingShape">
                    <wps:wsp>
                      <wps:cNvSpPr/>
                      <wps:spPr>
                        <a:xfrm>
                          <a:off x="0" y="0"/>
                          <a:ext cx="816610" cy="170815"/>
                        </a:xfrm>
                        <a:custGeom>
                          <a:avLst/>
                          <a:gdLst/>
                          <a:ahLst/>
                          <a:cxnLst/>
                          <a:rect l="l" t="t" r="r" b="b"/>
                          <a:pathLst>
                            <a:path w="816610" h="170815">
                              <a:moveTo>
                                <a:pt x="816305" y="0"/>
                              </a:moveTo>
                              <a:lnTo>
                                <a:pt x="0" y="0"/>
                              </a:lnTo>
                              <a:lnTo>
                                <a:pt x="0" y="170684"/>
                              </a:lnTo>
                              <a:lnTo>
                                <a:pt x="816305" y="170684"/>
                              </a:lnTo>
                              <a:lnTo>
                                <a:pt x="816305" y="0"/>
                              </a:lnTo>
                              <a:close/>
                            </a:path>
                          </a:pathLst>
                        </a:custGeom>
                        <a:solidFill>
                          <a:srgbClr val="FFFFFF"/>
                        </a:solidFill>
                      </wps:spPr>
                      <wps:bodyPr wrap="square" lIns="0" tIns="0" rIns="0" bIns="0" rtlCol="0">
                        <a:noAutofit/>
                      </wps:bodyPr>
                    </wps:wsp>
                  </a:graphicData>
                </a:graphic>
              </wp:anchor>
            </w:drawing>
          </mc:Choice>
          <mc:Fallback>
            <w:pict>
              <v:shape id="Graphic 154" o:spid="_x0000_s1026" o:spt="100" style="position:absolute;left:0pt;margin-left:72pt;margin-top:10.8pt;height:13.45pt;width:64.3pt;mso-position-horizontal-relative:page;z-index:251666432;mso-width-relative:page;mso-height-relative:page;" fillcolor="#FFFFFF" filled="t" stroked="f" coordsize="816610,170815" o:gfxdata="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Ji&#10;6szXAAAACQEAAA8AAAAAAAAAAQAgAAAAIgAAAGRycy9kb3ducmV2LnhtbFBLAQIUABQAAAAIAIdO&#10;4kCV4OuCJAIAAOMEAAAOAAAAAAAAAAEAIAAAACYBAABkcnMvZTJvRG9jLnhtbFBLBQYAAAAABgAG&#10;AFkBAAC8BQAAAAA=&#10;" path="m816305,0l0,0,0,170684,816305,170684,816305,0xe">
                <v:fill on="t" focussize="0,0"/>
                <v:stroke on="f"/>
                <v:imagedata o:title=""/>
                <o:lock v:ext="edit" aspectratio="f"/>
                <v:textbox inset="0mm,0mm,0mm,0mm"/>
              </v:shape>
            </w:pict>
          </mc:Fallback>
        </mc:AlternateContent>
      </w:r>
      <w:r>
        <w:rPr>
          <w:color w:val="343434"/>
          <w:sz w:val="21"/>
        </w:rPr>
        <w:t>An</w:t>
      </w:r>
      <w:r>
        <w:rPr>
          <w:color w:val="343434"/>
          <w:spacing w:val="-7"/>
          <w:sz w:val="21"/>
        </w:rPr>
        <w:t xml:space="preserve"> </w:t>
      </w:r>
      <w:r>
        <w:rPr>
          <w:color w:val="343434"/>
          <w:sz w:val="21"/>
        </w:rPr>
        <w:t>amount</w:t>
      </w:r>
      <w:r>
        <w:rPr>
          <w:color w:val="343434"/>
          <w:spacing w:val="-10"/>
          <w:sz w:val="21"/>
        </w:rPr>
        <w:t xml:space="preserve"> </w:t>
      </w:r>
      <w:r>
        <w:rPr>
          <w:color w:val="343434"/>
          <w:sz w:val="21"/>
        </w:rPr>
        <w:t>of</w:t>
      </w:r>
      <w:r>
        <w:rPr>
          <w:color w:val="343434"/>
          <w:spacing w:val="-6"/>
          <w:sz w:val="21"/>
        </w:rPr>
        <w:t xml:space="preserve"> </w:t>
      </w:r>
      <w:r>
        <w:rPr>
          <w:color w:val="343434"/>
          <w:sz w:val="21"/>
        </w:rPr>
        <w:t>Rs.</w:t>
      </w:r>
      <w:r>
        <w:rPr>
          <w:color w:val="343434"/>
          <w:spacing w:val="-7"/>
          <w:sz w:val="21"/>
        </w:rPr>
        <w:t xml:space="preserve"> </w:t>
      </w:r>
      <w:r>
        <w:rPr>
          <w:color w:val="343434"/>
          <w:sz w:val="21"/>
        </w:rPr>
        <w:t>1,800</w:t>
      </w:r>
      <w:r>
        <w:rPr>
          <w:color w:val="343434"/>
          <w:spacing w:val="-7"/>
          <w:sz w:val="21"/>
        </w:rPr>
        <w:t xml:space="preserve"> </w:t>
      </w:r>
      <w:r>
        <w:rPr>
          <w:color w:val="343434"/>
          <w:sz w:val="21"/>
        </w:rPr>
        <w:t>with</w:t>
      </w:r>
      <w:r>
        <w:rPr>
          <w:color w:val="343434"/>
          <w:spacing w:val="-5"/>
          <w:sz w:val="21"/>
        </w:rPr>
        <w:t xml:space="preserve"> </w:t>
      </w:r>
      <w:r>
        <w:rPr>
          <w:color w:val="343434"/>
          <w:sz w:val="21"/>
        </w:rPr>
        <w:t>a</w:t>
      </w:r>
      <w:r>
        <w:rPr>
          <w:color w:val="343434"/>
          <w:spacing w:val="-8"/>
          <w:sz w:val="21"/>
        </w:rPr>
        <w:t xml:space="preserve"> </w:t>
      </w:r>
      <w:r>
        <w:rPr>
          <w:color w:val="343434"/>
          <w:sz w:val="21"/>
        </w:rPr>
        <w:t>simple</w:t>
      </w:r>
      <w:r>
        <w:rPr>
          <w:color w:val="343434"/>
          <w:spacing w:val="-9"/>
          <w:sz w:val="21"/>
        </w:rPr>
        <w:t xml:space="preserve"> </w:t>
      </w:r>
      <w:r>
        <w:rPr>
          <w:color w:val="343434"/>
          <w:sz w:val="21"/>
        </w:rPr>
        <w:t>rate</w:t>
      </w:r>
      <w:r>
        <w:rPr>
          <w:color w:val="343434"/>
          <w:spacing w:val="-6"/>
          <w:sz w:val="21"/>
        </w:rPr>
        <w:t xml:space="preserve"> </w:t>
      </w:r>
      <w:r>
        <w:rPr>
          <w:color w:val="343434"/>
          <w:sz w:val="21"/>
        </w:rPr>
        <w:t>of</w:t>
      </w:r>
      <w:r>
        <w:rPr>
          <w:color w:val="343434"/>
          <w:spacing w:val="-6"/>
          <w:sz w:val="21"/>
        </w:rPr>
        <w:t xml:space="preserve"> </w:t>
      </w:r>
      <w:r>
        <w:rPr>
          <w:color w:val="343434"/>
          <w:sz w:val="21"/>
        </w:rPr>
        <w:t>interest</w:t>
      </w:r>
      <w:r>
        <w:rPr>
          <w:color w:val="343434"/>
          <w:spacing w:val="-9"/>
          <w:sz w:val="21"/>
        </w:rPr>
        <w:t xml:space="preserve"> </w:t>
      </w:r>
      <w:r>
        <w:rPr>
          <w:color w:val="343434"/>
          <w:sz w:val="21"/>
        </w:rPr>
        <w:t>becomes</w:t>
      </w:r>
      <w:r>
        <w:rPr>
          <w:color w:val="343434"/>
          <w:spacing w:val="-11"/>
          <w:sz w:val="21"/>
        </w:rPr>
        <w:t xml:space="preserve"> </w:t>
      </w:r>
      <w:r>
        <w:rPr>
          <w:color w:val="343434"/>
          <w:sz w:val="21"/>
        </w:rPr>
        <w:t>Rs.</w:t>
      </w:r>
      <w:r>
        <w:rPr>
          <w:color w:val="343434"/>
          <w:spacing w:val="-7"/>
          <w:sz w:val="21"/>
        </w:rPr>
        <w:t xml:space="preserve"> </w:t>
      </w:r>
      <w:r>
        <w:rPr>
          <w:color w:val="343434"/>
          <w:sz w:val="21"/>
        </w:rPr>
        <w:t>2,</w:t>
      </w:r>
      <w:r>
        <w:rPr>
          <w:color w:val="343434"/>
          <w:spacing w:val="-7"/>
          <w:sz w:val="21"/>
        </w:rPr>
        <w:t xml:space="preserve"> </w:t>
      </w:r>
      <w:r>
        <w:rPr>
          <w:color w:val="343434"/>
          <w:sz w:val="21"/>
        </w:rPr>
        <w:t>340</w:t>
      </w:r>
      <w:r>
        <w:rPr>
          <w:color w:val="343434"/>
          <w:spacing w:val="-7"/>
          <w:sz w:val="21"/>
        </w:rPr>
        <w:t xml:space="preserve"> </w:t>
      </w:r>
      <w:r>
        <w:rPr>
          <w:color w:val="343434"/>
          <w:sz w:val="21"/>
        </w:rPr>
        <w:t>in</w:t>
      </w:r>
      <w:r>
        <w:rPr>
          <w:color w:val="343434"/>
          <w:spacing w:val="-6"/>
          <w:sz w:val="21"/>
        </w:rPr>
        <w:t xml:space="preserve"> </w:t>
      </w:r>
      <w:r>
        <w:rPr>
          <w:color w:val="343434"/>
          <w:spacing w:val="-10"/>
          <w:sz w:val="21"/>
        </w:rPr>
        <w:t>6</w:t>
      </w:r>
    </w:p>
    <w:p w14:paraId="108C1CFC">
      <w:pPr>
        <w:spacing w:before="168" w:line="403" w:lineRule="auto"/>
        <w:ind w:left="735" w:right="977" w:firstLine="0"/>
        <w:jc w:val="left"/>
        <w:rPr>
          <w:sz w:val="21"/>
        </w:rPr>
      </w:pPr>
      <w:r>
        <w:rPr>
          <w:color w:val="343434"/>
          <w:sz w:val="21"/>
        </w:rPr>
        <w:t>years.</w:t>
      </w:r>
      <w:r>
        <w:rPr>
          <w:color w:val="343434"/>
          <w:spacing w:val="-14"/>
          <w:sz w:val="21"/>
        </w:rPr>
        <w:t xml:space="preserve"> </w:t>
      </w:r>
      <w:r>
        <w:rPr>
          <w:color w:val="343434"/>
          <w:sz w:val="21"/>
        </w:rPr>
        <w:t>If</w:t>
      </w:r>
      <w:r>
        <w:rPr>
          <w:color w:val="343434"/>
          <w:spacing w:val="-13"/>
          <w:sz w:val="21"/>
        </w:rPr>
        <w:t xml:space="preserve"> </w:t>
      </w:r>
      <w:r>
        <w:rPr>
          <w:color w:val="343434"/>
          <w:sz w:val="21"/>
        </w:rPr>
        <w:t>the</w:t>
      </w:r>
      <w:r>
        <w:rPr>
          <w:color w:val="343434"/>
          <w:spacing w:val="-13"/>
          <w:sz w:val="21"/>
        </w:rPr>
        <w:t xml:space="preserve"> </w:t>
      </w:r>
      <w:r>
        <w:rPr>
          <w:color w:val="343434"/>
          <w:sz w:val="21"/>
        </w:rPr>
        <w:t>rate</w:t>
      </w:r>
      <w:r>
        <w:rPr>
          <w:color w:val="343434"/>
          <w:spacing w:val="-13"/>
          <w:sz w:val="21"/>
        </w:rPr>
        <w:t xml:space="preserve"> </w:t>
      </w:r>
      <w:r>
        <w:rPr>
          <w:color w:val="343434"/>
          <w:sz w:val="21"/>
        </w:rPr>
        <w:t>of</w:t>
      </w:r>
      <w:r>
        <w:rPr>
          <w:color w:val="343434"/>
          <w:spacing w:val="-13"/>
          <w:sz w:val="21"/>
        </w:rPr>
        <w:t xml:space="preserve"> </w:t>
      </w:r>
      <w:r>
        <w:rPr>
          <w:color w:val="343434"/>
          <w:sz w:val="21"/>
        </w:rPr>
        <w:t>interest</w:t>
      </w:r>
      <w:r>
        <w:rPr>
          <w:color w:val="343434"/>
          <w:spacing w:val="-13"/>
          <w:sz w:val="21"/>
        </w:rPr>
        <w:t xml:space="preserve"> </w:t>
      </w:r>
      <w:r>
        <w:rPr>
          <w:color w:val="343434"/>
          <w:sz w:val="21"/>
        </w:rPr>
        <w:t>is</w:t>
      </w:r>
      <w:r>
        <w:rPr>
          <w:color w:val="343434"/>
          <w:spacing w:val="-13"/>
          <w:sz w:val="21"/>
        </w:rPr>
        <w:t xml:space="preserve"> </w:t>
      </w:r>
      <w:r>
        <w:rPr>
          <w:color w:val="343434"/>
          <w:sz w:val="21"/>
        </w:rPr>
        <w:t>increased</w:t>
      </w:r>
      <w:r>
        <w:rPr>
          <w:color w:val="343434"/>
          <w:spacing w:val="-13"/>
          <w:sz w:val="21"/>
        </w:rPr>
        <w:t xml:space="preserve"> </w:t>
      </w:r>
      <w:r>
        <w:rPr>
          <w:color w:val="343434"/>
          <w:sz w:val="21"/>
        </w:rPr>
        <w:t>by</w:t>
      </w:r>
      <w:r>
        <w:rPr>
          <w:color w:val="343434"/>
          <w:spacing w:val="-13"/>
          <w:sz w:val="21"/>
        </w:rPr>
        <w:t xml:space="preserve"> </w:t>
      </w:r>
      <w:r>
        <w:rPr>
          <w:color w:val="343434"/>
          <w:sz w:val="21"/>
        </w:rPr>
        <w:t>2%</w:t>
      </w:r>
      <w:r>
        <w:rPr>
          <w:color w:val="343434"/>
          <w:spacing w:val="-13"/>
          <w:sz w:val="21"/>
        </w:rPr>
        <w:t xml:space="preserve"> </w:t>
      </w:r>
      <w:r>
        <w:rPr>
          <w:color w:val="343434"/>
          <w:sz w:val="21"/>
        </w:rPr>
        <w:t>then</w:t>
      </w:r>
      <w:r>
        <w:rPr>
          <w:color w:val="343434"/>
          <w:spacing w:val="-13"/>
          <w:sz w:val="21"/>
        </w:rPr>
        <w:t xml:space="preserve"> </w:t>
      </w:r>
      <w:r>
        <w:rPr>
          <w:color w:val="343434"/>
          <w:sz w:val="21"/>
        </w:rPr>
        <w:t>the</w:t>
      </w:r>
      <w:r>
        <w:rPr>
          <w:color w:val="343434"/>
          <w:spacing w:val="-13"/>
          <w:sz w:val="21"/>
        </w:rPr>
        <w:t xml:space="preserve"> </w:t>
      </w:r>
      <w:r>
        <w:rPr>
          <w:color w:val="343434"/>
          <w:sz w:val="21"/>
        </w:rPr>
        <w:t>amount</w:t>
      </w:r>
      <w:r>
        <w:rPr>
          <w:color w:val="343434"/>
          <w:spacing w:val="-13"/>
          <w:sz w:val="21"/>
        </w:rPr>
        <w:t xml:space="preserve"> </w:t>
      </w:r>
      <w:r>
        <w:rPr>
          <w:color w:val="343434"/>
          <w:sz w:val="21"/>
        </w:rPr>
        <w:t>becomes</w:t>
      </w:r>
      <w:r>
        <w:rPr>
          <w:color w:val="343434"/>
          <w:spacing w:val="-13"/>
          <w:sz w:val="21"/>
        </w:rPr>
        <w:t xml:space="preserve"> </w:t>
      </w:r>
      <w:r>
        <w:rPr>
          <w:color w:val="343434"/>
          <w:sz w:val="21"/>
        </w:rPr>
        <w:t>P</w:t>
      </w:r>
      <w:r>
        <w:rPr>
          <w:color w:val="343434"/>
          <w:spacing w:val="-13"/>
          <w:sz w:val="21"/>
        </w:rPr>
        <w:t xml:space="preserve"> </w:t>
      </w:r>
      <w:r>
        <w:rPr>
          <w:color w:val="343434"/>
          <w:sz w:val="21"/>
        </w:rPr>
        <w:t>then</w:t>
      </w:r>
      <w:r>
        <w:rPr>
          <w:color w:val="343434"/>
          <w:spacing w:val="-13"/>
          <w:sz w:val="21"/>
        </w:rPr>
        <w:t xml:space="preserve"> </w:t>
      </w:r>
      <w:r>
        <w:rPr>
          <w:color w:val="343434"/>
          <w:sz w:val="21"/>
        </w:rPr>
        <w:t>the</w:t>
      </w:r>
      <w:r>
        <w:rPr>
          <w:color w:val="343434"/>
          <w:spacing w:val="-13"/>
          <w:sz w:val="21"/>
        </w:rPr>
        <w:t xml:space="preserve"> </w:t>
      </w:r>
      <w:r>
        <w:rPr>
          <w:color w:val="343434"/>
          <w:sz w:val="21"/>
        </w:rPr>
        <w:t>value</w:t>
      </w:r>
      <w:r>
        <w:rPr>
          <w:color w:val="343434"/>
          <w:spacing w:val="-13"/>
          <w:sz w:val="21"/>
        </w:rPr>
        <w:t xml:space="preserve"> </w:t>
      </w:r>
      <w:r>
        <w:rPr>
          <w:color w:val="343434"/>
          <w:sz w:val="21"/>
        </w:rPr>
        <w:t>of</w:t>
      </w:r>
      <w:r>
        <w:rPr>
          <w:color w:val="343434"/>
          <w:spacing w:val="-13"/>
          <w:sz w:val="21"/>
        </w:rPr>
        <w:t xml:space="preserve"> </w:t>
      </w:r>
      <w:r>
        <w:rPr>
          <w:color w:val="343434"/>
          <w:sz w:val="21"/>
        </w:rPr>
        <w:t xml:space="preserve">P </w:t>
      </w:r>
      <w:r>
        <w:rPr>
          <w:color w:val="343434"/>
          <w:spacing w:val="-4"/>
          <w:sz w:val="21"/>
        </w:rPr>
        <w:t>is?</w:t>
      </w:r>
    </w:p>
    <w:p w14:paraId="7F193E76">
      <w:pPr>
        <w:spacing w:before="17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173C9B0E">
      <w:pPr>
        <w:pStyle w:val="6"/>
        <w:spacing w:before="5"/>
        <w:rPr>
          <w:rFonts w:ascii="Arial"/>
          <w:b/>
          <w:sz w:val="17"/>
        </w:rPr>
      </w:pPr>
    </w:p>
    <w:p w14:paraId="5A4784CD">
      <w:pPr>
        <w:pStyle w:val="2"/>
      </w:pPr>
      <w:r>
        <w:rPr>
          <w:color w:val="19212D"/>
        </w:rPr>
        <w:t xml:space="preserve">Question </w:t>
      </w:r>
      <w:r>
        <w:rPr>
          <w:color w:val="19212D"/>
          <w:spacing w:val="-5"/>
        </w:rPr>
        <w:t>51</w:t>
      </w:r>
    </w:p>
    <w:p w14:paraId="728F2117">
      <w:pPr>
        <w:pStyle w:val="6"/>
        <w:spacing w:before="211" w:line="340" w:lineRule="auto"/>
        <w:ind w:left="735" w:right="728" w:hanging="3"/>
        <w:jc w:val="both"/>
      </w:pPr>
      <w:r>
        <mc:AlternateContent>
          <mc:Choice Requires="wps">
            <w:drawing>
              <wp:anchor distT="0" distB="0" distL="0" distR="0" simplePos="0" relativeHeight="251703296" behindDoc="1" locked="0" layoutInCell="1" allowOverlap="1">
                <wp:simplePos x="0" y="0"/>
                <wp:positionH relativeFrom="page">
                  <wp:posOffset>916305</wp:posOffset>
                </wp:positionH>
                <wp:positionV relativeFrom="paragraph">
                  <wp:posOffset>137160</wp:posOffset>
                </wp:positionV>
                <wp:extent cx="781685" cy="179070"/>
                <wp:effectExtent l="0" t="0" r="0" b="0"/>
                <wp:wrapNone/>
                <wp:docPr id="155" name="Textbox 155"/>
                <wp:cNvGraphicFramePr/>
                <a:graphic xmlns:a="http://schemas.openxmlformats.org/drawingml/2006/main">
                  <a:graphicData uri="http://schemas.microsoft.com/office/word/2010/wordprocessingShape">
                    <wps:wsp>
                      <wps:cNvSpPr txBox="1"/>
                      <wps:spPr>
                        <a:xfrm>
                          <a:off x="0" y="0"/>
                          <a:ext cx="781685" cy="179070"/>
                        </a:xfrm>
                        <a:prstGeom prst="rect">
                          <a:avLst/>
                        </a:prstGeom>
                      </wps:spPr>
                      <wps:txbx>
                        <w:txbxContent>
                          <w:p w14:paraId="031DBEFB">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155" o:spid="_x0000_s1026" o:spt="202" type="#_x0000_t202" style="position:absolute;left:0pt;margin-left:72.15pt;margin-top:10.8pt;height:14.1pt;width:61.55pt;mso-position-horizontal-relative:page;z-index:-251613184;mso-width-relative:page;mso-height-relative:page;" filled="f" stroked="f" coordsize="21600,21600" o:gfxdata="UEsDBAoAAAAAAIdO4kAAAAAAAAAAAAAAAAAEAAAAZHJzL1BLAwQUAAAACACHTuJA+1G2Zt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tRtmbYAAAACQEAAA8AAAAAAAAAAQAgAAAAIgAAAGRycy9kb3ducmV2LnhtbFBLAQIUABQAAAAI&#10;AIdO4kCFDR2ytAEAAHcDAAAOAAAAAAAAAAEAIAAAACcBAABkcnMvZTJvRG9jLnhtbFBLBQYAAAAA&#10;BgAGAFkBAABNBQAAAAA=&#10;">
                <v:fill on="f" focussize="0,0"/>
                <v:stroke on="f"/>
                <v:imagedata o:title=""/>
                <o:lock v:ext="edit" aspectratio="f"/>
                <v:textbox inset="0mm,0mm,0mm,0mm">
                  <w:txbxContent>
                    <w:p w14:paraId="031DBEFB">
                      <w:pPr>
                        <w:spacing w:before="0" w:line="281" w:lineRule="exact"/>
                        <w:ind w:left="0" w:right="0" w:firstLine="0"/>
                        <w:jc w:val="left"/>
                        <w:rPr>
                          <w:b/>
                          <w:sz w:val="24"/>
                        </w:rPr>
                      </w:pPr>
                      <w:r>
                        <w:rPr>
                          <w:b/>
                          <w:color w:val="343434"/>
                          <w:sz w:val="24"/>
                        </w:rPr>
                        <w:t>Question</w:t>
                      </w:r>
                      <w:r>
                        <w:rPr>
                          <w:b/>
                          <w:color w:val="343434"/>
                          <w:spacing w:val="-13"/>
                          <w:sz w:val="24"/>
                        </w:rPr>
                        <w:t xml:space="preserve"> </w:t>
                      </w:r>
                      <w:r>
                        <w:rPr>
                          <w:b/>
                          <w:color w:val="343434"/>
                          <w:spacing w:val="-5"/>
                          <w:sz w:val="24"/>
                        </w:rPr>
                        <w:t>7:</w:t>
                      </w:r>
                    </w:p>
                  </w:txbxContent>
                </v:textbox>
              </v:shape>
            </w:pict>
          </mc:Fallback>
        </mc:AlternateContent>
      </w:r>
      <w:r>
        <w:rPr>
          <w:position w:val="-7"/>
        </w:rPr>
        <w:drawing>
          <wp:inline distT="0" distB="0" distL="0" distR="0">
            <wp:extent cx="808355" cy="191770"/>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19" cstate="print"/>
                    <a:stretch>
                      <a:fillRect/>
                    </a:stretch>
                  </pic:blipFill>
                  <pic:spPr>
                    <a:xfrm>
                      <a:off x="0" y="0"/>
                      <a:ext cx="808685" cy="192227"/>
                    </a:xfrm>
                    <a:prstGeom prst="rect">
                      <a:avLst/>
                    </a:prstGeom>
                  </pic:spPr>
                </pic:pic>
              </a:graphicData>
            </a:graphic>
          </wp:inline>
        </w:drawing>
      </w:r>
      <w:r>
        <w:rPr>
          <w:color w:val="343434"/>
        </w:rPr>
        <w:t>A</w:t>
      </w:r>
      <w:r>
        <w:rPr>
          <w:color w:val="343434"/>
          <w:spacing w:val="-6"/>
        </w:rPr>
        <w:t xml:space="preserve"> </w:t>
      </w:r>
      <w:r>
        <w:rPr>
          <w:color w:val="343434"/>
        </w:rPr>
        <w:t>person</w:t>
      </w:r>
      <w:r>
        <w:rPr>
          <w:color w:val="343434"/>
          <w:spacing w:val="-2"/>
        </w:rPr>
        <w:t xml:space="preserve"> </w:t>
      </w:r>
      <w:r>
        <w:rPr>
          <w:color w:val="343434"/>
        </w:rPr>
        <w:t>lends</w:t>
      </w:r>
      <w:r>
        <w:rPr>
          <w:color w:val="343434"/>
          <w:spacing w:val="-4"/>
        </w:rPr>
        <w:t xml:space="preserve"> </w:t>
      </w:r>
      <w:r>
        <w:rPr>
          <w:color w:val="343434"/>
        </w:rPr>
        <w:t>35%</w:t>
      </w:r>
      <w:r>
        <w:rPr>
          <w:color w:val="343434"/>
          <w:spacing w:val="-6"/>
        </w:rPr>
        <w:t xml:space="preserve"> </w:t>
      </w:r>
      <w:r>
        <w:rPr>
          <w:color w:val="343434"/>
        </w:rPr>
        <w:t>of</w:t>
      </w:r>
      <w:r>
        <w:rPr>
          <w:color w:val="343434"/>
          <w:spacing w:val="-2"/>
        </w:rPr>
        <w:t xml:space="preserve"> </w:t>
      </w:r>
      <w:r>
        <w:rPr>
          <w:color w:val="343434"/>
        </w:rPr>
        <w:t>his</w:t>
      </w:r>
      <w:r>
        <w:rPr>
          <w:color w:val="343434"/>
          <w:spacing w:val="-4"/>
        </w:rPr>
        <w:t xml:space="preserve"> </w:t>
      </w:r>
      <w:r>
        <w:rPr>
          <w:color w:val="343434"/>
        </w:rPr>
        <w:t>sum</w:t>
      </w:r>
      <w:r>
        <w:rPr>
          <w:color w:val="343434"/>
          <w:spacing w:val="-6"/>
        </w:rPr>
        <w:t xml:space="preserve"> </w:t>
      </w:r>
      <w:r>
        <w:rPr>
          <w:color w:val="343434"/>
        </w:rPr>
        <w:t>of</w:t>
      </w:r>
      <w:r>
        <w:rPr>
          <w:color w:val="343434"/>
          <w:spacing w:val="-2"/>
        </w:rPr>
        <w:t xml:space="preserve"> </w:t>
      </w:r>
      <w:r>
        <w:rPr>
          <w:color w:val="343434"/>
        </w:rPr>
        <w:t>money</w:t>
      </w:r>
      <w:r>
        <w:rPr>
          <w:color w:val="343434"/>
          <w:spacing w:val="-3"/>
        </w:rPr>
        <w:t xml:space="preserve"> </w:t>
      </w:r>
      <w:r>
        <w:rPr>
          <w:color w:val="343434"/>
        </w:rPr>
        <w:t>at</w:t>
      </w:r>
      <w:r>
        <w:rPr>
          <w:color w:val="343434"/>
          <w:spacing w:val="-4"/>
        </w:rPr>
        <w:t xml:space="preserve"> </w:t>
      </w:r>
      <w:r>
        <w:rPr>
          <w:color w:val="343434"/>
        </w:rPr>
        <w:t>12.5%</w:t>
      </w:r>
      <w:r>
        <w:rPr>
          <w:color w:val="343434"/>
          <w:spacing w:val="-6"/>
        </w:rPr>
        <w:t xml:space="preserve"> </w:t>
      </w:r>
      <w:r>
        <w:rPr>
          <w:color w:val="343434"/>
        </w:rPr>
        <w:t>per</w:t>
      </w:r>
      <w:r>
        <w:rPr>
          <w:color w:val="343434"/>
          <w:spacing w:val="-5"/>
        </w:rPr>
        <w:t xml:space="preserve"> </w:t>
      </w:r>
      <w:r>
        <w:rPr>
          <w:color w:val="343434"/>
        </w:rPr>
        <w:t>annum,</w:t>
      </w:r>
      <w:r>
        <w:rPr>
          <w:color w:val="343434"/>
          <w:spacing w:val="-9"/>
        </w:rPr>
        <w:t xml:space="preserve"> </w:t>
      </w:r>
      <w:r>
        <w:rPr>
          <w:color w:val="343434"/>
        </w:rPr>
        <w:t>50%</w:t>
      </w:r>
      <w:r>
        <w:rPr>
          <w:color w:val="343434"/>
          <w:spacing w:val="-6"/>
        </w:rPr>
        <w:t xml:space="preserve"> </w:t>
      </w:r>
      <w:r>
        <w:rPr>
          <w:color w:val="343434"/>
        </w:rPr>
        <w:t>at</w:t>
      </w:r>
      <w:r>
        <w:rPr>
          <w:color w:val="343434"/>
          <w:spacing w:val="-2"/>
        </w:rPr>
        <w:t xml:space="preserve"> </w:t>
      </w:r>
      <w:r>
        <w:rPr>
          <w:color w:val="343434"/>
        </w:rPr>
        <w:t>the end</w:t>
      </w:r>
      <w:r>
        <w:rPr>
          <w:color w:val="343434"/>
          <w:spacing w:val="-8"/>
        </w:rPr>
        <w:t xml:space="preserve"> </w:t>
      </w:r>
      <w:r>
        <w:rPr>
          <w:color w:val="343434"/>
        </w:rPr>
        <w:t>of</w:t>
      </w:r>
      <w:r>
        <w:rPr>
          <w:color w:val="343434"/>
          <w:spacing w:val="-4"/>
        </w:rPr>
        <w:t xml:space="preserve"> </w:t>
      </w:r>
      <w:r>
        <w:rPr>
          <w:color w:val="343434"/>
        </w:rPr>
        <w:t>10%</w:t>
      </w:r>
      <w:r>
        <w:rPr>
          <w:color w:val="343434"/>
          <w:spacing w:val="-5"/>
        </w:rPr>
        <w:t xml:space="preserve"> </w:t>
      </w:r>
      <w:r>
        <w:rPr>
          <w:color w:val="343434"/>
        </w:rPr>
        <w:t>per</w:t>
      </w:r>
      <w:r>
        <w:rPr>
          <w:color w:val="343434"/>
          <w:spacing w:val="-6"/>
        </w:rPr>
        <w:t xml:space="preserve"> </w:t>
      </w:r>
      <w:r>
        <w:rPr>
          <w:color w:val="343434"/>
        </w:rPr>
        <w:t>annum</w:t>
      </w:r>
      <w:r>
        <w:rPr>
          <w:color w:val="343434"/>
          <w:spacing w:val="-4"/>
        </w:rPr>
        <w:t xml:space="preserve"> </w:t>
      </w:r>
      <w:r>
        <w:rPr>
          <w:color w:val="343434"/>
        </w:rPr>
        <w:t>and</w:t>
      </w:r>
      <w:r>
        <w:rPr>
          <w:color w:val="343434"/>
          <w:spacing w:val="-10"/>
        </w:rPr>
        <w:t xml:space="preserve"> </w:t>
      </w:r>
      <w:r>
        <w:rPr>
          <w:color w:val="343434"/>
        </w:rPr>
        <w:t>the</w:t>
      </w:r>
      <w:r>
        <w:rPr>
          <w:color w:val="343434"/>
          <w:spacing w:val="-6"/>
        </w:rPr>
        <w:t xml:space="preserve"> </w:t>
      </w:r>
      <w:r>
        <w:rPr>
          <w:color w:val="343434"/>
        </w:rPr>
        <w:t>rest</w:t>
      </w:r>
      <w:r>
        <w:rPr>
          <w:color w:val="343434"/>
          <w:spacing w:val="-4"/>
        </w:rPr>
        <w:t xml:space="preserve"> </w:t>
      </w:r>
      <w:r>
        <w:rPr>
          <w:color w:val="343434"/>
        </w:rPr>
        <w:t>at</w:t>
      </w:r>
      <w:r>
        <w:rPr>
          <w:color w:val="343434"/>
          <w:spacing w:val="-6"/>
        </w:rPr>
        <w:t xml:space="preserve"> </w:t>
      </w:r>
      <w:r>
        <w:rPr>
          <w:color w:val="343434"/>
        </w:rPr>
        <w:t>18%</w:t>
      </w:r>
      <w:r>
        <w:rPr>
          <w:color w:val="343434"/>
          <w:spacing w:val="-6"/>
        </w:rPr>
        <w:t xml:space="preserve"> </w:t>
      </w:r>
      <w:r>
        <w:rPr>
          <w:color w:val="343434"/>
        </w:rPr>
        <w:t>per</w:t>
      </w:r>
      <w:r>
        <w:rPr>
          <w:color w:val="343434"/>
          <w:spacing w:val="-6"/>
        </w:rPr>
        <w:t xml:space="preserve"> </w:t>
      </w:r>
      <w:r>
        <w:rPr>
          <w:color w:val="343434"/>
        </w:rPr>
        <w:t>annum</w:t>
      </w:r>
      <w:r>
        <w:rPr>
          <w:color w:val="343434"/>
          <w:spacing w:val="-6"/>
        </w:rPr>
        <w:t xml:space="preserve"> </w:t>
      </w:r>
      <w:r>
        <w:rPr>
          <w:color w:val="343434"/>
        </w:rPr>
        <w:t>rate</w:t>
      </w:r>
      <w:r>
        <w:rPr>
          <w:color w:val="343434"/>
          <w:spacing w:val="-6"/>
        </w:rPr>
        <w:t xml:space="preserve"> </w:t>
      </w:r>
      <w:r>
        <w:rPr>
          <w:color w:val="343434"/>
        </w:rPr>
        <w:t>of</w:t>
      </w:r>
      <w:r>
        <w:rPr>
          <w:color w:val="343434"/>
          <w:spacing w:val="-4"/>
        </w:rPr>
        <w:t xml:space="preserve"> </w:t>
      </w:r>
      <w:r>
        <w:rPr>
          <w:color w:val="343434"/>
        </w:rPr>
        <w:t>interest.</w:t>
      </w:r>
      <w:r>
        <w:rPr>
          <w:color w:val="343434"/>
          <w:spacing w:val="-5"/>
        </w:rPr>
        <w:t xml:space="preserve"> </w:t>
      </w:r>
      <w:r>
        <w:rPr>
          <w:color w:val="343434"/>
        </w:rPr>
        <w:t>What</w:t>
      </w:r>
      <w:r>
        <w:rPr>
          <w:color w:val="343434"/>
          <w:spacing w:val="-4"/>
        </w:rPr>
        <w:t xml:space="preserve"> </w:t>
      </w:r>
      <w:r>
        <w:rPr>
          <w:color w:val="343434"/>
        </w:rPr>
        <w:t>would</w:t>
      </w:r>
      <w:r>
        <w:rPr>
          <w:color w:val="343434"/>
          <w:spacing w:val="-7"/>
        </w:rPr>
        <w:t xml:space="preserve"> </w:t>
      </w:r>
      <w:r>
        <w:rPr>
          <w:color w:val="343434"/>
        </w:rPr>
        <w:t>be the annual rate (in approx), if the interest is calculated on the whole sum?(SI &amp; CI)</w:t>
      </w:r>
    </w:p>
    <w:p w14:paraId="2D639456">
      <w:pPr>
        <w:pStyle w:val="6"/>
        <w:spacing w:before="2"/>
      </w:pPr>
    </w:p>
    <w:p w14:paraId="0153E0AC">
      <w:pPr>
        <w:pStyle w:val="6"/>
        <w:ind w:left="735"/>
      </w:pPr>
      <w:r>
        <w:rPr>
          <w:color w:val="343434"/>
          <w:spacing w:val="-2"/>
        </w:rPr>
        <w:t>Options</w:t>
      </w:r>
    </w:p>
    <w:p w14:paraId="004BB1A2">
      <w:pPr>
        <w:spacing w:before="269"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13%</w:t>
      </w:r>
    </w:p>
    <w:p w14:paraId="1A037D3C">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14.5%</w:t>
      </w:r>
    </w:p>
    <w:p w14:paraId="507797E0">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13.5%</w:t>
      </w:r>
    </w:p>
    <w:p w14:paraId="6AA91510">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13.75%</w:t>
      </w:r>
    </w:p>
    <w:p w14:paraId="0DCD74AF">
      <w:pPr>
        <w:spacing w:after="0" w:line="250" w:lineRule="exact"/>
        <w:jc w:val="left"/>
        <w:rPr>
          <w:sz w:val="21"/>
        </w:rPr>
        <w:sectPr>
          <w:headerReference r:id="rId30" w:type="default"/>
          <w:footerReference r:id="rId31" w:type="default"/>
          <w:pgSz w:w="11910" w:h="16840"/>
          <w:pgMar w:top="1640" w:right="708" w:bottom="500" w:left="708" w:header="668" w:footer="275" w:gutter="0"/>
          <w:cols w:space="720" w:num="1"/>
        </w:sectPr>
      </w:pPr>
    </w:p>
    <w:p w14:paraId="029AF58F">
      <w:pPr>
        <w:pStyle w:val="6"/>
        <w:spacing w:before="211" w:line="340" w:lineRule="auto"/>
        <w:ind w:left="735" w:right="955" w:hanging="3"/>
        <w:jc w:val="both"/>
      </w:pPr>
      <w:r>
        <mc:AlternateContent>
          <mc:Choice Requires="wps">
            <w:drawing>
              <wp:anchor distT="0" distB="0" distL="0" distR="0" simplePos="0" relativeHeight="251705344" behindDoc="1" locked="0" layoutInCell="1" allowOverlap="1">
                <wp:simplePos x="0" y="0"/>
                <wp:positionH relativeFrom="page">
                  <wp:posOffset>916305</wp:posOffset>
                </wp:positionH>
                <wp:positionV relativeFrom="paragraph">
                  <wp:posOffset>137160</wp:posOffset>
                </wp:positionV>
                <wp:extent cx="777240" cy="179070"/>
                <wp:effectExtent l="0" t="0" r="0" b="0"/>
                <wp:wrapNone/>
                <wp:docPr id="161" name="Textbox 161"/>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20BA196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4:</w:t>
                            </w:r>
                          </w:p>
                        </w:txbxContent>
                      </wps:txbx>
                      <wps:bodyPr wrap="square" lIns="0" tIns="0" rIns="0" bIns="0" rtlCol="0">
                        <a:noAutofit/>
                      </wps:bodyPr>
                    </wps:wsp>
                  </a:graphicData>
                </a:graphic>
              </wp:anchor>
            </w:drawing>
          </mc:Choice>
          <mc:Fallback>
            <w:pict>
              <v:shape id="Textbox 161" o:spid="_x0000_s1026" o:spt="202" type="#_x0000_t202" style="position:absolute;left:0pt;margin-left:72.15pt;margin-top:10.8pt;height:14.1pt;width:61.2pt;mso-position-horizontal-relative:page;z-index:-251611136;mso-width-relative:page;mso-height-relative:page;" filled="f" stroked="f" coordsize="21600,21600" o:gfxdata="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gZfU2AAAAAkBAAAPAAAAAAAAAAEAIAAAACIAAABkcnMvZG93bnJldi54bWxQSwECFAAUAAAACACH&#10;TuJAdnmSJrIBAAB3AwAADgAAAAAAAAABACAAAAAnAQAAZHJzL2Uyb0RvYy54bWxQSwUGAAAAAAYA&#10;BgBZAQAASwUAAAAA&#10;">
                <v:fill on="f" focussize="0,0"/>
                <v:stroke on="f"/>
                <v:imagedata o:title=""/>
                <o:lock v:ext="edit" aspectratio="f"/>
                <v:textbox inset="0mm,0mm,0mm,0mm">
                  <w:txbxContent>
                    <w:p w14:paraId="20BA196D">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4:</w:t>
                      </w:r>
                    </w:p>
                  </w:txbxContent>
                </v:textbox>
              </v:shape>
            </w:pict>
          </mc:Fallback>
        </mc:AlternateContent>
      </w:r>
      <w:r>
        <w:rPr>
          <w:position w:val="-7"/>
        </w:rPr>
        <w:drawing>
          <wp:inline distT="0" distB="0" distL="0" distR="0">
            <wp:extent cx="802640" cy="191770"/>
            <wp:effectExtent l="0" t="0" r="0" b="0"/>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The</w:t>
      </w:r>
      <w:r>
        <w:rPr>
          <w:color w:val="343434"/>
          <w:spacing w:val="-15"/>
        </w:rPr>
        <w:t xml:space="preserve"> </w:t>
      </w:r>
      <w:r>
        <w:rPr>
          <w:color w:val="343434"/>
        </w:rPr>
        <w:t>present</w:t>
      </w:r>
      <w:r>
        <w:rPr>
          <w:color w:val="343434"/>
          <w:spacing w:val="-14"/>
        </w:rPr>
        <w:t xml:space="preserve"> </w:t>
      </w:r>
      <w:r>
        <w:rPr>
          <w:color w:val="343434"/>
        </w:rPr>
        <w:t>ages</w:t>
      </w:r>
      <w:r>
        <w:rPr>
          <w:color w:val="343434"/>
          <w:spacing w:val="-13"/>
        </w:rPr>
        <w:t xml:space="preserve"> </w:t>
      </w:r>
      <w:r>
        <w:rPr>
          <w:color w:val="343434"/>
        </w:rPr>
        <w:t>of</w:t>
      </w:r>
      <w:r>
        <w:rPr>
          <w:color w:val="343434"/>
          <w:spacing w:val="-13"/>
        </w:rPr>
        <w:t xml:space="preserve"> </w:t>
      </w:r>
      <w:r>
        <w:rPr>
          <w:color w:val="343434"/>
        </w:rPr>
        <w:t>four</w:t>
      </w:r>
      <w:r>
        <w:rPr>
          <w:color w:val="343434"/>
          <w:spacing w:val="-15"/>
        </w:rPr>
        <w:t xml:space="preserve"> </w:t>
      </w:r>
      <w:r>
        <w:rPr>
          <w:color w:val="343434"/>
        </w:rPr>
        <w:t>persons</w:t>
      </w:r>
      <w:r>
        <w:rPr>
          <w:color w:val="343434"/>
          <w:spacing w:val="-12"/>
        </w:rPr>
        <w:t xml:space="preserve"> </w:t>
      </w:r>
      <w:r>
        <w:rPr>
          <w:color w:val="343434"/>
        </w:rPr>
        <w:t>are</w:t>
      </w:r>
      <w:r>
        <w:rPr>
          <w:color w:val="343434"/>
          <w:spacing w:val="-15"/>
        </w:rPr>
        <w:t xml:space="preserve"> </w:t>
      </w:r>
      <w:r>
        <w:rPr>
          <w:color w:val="343434"/>
        </w:rPr>
        <w:t>in</w:t>
      </w:r>
      <w:r>
        <w:rPr>
          <w:color w:val="343434"/>
          <w:spacing w:val="-11"/>
        </w:rPr>
        <w:t xml:space="preserve"> </w:t>
      </w:r>
      <w:r>
        <w:rPr>
          <w:color w:val="343434"/>
        </w:rPr>
        <w:t>the</w:t>
      </w:r>
      <w:r>
        <w:rPr>
          <w:color w:val="343434"/>
          <w:spacing w:val="-15"/>
        </w:rPr>
        <w:t xml:space="preserve"> </w:t>
      </w:r>
      <w:r>
        <w:rPr>
          <w:color w:val="343434"/>
        </w:rPr>
        <w:t>ratio</w:t>
      </w:r>
      <w:r>
        <w:rPr>
          <w:color w:val="343434"/>
          <w:spacing w:val="-15"/>
        </w:rPr>
        <w:t xml:space="preserve"> </w:t>
      </w:r>
      <w:r>
        <w:rPr>
          <w:color w:val="343434"/>
        </w:rPr>
        <w:t>1:2:3:4.</w:t>
      </w:r>
      <w:r>
        <w:rPr>
          <w:color w:val="343434"/>
          <w:spacing w:val="-11"/>
        </w:rPr>
        <w:t xml:space="preserve"> </w:t>
      </w:r>
      <w:r>
        <w:rPr>
          <w:color w:val="343434"/>
        </w:rPr>
        <w:t>The</w:t>
      </w:r>
      <w:r>
        <w:rPr>
          <w:color w:val="343434"/>
          <w:spacing w:val="-15"/>
        </w:rPr>
        <w:t xml:space="preserve"> </w:t>
      </w:r>
      <w:r>
        <w:rPr>
          <w:color w:val="343434"/>
        </w:rPr>
        <w:t>average</w:t>
      </w:r>
      <w:r>
        <w:rPr>
          <w:color w:val="343434"/>
          <w:spacing w:val="-11"/>
        </w:rPr>
        <w:t xml:space="preserve"> </w:t>
      </w:r>
      <w:r>
        <w:rPr>
          <w:color w:val="343434"/>
        </w:rPr>
        <w:t>of their</w:t>
      </w:r>
      <w:r>
        <w:rPr>
          <w:color w:val="343434"/>
          <w:spacing w:val="-9"/>
        </w:rPr>
        <w:t xml:space="preserve"> </w:t>
      </w:r>
      <w:r>
        <w:rPr>
          <w:color w:val="343434"/>
        </w:rPr>
        <w:t>ages</w:t>
      </w:r>
      <w:r>
        <w:rPr>
          <w:color w:val="343434"/>
          <w:spacing w:val="-7"/>
        </w:rPr>
        <w:t xml:space="preserve"> </w:t>
      </w:r>
      <w:r>
        <w:rPr>
          <w:color w:val="343434"/>
        </w:rPr>
        <w:t>seven</w:t>
      </w:r>
      <w:r>
        <w:rPr>
          <w:color w:val="343434"/>
          <w:spacing w:val="-8"/>
        </w:rPr>
        <w:t xml:space="preserve"> </w:t>
      </w:r>
      <w:r>
        <w:rPr>
          <w:color w:val="343434"/>
        </w:rPr>
        <w:t>years</w:t>
      </w:r>
      <w:r>
        <w:rPr>
          <w:color w:val="343434"/>
          <w:spacing w:val="-8"/>
        </w:rPr>
        <w:t xml:space="preserve"> </w:t>
      </w:r>
      <w:r>
        <w:rPr>
          <w:color w:val="343434"/>
        </w:rPr>
        <w:t>ago</w:t>
      </w:r>
      <w:r>
        <w:rPr>
          <w:color w:val="343434"/>
          <w:spacing w:val="-9"/>
        </w:rPr>
        <w:t xml:space="preserve"> </w:t>
      </w:r>
      <w:r>
        <w:rPr>
          <w:color w:val="343434"/>
        </w:rPr>
        <w:t>was</w:t>
      </w:r>
      <w:r>
        <w:rPr>
          <w:color w:val="343434"/>
          <w:spacing w:val="-6"/>
        </w:rPr>
        <w:t xml:space="preserve"> </w:t>
      </w:r>
      <w:r>
        <w:rPr>
          <w:color w:val="343434"/>
        </w:rPr>
        <w:t>28</w:t>
      </w:r>
      <w:r>
        <w:rPr>
          <w:color w:val="343434"/>
          <w:spacing w:val="-8"/>
        </w:rPr>
        <w:t xml:space="preserve"> </w:t>
      </w:r>
      <w:r>
        <w:rPr>
          <w:color w:val="343434"/>
        </w:rPr>
        <w:t>years.</w:t>
      </w:r>
      <w:r>
        <w:rPr>
          <w:color w:val="343434"/>
          <w:spacing w:val="-8"/>
        </w:rPr>
        <w:t xml:space="preserve"> </w:t>
      </w:r>
      <w:r>
        <w:rPr>
          <w:color w:val="343434"/>
        </w:rPr>
        <w:t>What</w:t>
      </w:r>
      <w:r>
        <w:rPr>
          <w:color w:val="343434"/>
          <w:spacing w:val="-5"/>
        </w:rPr>
        <w:t xml:space="preserve"> </w:t>
      </w:r>
      <w:r>
        <w:rPr>
          <w:color w:val="343434"/>
        </w:rPr>
        <w:t>will</w:t>
      </w:r>
      <w:r>
        <w:rPr>
          <w:color w:val="343434"/>
          <w:spacing w:val="-8"/>
        </w:rPr>
        <w:t xml:space="preserve"> </w:t>
      </w:r>
      <w:r>
        <w:rPr>
          <w:color w:val="343434"/>
        </w:rPr>
        <w:t>be</w:t>
      </w:r>
      <w:r>
        <w:rPr>
          <w:color w:val="343434"/>
          <w:spacing w:val="-9"/>
        </w:rPr>
        <w:t xml:space="preserve"> </w:t>
      </w:r>
      <w:r>
        <w:rPr>
          <w:color w:val="343434"/>
        </w:rPr>
        <w:t>the</w:t>
      </w:r>
      <w:r>
        <w:rPr>
          <w:color w:val="343434"/>
          <w:spacing w:val="-11"/>
        </w:rPr>
        <w:t xml:space="preserve"> </w:t>
      </w:r>
      <w:r>
        <w:rPr>
          <w:color w:val="343434"/>
        </w:rPr>
        <w:t>average</w:t>
      </w:r>
      <w:r>
        <w:rPr>
          <w:color w:val="343434"/>
          <w:spacing w:val="-9"/>
        </w:rPr>
        <w:t xml:space="preserve"> </w:t>
      </w:r>
      <w:r>
        <w:rPr>
          <w:color w:val="343434"/>
        </w:rPr>
        <w:t>age</w:t>
      </w:r>
      <w:r>
        <w:rPr>
          <w:color w:val="343434"/>
          <w:spacing w:val="-11"/>
        </w:rPr>
        <w:t xml:space="preserve"> </w:t>
      </w:r>
      <w:r>
        <w:rPr>
          <w:color w:val="343434"/>
        </w:rPr>
        <w:t>(in</w:t>
      </w:r>
      <w:r>
        <w:rPr>
          <w:color w:val="343434"/>
          <w:spacing w:val="-8"/>
        </w:rPr>
        <w:t xml:space="preserve"> </w:t>
      </w:r>
      <w:r>
        <w:rPr>
          <w:color w:val="343434"/>
        </w:rPr>
        <w:t>years)</w:t>
      </w:r>
      <w:r>
        <w:rPr>
          <w:color w:val="343434"/>
          <w:spacing w:val="-7"/>
        </w:rPr>
        <w:t xml:space="preserve"> </w:t>
      </w:r>
      <w:r>
        <w:rPr>
          <w:color w:val="343434"/>
        </w:rPr>
        <w:t>of the youngest and the oldest among them, five years from now?</w:t>
      </w:r>
    </w:p>
    <w:p w14:paraId="14FBFCEF">
      <w:pPr>
        <w:spacing w:before="136"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32</w:t>
      </w:r>
    </w:p>
    <w:p w14:paraId="70A89637">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36</w:t>
      </w:r>
    </w:p>
    <w:p w14:paraId="1AC7E39F">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35</w:t>
      </w:r>
    </w:p>
    <w:p w14:paraId="00049294">
      <w:pPr>
        <w:spacing w:before="0" w:line="248" w:lineRule="exact"/>
        <w:ind w:left="1095" w:right="0" w:firstLine="0"/>
        <w:jc w:val="left"/>
        <w:rPr>
          <w:b/>
          <w:sz w:val="21"/>
        </w:rPr>
      </w:pPr>
      <w:r>
        <w:rPr>
          <w:color w:val="343434"/>
          <w:sz w:val="21"/>
        </w:rPr>
        <w:t>4.</w:t>
      </w:r>
      <w:r>
        <w:rPr>
          <w:color w:val="343434"/>
          <w:spacing w:val="36"/>
          <w:sz w:val="21"/>
        </w:rPr>
        <w:t xml:space="preserve">  </w:t>
      </w:r>
      <w:r>
        <w:rPr>
          <w:b/>
          <w:color w:val="343434"/>
          <w:spacing w:val="-5"/>
          <w:sz w:val="21"/>
        </w:rPr>
        <w:t>40</w:t>
      </w:r>
    </w:p>
    <w:p w14:paraId="21518955">
      <w:pPr>
        <w:pStyle w:val="6"/>
        <w:spacing w:before="91"/>
        <w:rPr>
          <w:b/>
          <w:sz w:val="21"/>
        </w:rPr>
      </w:pPr>
    </w:p>
    <w:p w14:paraId="034C11BD">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027D788">
      <w:pPr>
        <w:pStyle w:val="6"/>
        <w:spacing w:before="5"/>
        <w:rPr>
          <w:rFonts w:ascii="Arial"/>
          <w:b/>
          <w:sz w:val="17"/>
        </w:rPr>
      </w:pPr>
    </w:p>
    <w:p w14:paraId="03E6E61E">
      <w:pPr>
        <w:pStyle w:val="2"/>
      </w:pPr>
      <w:r>
        <w:rPr>
          <w:color w:val="19212D"/>
        </w:rPr>
        <w:t xml:space="preserve">Question </w:t>
      </w:r>
      <w:r>
        <w:rPr>
          <w:color w:val="19212D"/>
          <w:spacing w:val="-5"/>
        </w:rPr>
        <w:t>53</w:t>
      </w:r>
    </w:p>
    <w:p w14:paraId="2E402DF5">
      <w:pPr>
        <w:pStyle w:val="6"/>
        <w:spacing w:before="211" w:line="340" w:lineRule="auto"/>
        <w:ind w:left="735" w:right="845" w:hanging="3"/>
      </w:pPr>
      <w:r>
        <mc:AlternateContent>
          <mc:Choice Requires="wps">
            <w:drawing>
              <wp:anchor distT="0" distB="0" distL="0" distR="0" simplePos="0" relativeHeight="251705344" behindDoc="1" locked="0" layoutInCell="1" allowOverlap="1">
                <wp:simplePos x="0" y="0"/>
                <wp:positionH relativeFrom="page">
                  <wp:posOffset>916305</wp:posOffset>
                </wp:positionH>
                <wp:positionV relativeFrom="paragraph">
                  <wp:posOffset>137160</wp:posOffset>
                </wp:positionV>
                <wp:extent cx="869315" cy="179070"/>
                <wp:effectExtent l="0" t="0" r="0" b="0"/>
                <wp:wrapNone/>
                <wp:docPr id="163" name="Textbox 163"/>
                <wp:cNvGraphicFramePr/>
                <a:graphic xmlns:a="http://schemas.openxmlformats.org/drawingml/2006/main">
                  <a:graphicData uri="http://schemas.microsoft.com/office/word/2010/wordprocessingShape">
                    <wps:wsp>
                      <wps:cNvSpPr txBox="1"/>
                      <wps:spPr>
                        <a:xfrm>
                          <a:off x="0" y="0"/>
                          <a:ext cx="869315" cy="179070"/>
                        </a:xfrm>
                        <a:prstGeom prst="rect">
                          <a:avLst/>
                        </a:prstGeom>
                      </wps:spPr>
                      <wps:txbx>
                        <w:txbxContent>
                          <w:p w14:paraId="66029D1C">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13:</w:t>
                            </w:r>
                          </w:p>
                        </w:txbxContent>
                      </wps:txbx>
                      <wps:bodyPr wrap="square" lIns="0" tIns="0" rIns="0" bIns="0" rtlCol="0">
                        <a:noAutofit/>
                      </wps:bodyPr>
                    </wps:wsp>
                  </a:graphicData>
                </a:graphic>
              </wp:anchor>
            </w:drawing>
          </mc:Choice>
          <mc:Fallback>
            <w:pict>
              <v:shape id="Textbox 163" o:spid="_x0000_s1026" o:spt="202" type="#_x0000_t202" style="position:absolute;left:0pt;margin-left:72.15pt;margin-top:10.8pt;height:14.1pt;width:68.45pt;mso-position-horizontal-relative:page;z-index:-251611136;mso-width-relative:page;mso-height-relative:page;" filled="f" stroked="f" coordsize="21600,21600" o:gfxdata="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JF+7g2AAAAAkBAAAPAAAAAAAAAAEAIAAAACIAAABkcnMvZG93bnJldi54bWxQSwECFAAUAAAA&#10;CACHTuJAlnQuF7UBAAB3AwAADgAAAAAAAAABACAAAAAnAQAAZHJzL2Uyb0RvYy54bWxQSwUGAAAA&#10;AAYABgBZAQAATgUAAAAA&#10;">
                <v:fill on="f" focussize="0,0"/>
                <v:stroke on="f"/>
                <v:imagedata o:title=""/>
                <o:lock v:ext="edit" aspectratio="f"/>
                <v:textbox inset="0mm,0mm,0mm,0mm">
                  <w:txbxContent>
                    <w:p w14:paraId="66029D1C">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13:</w:t>
                      </w:r>
                    </w:p>
                  </w:txbxContent>
                </v:textbox>
              </v:shape>
            </w:pict>
          </mc:Fallback>
        </mc:AlternateContent>
      </w:r>
      <w:r>
        <w:rPr>
          <w:position w:val="-7"/>
        </w:rPr>
        <w:drawing>
          <wp:inline distT="0" distB="0" distL="0" distR="0">
            <wp:extent cx="894080" cy="191770"/>
            <wp:effectExtent l="0" t="0" r="0" b="0"/>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34" cstate="print"/>
                    <a:stretch>
                      <a:fillRect/>
                    </a:stretch>
                  </pic:blipFill>
                  <pic:spPr>
                    <a:xfrm>
                      <a:off x="0" y="0"/>
                      <a:ext cx="894232" cy="192227"/>
                    </a:xfrm>
                    <a:prstGeom prst="rect">
                      <a:avLst/>
                    </a:prstGeom>
                  </pic:spPr>
                </pic:pic>
              </a:graphicData>
            </a:graphic>
          </wp:inline>
        </w:drawing>
      </w:r>
      <w:r>
        <w:rPr>
          <w:color w:val="343434"/>
        </w:rPr>
        <w:t>The ratio of the numbers of boys and girls in a school is 5:9,and the total</w:t>
      </w:r>
      <w:r>
        <w:rPr>
          <w:color w:val="343434"/>
          <w:spacing w:val="-15"/>
        </w:rPr>
        <w:t xml:space="preserve"> </w:t>
      </w:r>
      <w:r>
        <w:rPr>
          <w:color w:val="343434"/>
        </w:rPr>
        <w:t>number</w:t>
      </w:r>
      <w:r>
        <w:rPr>
          <w:color w:val="343434"/>
          <w:spacing w:val="-15"/>
        </w:rPr>
        <w:t xml:space="preserve"> </w:t>
      </w:r>
      <w:r>
        <w:rPr>
          <w:color w:val="343434"/>
        </w:rPr>
        <w:t>of</w:t>
      </w:r>
      <w:r>
        <w:rPr>
          <w:color w:val="343434"/>
          <w:spacing w:val="-15"/>
        </w:rPr>
        <w:t xml:space="preserve"> </w:t>
      </w:r>
      <w:r>
        <w:rPr>
          <w:color w:val="343434"/>
        </w:rPr>
        <w:t>students</w:t>
      </w:r>
      <w:r>
        <w:rPr>
          <w:color w:val="343434"/>
          <w:spacing w:val="-15"/>
        </w:rPr>
        <w:t xml:space="preserve"> </w:t>
      </w:r>
      <w:r>
        <w:rPr>
          <w:color w:val="343434"/>
        </w:rPr>
        <w:t>is</w:t>
      </w:r>
      <w:r>
        <w:rPr>
          <w:color w:val="343434"/>
          <w:spacing w:val="-15"/>
        </w:rPr>
        <w:t xml:space="preserve"> </w:t>
      </w:r>
      <w:r>
        <w:rPr>
          <w:color w:val="343434"/>
        </w:rPr>
        <w:t>224.</w:t>
      </w:r>
      <w:r>
        <w:rPr>
          <w:color w:val="343434"/>
          <w:spacing w:val="-15"/>
        </w:rPr>
        <w:t xml:space="preserve"> </w:t>
      </w:r>
      <w:r>
        <w:rPr>
          <w:color w:val="343434"/>
        </w:rPr>
        <w:t>If</w:t>
      </w:r>
      <w:r>
        <w:rPr>
          <w:color w:val="343434"/>
          <w:spacing w:val="-15"/>
        </w:rPr>
        <w:t xml:space="preserve"> </w:t>
      </w:r>
      <w:r>
        <w:rPr>
          <w:color w:val="343434"/>
        </w:rPr>
        <w:t>64</w:t>
      </w:r>
      <w:r>
        <w:rPr>
          <w:color w:val="343434"/>
          <w:spacing w:val="-15"/>
        </w:rPr>
        <w:t xml:space="preserve"> </w:t>
      </w:r>
      <w:r>
        <w:rPr>
          <w:color w:val="343434"/>
        </w:rPr>
        <w:t>girls</w:t>
      </w:r>
      <w:r>
        <w:rPr>
          <w:color w:val="343434"/>
          <w:spacing w:val="-15"/>
        </w:rPr>
        <w:t xml:space="preserve"> </w:t>
      </w:r>
      <w:r>
        <w:rPr>
          <w:color w:val="343434"/>
        </w:rPr>
        <w:t>left</w:t>
      </w:r>
      <w:r>
        <w:rPr>
          <w:color w:val="343434"/>
          <w:spacing w:val="-15"/>
        </w:rPr>
        <w:t xml:space="preserve"> </w:t>
      </w:r>
      <w:r>
        <w:rPr>
          <w:color w:val="343434"/>
        </w:rPr>
        <w:t>the</w:t>
      </w:r>
      <w:r>
        <w:rPr>
          <w:color w:val="343434"/>
          <w:spacing w:val="-15"/>
        </w:rPr>
        <w:t xml:space="preserve"> </w:t>
      </w:r>
      <w:r>
        <w:rPr>
          <w:color w:val="343434"/>
        </w:rPr>
        <w:t>school</w:t>
      </w:r>
      <w:r>
        <w:rPr>
          <w:color w:val="343434"/>
          <w:spacing w:val="-14"/>
        </w:rPr>
        <w:t xml:space="preserve"> </w:t>
      </w:r>
      <w:r>
        <w:rPr>
          <w:color w:val="343434"/>
        </w:rPr>
        <w:t>and</w:t>
      </w:r>
      <w:r>
        <w:rPr>
          <w:color w:val="343434"/>
          <w:spacing w:val="-15"/>
        </w:rPr>
        <w:t xml:space="preserve"> </w:t>
      </w:r>
      <w:r>
        <w:rPr>
          <w:color w:val="343434"/>
        </w:rPr>
        <w:t>some</w:t>
      </w:r>
      <w:r>
        <w:rPr>
          <w:color w:val="343434"/>
          <w:spacing w:val="-15"/>
        </w:rPr>
        <w:t xml:space="preserve"> </w:t>
      </w:r>
      <w:r>
        <w:rPr>
          <w:color w:val="343434"/>
        </w:rPr>
        <w:t>boys</w:t>
      </w:r>
      <w:r>
        <w:rPr>
          <w:color w:val="343434"/>
          <w:spacing w:val="-15"/>
        </w:rPr>
        <w:t xml:space="preserve"> </w:t>
      </w:r>
      <w:r>
        <w:rPr>
          <w:color w:val="343434"/>
        </w:rPr>
        <w:t>joined,</w:t>
      </w:r>
      <w:r>
        <w:rPr>
          <w:color w:val="343434"/>
          <w:spacing w:val="-15"/>
        </w:rPr>
        <w:t xml:space="preserve"> </w:t>
      </w:r>
      <w:r>
        <w:rPr>
          <w:color w:val="343434"/>
        </w:rPr>
        <w:t>the ratio becomes 6:5.Find the number of boys who joined?</w:t>
      </w:r>
    </w:p>
    <w:p w14:paraId="59F6D975">
      <w:pPr>
        <w:spacing w:before="149" w:line="250"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15</w:t>
      </w:r>
    </w:p>
    <w:p w14:paraId="19CB2B88">
      <w:pPr>
        <w:spacing w:before="0" w:line="246" w:lineRule="exact"/>
        <w:ind w:left="1095" w:right="0" w:firstLine="0"/>
        <w:jc w:val="left"/>
        <w:rPr>
          <w:b/>
          <w:sz w:val="21"/>
        </w:rPr>
      </w:pPr>
      <w:r>
        <w:rPr>
          <w:color w:val="343434"/>
          <w:sz w:val="21"/>
        </w:rPr>
        <w:t>2.</w:t>
      </w:r>
      <w:r>
        <w:rPr>
          <w:color w:val="343434"/>
          <w:spacing w:val="36"/>
          <w:sz w:val="21"/>
        </w:rPr>
        <w:t xml:space="preserve">  </w:t>
      </w:r>
      <w:r>
        <w:rPr>
          <w:b/>
          <w:color w:val="343434"/>
          <w:spacing w:val="-5"/>
          <w:sz w:val="21"/>
        </w:rPr>
        <w:t>16</w:t>
      </w:r>
    </w:p>
    <w:p w14:paraId="26820F1B">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13</w:t>
      </w:r>
    </w:p>
    <w:p w14:paraId="29B854B6">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14</w:t>
      </w:r>
    </w:p>
    <w:p w14:paraId="074EB93D">
      <w:pPr>
        <w:pStyle w:val="6"/>
        <w:spacing w:before="138"/>
        <w:rPr>
          <w:sz w:val="17"/>
        </w:rPr>
      </w:pPr>
    </w:p>
    <w:p w14:paraId="1319949A">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19A9ECC1">
      <w:pPr>
        <w:pStyle w:val="6"/>
        <w:spacing w:before="5"/>
        <w:rPr>
          <w:rFonts w:ascii="Arial"/>
          <w:b/>
          <w:sz w:val="17"/>
        </w:rPr>
      </w:pPr>
    </w:p>
    <w:p w14:paraId="0DD42FE7">
      <w:pPr>
        <w:pStyle w:val="2"/>
      </w:pPr>
      <w:r>
        <w:rPr>
          <w:color w:val="19212D"/>
        </w:rPr>
        <w:t xml:space="preserve">Question </w:t>
      </w:r>
      <w:r>
        <w:rPr>
          <w:color w:val="19212D"/>
          <w:spacing w:val="-5"/>
        </w:rPr>
        <w:t>54</w:t>
      </w:r>
    </w:p>
    <w:p w14:paraId="4EFB53AB">
      <w:pPr>
        <w:pStyle w:val="6"/>
        <w:spacing w:before="211" w:line="328" w:lineRule="auto"/>
        <w:ind w:left="735" w:right="845" w:hanging="3"/>
      </w:pPr>
      <w:r>
        <mc:AlternateContent>
          <mc:Choice Requires="wps">
            <w:drawing>
              <wp:anchor distT="0" distB="0" distL="0" distR="0" simplePos="0" relativeHeight="251706368" behindDoc="1" locked="0" layoutInCell="1" allowOverlap="1">
                <wp:simplePos x="0" y="0"/>
                <wp:positionH relativeFrom="page">
                  <wp:posOffset>916305</wp:posOffset>
                </wp:positionH>
                <wp:positionV relativeFrom="paragraph">
                  <wp:posOffset>137160</wp:posOffset>
                </wp:positionV>
                <wp:extent cx="869315" cy="179070"/>
                <wp:effectExtent l="0" t="0" r="0" b="0"/>
                <wp:wrapNone/>
                <wp:docPr id="165" name="Textbox 165"/>
                <wp:cNvGraphicFramePr/>
                <a:graphic xmlns:a="http://schemas.openxmlformats.org/drawingml/2006/main">
                  <a:graphicData uri="http://schemas.microsoft.com/office/word/2010/wordprocessingShape">
                    <wps:wsp>
                      <wps:cNvSpPr txBox="1"/>
                      <wps:spPr>
                        <a:xfrm>
                          <a:off x="0" y="0"/>
                          <a:ext cx="869315" cy="179070"/>
                        </a:xfrm>
                        <a:prstGeom prst="rect">
                          <a:avLst/>
                        </a:prstGeom>
                      </wps:spPr>
                      <wps:txbx>
                        <w:txbxContent>
                          <w:p w14:paraId="0CCFA8DF">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16:</w:t>
                            </w:r>
                          </w:p>
                        </w:txbxContent>
                      </wps:txbx>
                      <wps:bodyPr wrap="square" lIns="0" tIns="0" rIns="0" bIns="0" rtlCol="0">
                        <a:noAutofit/>
                      </wps:bodyPr>
                    </wps:wsp>
                  </a:graphicData>
                </a:graphic>
              </wp:anchor>
            </w:drawing>
          </mc:Choice>
          <mc:Fallback>
            <w:pict>
              <v:shape id="Textbox 165" o:spid="_x0000_s1026" o:spt="202" type="#_x0000_t202" style="position:absolute;left:0pt;margin-left:72.15pt;margin-top:10.8pt;height:14.1pt;width:68.45pt;mso-position-horizontal-relative:page;z-index:-251610112;mso-width-relative:page;mso-height-relative:page;" filled="f" stroked="f" coordsize="21600,21600" o:gfxdata="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kX7uDYAAAACQEAAA8AAAAAAAAAAQAgAAAAIgAAAGRycy9kb3ducmV2LnhtbFBLAQIUABQAAAAI&#10;AIdO4kAsGv8ztAEAAHcDAAAOAAAAAAAAAAEAIAAAACcBAABkcnMvZTJvRG9jLnhtbFBLBQYAAAAA&#10;BgAGAFkBAABNBQAAAAA=&#10;">
                <v:fill on="f" focussize="0,0"/>
                <v:stroke on="f"/>
                <v:imagedata o:title=""/>
                <o:lock v:ext="edit" aspectratio="f"/>
                <v:textbox inset="0mm,0mm,0mm,0mm">
                  <w:txbxContent>
                    <w:p w14:paraId="0CCFA8DF">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16:</w:t>
                      </w:r>
                    </w:p>
                  </w:txbxContent>
                </v:textbox>
              </v:shape>
            </w:pict>
          </mc:Fallback>
        </mc:AlternateContent>
      </w:r>
      <w:r>
        <w:rPr>
          <w:position w:val="-7"/>
        </w:rPr>
        <w:drawing>
          <wp:inline distT="0" distB="0" distL="0" distR="0">
            <wp:extent cx="894080" cy="191770"/>
            <wp:effectExtent l="0" t="0" r="0" b="0"/>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34" cstate="print"/>
                    <a:stretch>
                      <a:fillRect/>
                    </a:stretch>
                  </pic:blipFill>
                  <pic:spPr>
                    <a:xfrm>
                      <a:off x="0" y="0"/>
                      <a:ext cx="894232" cy="192227"/>
                    </a:xfrm>
                    <a:prstGeom prst="rect">
                      <a:avLst/>
                    </a:prstGeom>
                  </pic:spPr>
                </pic:pic>
              </a:graphicData>
            </a:graphic>
          </wp:inline>
        </w:drawing>
      </w:r>
      <w:r>
        <w:rPr>
          <w:color w:val="343434"/>
        </w:rPr>
        <w:t>A policeman saw a thief from a distance of 100 metres.He started chasing</w:t>
      </w:r>
      <w:r>
        <w:rPr>
          <w:color w:val="343434"/>
          <w:spacing w:val="-15"/>
        </w:rPr>
        <w:t xml:space="preserve"> </w:t>
      </w:r>
      <w:r>
        <w:rPr>
          <w:color w:val="343434"/>
        </w:rPr>
        <w:t>him</w:t>
      </w:r>
      <w:r>
        <w:rPr>
          <w:color w:val="343434"/>
          <w:spacing w:val="-15"/>
        </w:rPr>
        <w:t xml:space="preserve"> </w:t>
      </w:r>
      <w:r>
        <w:rPr>
          <w:color w:val="343434"/>
        </w:rPr>
        <w:t>at</w:t>
      </w:r>
      <w:r>
        <w:rPr>
          <w:color w:val="343434"/>
          <w:spacing w:val="-15"/>
        </w:rPr>
        <w:t xml:space="preserve"> </w:t>
      </w:r>
      <w:r>
        <w:rPr>
          <w:color w:val="343434"/>
        </w:rPr>
        <w:t>a</w:t>
      </w:r>
      <w:r>
        <w:rPr>
          <w:color w:val="343434"/>
          <w:spacing w:val="-15"/>
        </w:rPr>
        <w:t xml:space="preserve"> </w:t>
      </w:r>
      <w:r>
        <w:rPr>
          <w:color w:val="343434"/>
        </w:rPr>
        <w:t>speed</w:t>
      </w:r>
      <w:r>
        <w:rPr>
          <w:color w:val="343434"/>
          <w:spacing w:val="-15"/>
        </w:rPr>
        <w:t xml:space="preserve"> </w:t>
      </w:r>
      <w:r>
        <w:rPr>
          <w:color w:val="343434"/>
        </w:rPr>
        <w:t>of</w:t>
      </w:r>
      <w:r>
        <w:rPr>
          <w:color w:val="343434"/>
          <w:spacing w:val="-14"/>
        </w:rPr>
        <w:t xml:space="preserve"> </w:t>
      </w:r>
      <w:r>
        <w:rPr>
          <w:color w:val="343434"/>
        </w:rPr>
        <w:t>4</w:t>
      </w:r>
      <w:r>
        <w:rPr>
          <w:color w:val="343434"/>
          <w:spacing w:val="-15"/>
        </w:rPr>
        <w:t xml:space="preserve"> </w:t>
      </w:r>
      <w:r>
        <w:rPr>
          <w:color w:val="343434"/>
        </w:rPr>
        <w:t>metres</w:t>
      </w:r>
      <w:r>
        <w:rPr>
          <w:color w:val="343434"/>
          <w:spacing w:val="-13"/>
        </w:rPr>
        <w:t xml:space="preserve"> </w:t>
      </w:r>
      <w:r>
        <w:rPr>
          <w:color w:val="343434"/>
        </w:rPr>
        <w:t>per</w:t>
      </w:r>
      <w:r>
        <w:rPr>
          <w:color w:val="343434"/>
          <w:spacing w:val="-15"/>
        </w:rPr>
        <w:t xml:space="preserve"> </w:t>
      </w:r>
      <w:r>
        <w:rPr>
          <w:color w:val="343434"/>
        </w:rPr>
        <w:t>second.</w:t>
      </w:r>
      <w:r>
        <w:rPr>
          <w:color w:val="343434"/>
          <w:spacing w:val="-15"/>
        </w:rPr>
        <w:t xml:space="preserve"> </w:t>
      </w:r>
      <w:r>
        <w:rPr>
          <w:color w:val="343434"/>
        </w:rPr>
        <w:t>On</w:t>
      </w:r>
      <w:r>
        <w:rPr>
          <w:color w:val="343434"/>
          <w:spacing w:val="-12"/>
        </w:rPr>
        <w:t xml:space="preserve"> </w:t>
      </w:r>
      <w:r>
        <w:rPr>
          <w:color w:val="343434"/>
        </w:rPr>
        <w:t>seeing</w:t>
      </w:r>
      <w:r>
        <w:rPr>
          <w:color w:val="343434"/>
          <w:spacing w:val="-15"/>
        </w:rPr>
        <w:t xml:space="preserve"> </w:t>
      </w:r>
      <w:r>
        <w:rPr>
          <w:color w:val="343434"/>
        </w:rPr>
        <w:t>the</w:t>
      </w:r>
      <w:r>
        <w:rPr>
          <w:color w:val="343434"/>
          <w:spacing w:val="-15"/>
        </w:rPr>
        <w:t xml:space="preserve"> </w:t>
      </w:r>
      <w:r>
        <w:rPr>
          <w:color w:val="343434"/>
        </w:rPr>
        <w:t>policeman,The</w:t>
      </w:r>
      <w:r>
        <w:rPr>
          <w:color w:val="343434"/>
          <w:spacing w:val="-15"/>
        </w:rPr>
        <w:t xml:space="preserve"> </w:t>
      </w:r>
      <w:r>
        <w:rPr>
          <w:color w:val="343434"/>
        </w:rPr>
        <w:t>thief</w:t>
      </w:r>
    </w:p>
    <w:p w14:paraId="43C1E478">
      <w:pPr>
        <w:pStyle w:val="6"/>
        <w:spacing w:before="150" w:line="352" w:lineRule="auto"/>
        <w:ind w:left="735" w:right="925"/>
      </w:pPr>
      <w:r>
        <w:rPr>
          <w:color w:val="343434"/>
          <w:spacing w:val="-2"/>
        </w:rPr>
        <w:t>started</w:t>
      </w:r>
      <w:r>
        <w:rPr>
          <w:color w:val="343434"/>
          <w:spacing w:val="-9"/>
        </w:rPr>
        <w:t xml:space="preserve"> </w:t>
      </w:r>
      <w:r>
        <w:rPr>
          <w:color w:val="343434"/>
          <w:spacing w:val="-2"/>
        </w:rPr>
        <w:t>running</w:t>
      </w:r>
      <w:r>
        <w:rPr>
          <w:color w:val="343434"/>
          <w:spacing w:val="-10"/>
        </w:rPr>
        <w:t xml:space="preserve"> </w:t>
      </w:r>
      <w:r>
        <w:rPr>
          <w:color w:val="343434"/>
          <w:spacing w:val="-2"/>
        </w:rPr>
        <w:t>at</w:t>
      </w:r>
      <w:r>
        <w:rPr>
          <w:color w:val="343434"/>
          <w:spacing w:val="-7"/>
        </w:rPr>
        <w:t xml:space="preserve"> </w:t>
      </w:r>
      <w:r>
        <w:rPr>
          <w:color w:val="343434"/>
          <w:spacing w:val="-2"/>
        </w:rPr>
        <w:t>a</w:t>
      </w:r>
      <w:r>
        <w:rPr>
          <w:color w:val="343434"/>
          <w:spacing w:val="-10"/>
        </w:rPr>
        <w:t xml:space="preserve"> </w:t>
      </w:r>
      <w:r>
        <w:rPr>
          <w:color w:val="343434"/>
          <w:spacing w:val="-2"/>
        </w:rPr>
        <w:t>speed</w:t>
      </w:r>
      <w:r>
        <w:rPr>
          <w:color w:val="343434"/>
          <w:spacing w:val="-9"/>
        </w:rPr>
        <w:t xml:space="preserve"> </w:t>
      </w:r>
      <w:r>
        <w:rPr>
          <w:color w:val="343434"/>
          <w:spacing w:val="-2"/>
        </w:rPr>
        <w:t>of</w:t>
      </w:r>
      <w:r>
        <w:rPr>
          <w:color w:val="343434"/>
          <w:spacing w:val="-6"/>
        </w:rPr>
        <w:t xml:space="preserve"> </w:t>
      </w:r>
      <w:r>
        <w:rPr>
          <w:color w:val="343434"/>
          <w:spacing w:val="-2"/>
        </w:rPr>
        <w:t>2</w:t>
      </w:r>
      <w:r>
        <w:rPr>
          <w:color w:val="343434"/>
          <w:spacing w:val="-7"/>
        </w:rPr>
        <w:t xml:space="preserve"> </w:t>
      </w:r>
      <w:r>
        <w:rPr>
          <w:color w:val="343434"/>
          <w:spacing w:val="-2"/>
        </w:rPr>
        <w:t>metres</w:t>
      </w:r>
      <w:r>
        <w:rPr>
          <w:color w:val="343434"/>
          <w:spacing w:val="-7"/>
        </w:rPr>
        <w:t xml:space="preserve"> </w:t>
      </w:r>
      <w:r>
        <w:rPr>
          <w:color w:val="343434"/>
          <w:spacing w:val="-2"/>
        </w:rPr>
        <w:t>per</w:t>
      </w:r>
      <w:r>
        <w:rPr>
          <w:color w:val="343434"/>
          <w:spacing w:val="-9"/>
        </w:rPr>
        <w:t xml:space="preserve"> </w:t>
      </w:r>
      <w:r>
        <w:rPr>
          <w:color w:val="343434"/>
          <w:spacing w:val="-2"/>
        </w:rPr>
        <w:t>second</w:t>
      </w:r>
      <w:r>
        <w:rPr>
          <w:color w:val="343434"/>
          <w:spacing w:val="-10"/>
        </w:rPr>
        <w:t xml:space="preserve"> </w:t>
      </w:r>
      <w:r>
        <w:rPr>
          <w:color w:val="343434"/>
          <w:spacing w:val="-2"/>
        </w:rPr>
        <w:t>.</w:t>
      </w:r>
      <w:r>
        <w:rPr>
          <w:color w:val="343434"/>
          <w:spacing w:val="-7"/>
        </w:rPr>
        <w:t xml:space="preserve"> </w:t>
      </w:r>
      <w:r>
        <w:rPr>
          <w:color w:val="343434"/>
          <w:spacing w:val="-2"/>
        </w:rPr>
        <w:t>Determine</w:t>
      </w:r>
      <w:r>
        <w:rPr>
          <w:color w:val="343434"/>
          <w:spacing w:val="-10"/>
        </w:rPr>
        <w:t xml:space="preserve"> </w:t>
      </w:r>
      <w:r>
        <w:rPr>
          <w:color w:val="343434"/>
          <w:spacing w:val="-2"/>
        </w:rPr>
        <w:t>the</w:t>
      </w:r>
      <w:r>
        <w:rPr>
          <w:color w:val="343434"/>
          <w:spacing w:val="-9"/>
        </w:rPr>
        <w:t xml:space="preserve"> </w:t>
      </w:r>
      <w:r>
        <w:rPr>
          <w:color w:val="343434"/>
          <w:spacing w:val="-2"/>
        </w:rPr>
        <w:t>distance</w:t>
      </w:r>
      <w:r>
        <w:rPr>
          <w:color w:val="343434"/>
          <w:spacing w:val="-10"/>
        </w:rPr>
        <w:t xml:space="preserve"> </w:t>
      </w:r>
      <w:r>
        <w:rPr>
          <w:color w:val="343434"/>
          <w:spacing w:val="-2"/>
        </w:rPr>
        <w:t>run</w:t>
      </w:r>
      <w:r>
        <w:rPr>
          <w:color w:val="343434"/>
          <w:spacing w:val="-7"/>
        </w:rPr>
        <w:t xml:space="preserve"> </w:t>
      </w:r>
      <w:r>
        <w:rPr>
          <w:color w:val="343434"/>
          <w:spacing w:val="-2"/>
        </w:rPr>
        <w:t xml:space="preserve">by </w:t>
      </w:r>
      <w:r>
        <w:rPr>
          <w:color w:val="343434"/>
        </w:rPr>
        <w:t>the policeman to catch the thief. ( In metres)</w:t>
      </w:r>
    </w:p>
    <w:p w14:paraId="76776953">
      <w:pPr>
        <w:spacing w:before="135" w:line="250"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100</w:t>
      </w:r>
    </w:p>
    <w:p w14:paraId="4114E585">
      <w:pPr>
        <w:spacing w:before="0" w:line="246" w:lineRule="exact"/>
        <w:ind w:left="1095" w:right="0" w:firstLine="0"/>
        <w:jc w:val="left"/>
        <w:rPr>
          <w:b/>
          <w:sz w:val="21"/>
        </w:rPr>
      </w:pPr>
      <w:r>
        <w:rPr>
          <w:color w:val="343434"/>
          <w:sz w:val="21"/>
        </w:rPr>
        <w:t>2.</w:t>
      </w:r>
      <w:r>
        <w:rPr>
          <w:color w:val="343434"/>
          <w:spacing w:val="36"/>
          <w:sz w:val="21"/>
        </w:rPr>
        <w:t xml:space="preserve">  </w:t>
      </w:r>
      <w:r>
        <w:rPr>
          <w:b/>
          <w:color w:val="343434"/>
          <w:spacing w:val="-5"/>
          <w:sz w:val="21"/>
        </w:rPr>
        <w:t>200</w:t>
      </w:r>
    </w:p>
    <w:p w14:paraId="36EA9BC4">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250</w:t>
      </w:r>
    </w:p>
    <w:p w14:paraId="5277C3DA">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150</w:t>
      </w:r>
    </w:p>
    <w:p w14:paraId="14E7969C">
      <w:pPr>
        <w:spacing w:after="0" w:line="250" w:lineRule="exact"/>
        <w:jc w:val="left"/>
        <w:rPr>
          <w:sz w:val="21"/>
        </w:rPr>
        <w:sectPr>
          <w:headerReference r:id="rId32" w:type="default"/>
          <w:footerReference r:id="rId33" w:type="default"/>
          <w:pgSz w:w="11910" w:h="16840"/>
          <w:pgMar w:top="1640" w:right="708" w:bottom="500" w:left="708" w:header="668" w:footer="275" w:gutter="0"/>
          <w:cols w:space="720" w:num="1"/>
        </w:sectPr>
      </w:pPr>
    </w:p>
    <w:p w14:paraId="25BDBC5D">
      <w:pPr>
        <w:pStyle w:val="6"/>
        <w:spacing w:before="211" w:line="343" w:lineRule="auto"/>
        <w:ind w:left="735" w:right="971" w:hanging="3"/>
        <w:jc w:val="both"/>
      </w:pPr>
      <w:r>
        <mc:AlternateContent>
          <mc:Choice Requires="wps">
            <w:drawing>
              <wp:anchor distT="0" distB="0" distL="0" distR="0" simplePos="0" relativeHeight="251706368"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171" name="Textbox 171"/>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320FEFA5">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9:</w:t>
                            </w:r>
                          </w:p>
                        </w:txbxContent>
                      </wps:txbx>
                      <wps:bodyPr wrap="square" lIns="0" tIns="0" rIns="0" bIns="0" rtlCol="0">
                        <a:noAutofit/>
                      </wps:bodyPr>
                    </wps:wsp>
                  </a:graphicData>
                </a:graphic>
              </wp:anchor>
            </w:drawing>
          </mc:Choice>
          <mc:Fallback>
            <w:pict>
              <v:shape id="Textbox 171" o:spid="_x0000_s1026" o:spt="202" type="#_x0000_t202" style="position:absolute;left:0pt;margin-left:72.15pt;margin-top:10.8pt;height:14.1pt;width:61.6pt;mso-position-horizontal-relative:page;z-index:-251610112;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pKOgjZAAAACQEAAA8AAAAAAAAAAQAgAAAAIgAAAGRycy9kb3ducmV2LnhtbFBLAQIUABQAAAAI&#10;AIdO4kAw3+RRswEAAHcDAAAOAAAAAAAAAAEAIAAAACgBAABkcnMvZTJvRG9jLnhtbFBLBQYAAAAA&#10;BgAGAFkBAABNBQAAAAA=&#10;">
                <v:fill on="f" focussize="0,0"/>
                <v:stroke on="f"/>
                <v:imagedata o:title=""/>
                <o:lock v:ext="edit" aspectratio="f"/>
                <v:textbox inset="0mm,0mm,0mm,0mm">
                  <w:txbxContent>
                    <w:p w14:paraId="320FEFA5">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9:</w:t>
                      </w:r>
                    </w:p>
                  </w:txbxContent>
                </v:textbox>
              </v:shape>
            </w:pict>
          </mc:Fallback>
        </mc:AlternateContent>
      </w:r>
      <w:r>
        <w:rPr>
          <w:position w:val="-7"/>
        </w:rPr>
        <w:drawing>
          <wp:inline distT="0" distB="0" distL="0" distR="0">
            <wp:extent cx="807085" cy="191770"/>
            <wp:effectExtent l="0" t="0" r="0" b="0"/>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There</w:t>
      </w:r>
      <w:r>
        <w:rPr>
          <w:color w:val="343434"/>
          <w:spacing w:val="-2"/>
        </w:rPr>
        <w:t xml:space="preserve"> </w:t>
      </w:r>
      <w:r>
        <w:rPr>
          <w:color w:val="343434"/>
        </w:rPr>
        <w:t>are</w:t>
      </w:r>
      <w:r>
        <w:rPr>
          <w:color w:val="343434"/>
          <w:spacing w:val="-2"/>
        </w:rPr>
        <w:t xml:space="preserve"> </w:t>
      </w:r>
      <w:r>
        <w:rPr>
          <w:color w:val="343434"/>
        </w:rPr>
        <w:t>three</w:t>
      </w:r>
      <w:r>
        <w:rPr>
          <w:color w:val="343434"/>
          <w:spacing w:val="-2"/>
        </w:rPr>
        <w:t xml:space="preserve"> </w:t>
      </w:r>
      <w:r>
        <w:rPr>
          <w:color w:val="343434"/>
        </w:rPr>
        <w:t>types</w:t>
      </w:r>
      <w:r>
        <w:rPr>
          <w:color w:val="343434"/>
          <w:spacing w:val="-1"/>
        </w:rPr>
        <w:t xml:space="preserve"> </w:t>
      </w:r>
      <w:r>
        <w:rPr>
          <w:color w:val="343434"/>
        </w:rPr>
        <w:t>of</w:t>
      </w:r>
      <w:r>
        <w:rPr>
          <w:color w:val="343434"/>
          <w:spacing w:val="-1"/>
        </w:rPr>
        <w:t xml:space="preserve"> </w:t>
      </w:r>
      <w:r>
        <w:rPr>
          <w:color w:val="343434"/>
        </w:rPr>
        <w:t>alloys</w:t>
      </w:r>
      <w:r>
        <w:rPr>
          <w:color w:val="343434"/>
          <w:spacing w:val="-1"/>
        </w:rPr>
        <w:t xml:space="preserve"> </w:t>
      </w:r>
      <w:r>
        <w:rPr>
          <w:color w:val="343434"/>
        </w:rPr>
        <w:t>A,</w:t>
      </w:r>
      <w:r>
        <w:rPr>
          <w:color w:val="343434"/>
          <w:spacing w:val="-1"/>
        </w:rPr>
        <w:t xml:space="preserve"> </w:t>
      </w:r>
      <w:r>
        <w:rPr>
          <w:color w:val="343434"/>
        </w:rPr>
        <w:t>B</w:t>
      </w:r>
      <w:r>
        <w:rPr>
          <w:color w:val="343434"/>
          <w:spacing w:val="-2"/>
        </w:rPr>
        <w:t xml:space="preserve"> </w:t>
      </w:r>
      <w:r>
        <w:rPr>
          <w:color w:val="343434"/>
        </w:rPr>
        <w:t>and</w:t>
      </w:r>
      <w:r>
        <w:rPr>
          <w:color w:val="343434"/>
          <w:spacing w:val="-3"/>
        </w:rPr>
        <w:t xml:space="preserve"> </w:t>
      </w:r>
      <w:r>
        <w:rPr>
          <w:color w:val="343434"/>
        </w:rPr>
        <w:t>C.</w:t>
      </w:r>
      <w:r>
        <w:rPr>
          <w:color w:val="343434"/>
          <w:spacing w:val="-2"/>
        </w:rPr>
        <w:t xml:space="preserve"> </w:t>
      </w:r>
      <w:r>
        <w:rPr>
          <w:color w:val="343434"/>
        </w:rPr>
        <w:t>The</w:t>
      </w:r>
      <w:r>
        <w:rPr>
          <w:color w:val="343434"/>
          <w:spacing w:val="-2"/>
        </w:rPr>
        <w:t xml:space="preserve"> </w:t>
      </w:r>
      <w:r>
        <w:rPr>
          <w:color w:val="343434"/>
        </w:rPr>
        <w:t>ratio</w:t>
      </w:r>
      <w:r>
        <w:rPr>
          <w:color w:val="343434"/>
          <w:spacing w:val="-2"/>
        </w:rPr>
        <w:t xml:space="preserve"> </w:t>
      </w:r>
      <w:r>
        <w:rPr>
          <w:color w:val="343434"/>
        </w:rPr>
        <w:t>of</w:t>
      </w:r>
      <w:r>
        <w:rPr>
          <w:color w:val="343434"/>
          <w:spacing w:val="-1"/>
        </w:rPr>
        <w:t xml:space="preserve"> </w:t>
      </w:r>
      <w:r>
        <w:rPr>
          <w:color w:val="343434"/>
        </w:rPr>
        <w:t>Copper,</w:t>
      </w:r>
      <w:r>
        <w:rPr>
          <w:color w:val="343434"/>
          <w:spacing w:val="-1"/>
        </w:rPr>
        <w:t xml:space="preserve"> </w:t>
      </w:r>
      <w:r>
        <w:rPr>
          <w:color w:val="343434"/>
        </w:rPr>
        <w:t>Tin</w:t>
      </w:r>
      <w:r>
        <w:rPr>
          <w:color w:val="343434"/>
          <w:spacing w:val="-2"/>
        </w:rPr>
        <w:t xml:space="preserve"> </w:t>
      </w:r>
      <w:r>
        <w:rPr>
          <w:color w:val="343434"/>
        </w:rPr>
        <w:t>and Nickel</w:t>
      </w:r>
      <w:r>
        <w:rPr>
          <w:color w:val="343434"/>
          <w:spacing w:val="-1"/>
        </w:rPr>
        <w:t xml:space="preserve"> </w:t>
      </w:r>
      <w:r>
        <w:rPr>
          <w:color w:val="343434"/>
        </w:rPr>
        <w:t>in</w:t>
      </w:r>
      <w:r>
        <w:rPr>
          <w:color w:val="343434"/>
          <w:spacing w:val="-1"/>
        </w:rPr>
        <w:t xml:space="preserve"> </w:t>
      </w:r>
      <w:r>
        <w:rPr>
          <w:color w:val="343434"/>
        </w:rPr>
        <w:t>A, B</w:t>
      </w:r>
      <w:r>
        <w:rPr>
          <w:color w:val="343434"/>
          <w:spacing w:val="-1"/>
        </w:rPr>
        <w:t xml:space="preserve"> </w:t>
      </w:r>
      <w:r>
        <w:rPr>
          <w:color w:val="343434"/>
        </w:rPr>
        <w:t>and</w:t>
      </w:r>
      <w:r>
        <w:rPr>
          <w:color w:val="343434"/>
          <w:spacing w:val="-2"/>
        </w:rPr>
        <w:t xml:space="preserve"> </w:t>
      </w:r>
      <w:r>
        <w:rPr>
          <w:color w:val="343434"/>
        </w:rPr>
        <w:t>C is 16:3:1</w:t>
      </w:r>
      <w:r>
        <w:rPr>
          <w:color w:val="343434"/>
          <w:spacing w:val="-2"/>
        </w:rPr>
        <w:t xml:space="preserve"> </w:t>
      </w:r>
      <w:r>
        <w:rPr>
          <w:color w:val="343434"/>
        </w:rPr>
        <w:t>,15:3:2</w:t>
      </w:r>
      <w:r>
        <w:rPr>
          <w:color w:val="343434"/>
          <w:spacing w:val="-1"/>
        </w:rPr>
        <w:t xml:space="preserve"> </w:t>
      </w:r>
      <w:r>
        <w:rPr>
          <w:color w:val="343434"/>
        </w:rPr>
        <w:t>and</w:t>
      </w:r>
      <w:r>
        <w:rPr>
          <w:color w:val="343434"/>
          <w:spacing w:val="-2"/>
        </w:rPr>
        <w:t xml:space="preserve"> </w:t>
      </w:r>
      <w:r>
        <w:rPr>
          <w:color w:val="343434"/>
        </w:rPr>
        <w:t>14:5:1</w:t>
      </w:r>
      <w:r>
        <w:rPr>
          <w:color w:val="343434"/>
          <w:spacing w:val="-2"/>
        </w:rPr>
        <w:t xml:space="preserve"> </w:t>
      </w:r>
      <w:r>
        <w:rPr>
          <w:color w:val="343434"/>
        </w:rPr>
        <w:t>respectively.</w:t>
      </w:r>
      <w:r>
        <w:rPr>
          <w:color w:val="343434"/>
          <w:spacing w:val="-1"/>
        </w:rPr>
        <w:t xml:space="preserve"> </w:t>
      </w:r>
      <w:r>
        <w:rPr>
          <w:color w:val="343434"/>
        </w:rPr>
        <w:t>If the</w:t>
      </w:r>
      <w:r>
        <w:rPr>
          <w:color w:val="343434"/>
          <w:spacing w:val="-1"/>
        </w:rPr>
        <w:t xml:space="preserve"> </w:t>
      </w:r>
      <w:r>
        <w:rPr>
          <w:color w:val="343434"/>
        </w:rPr>
        <w:t>amount of</w:t>
      </w:r>
      <w:r>
        <w:rPr>
          <w:color w:val="343434"/>
          <w:spacing w:val="40"/>
        </w:rPr>
        <w:t xml:space="preserve"> </w:t>
      </w:r>
      <w:r>
        <w:rPr>
          <w:color w:val="343434"/>
        </w:rPr>
        <w:t>A, B, and</w:t>
      </w:r>
      <w:r>
        <w:rPr>
          <w:color w:val="343434"/>
          <w:spacing w:val="-15"/>
        </w:rPr>
        <w:t xml:space="preserve"> </w:t>
      </w:r>
      <w:r>
        <w:rPr>
          <w:color w:val="343434"/>
        </w:rPr>
        <w:t>C</w:t>
      </w:r>
      <w:r>
        <w:rPr>
          <w:color w:val="343434"/>
          <w:spacing w:val="-15"/>
        </w:rPr>
        <w:t xml:space="preserve"> </w:t>
      </w:r>
      <w:r>
        <w:rPr>
          <w:color w:val="343434"/>
        </w:rPr>
        <w:t>10</w:t>
      </w:r>
      <w:r>
        <w:rPr>
          <w:color w:val="343434"/>
          <w:spacing w:val="-14"/>
        </w:rPr>
        <w:t xml:space="preserve"> </w:t>
      </w:r>
      <w:r>
        <w:rPr>
          <w:color w:val="343434"/>
        </w:rPr>
        <w:t>kg,</w:t>
      </w:r>
      <w:r>
        <w:rPr>
          <w:color w:val="343434"/>
          <w:spacing w:val="-15"/>
        </w:rPr>
        <w:t xml:space="preserve"> </w:t>
      </w:r>
      <w:r>
        <w:rPr>
          <w:color w:val="343434"/>
        </w:rPr>
        <w:t>15</w:t>
      </w:r>
      <w:r>
        <w:rPr>
          <w:color w:val="343434"/>
          <w:spacing w:val="-14"/>
        </w:rPr>
        <w:t xml:space="preserve"> </w:t>
      </w:r>
      <w:r>
        <w:rPr>
          <w:color w:val="343434"/>
        </w:rPr>
        <w:t>kg</w:t>
      </w:r>
      <w:r>
        <w:rPr>
          <w:color w:val="343434"/>
          <w:spacing w:val="-12"/>
        </w:rPr>
        <w:t xml:space="preserve"> </w:t>
      </w:r>
      <w:r>
        <w:rPr>
          <w:color w:val="343434"/>
        </w:rPr>
        <w:t>and</w:t>
      </w:r>
      <w:r>
        <w:rPr>
          <w:color w:val="343434"/>
          <w:spacing w:val="-13"/>
        </w:rPr>
        <w:t xml:space="preserve"> </w:t>
      </w:r>
      <w:r>
        <w:rPr>
          <w:color w:val="343434"/>
        </w:rPr>
        <w:t>50</w:t>
      </w:r>
      <w:r>
        <w:rPr>
          <w:color w:val="343434"/>
          <w:spacing w:val="-14"/>
        </w:rPr>
        <w:t xml:space="preserve"> </w:t>
      </w:r>
      <w:r>
        <w:rPr>
          <w:color w:val="343434"/>
        </w:rPr>
        <w:t>kg</w:t>
      </w:r>
      <w:r>
        <w:rPr>
          <w:color w:val="343434"/>
          <w:spacing w:val="-14"/>
        </w:rPr>
        <w:t xml:space="preserve"> </w:t>
      </w:r>
      <w:r>
        <w:rPr>
          <w:color w:val="343434"/>
        </w:rPr>
        <w:t>are</w:t>
      </w:r>
      <w:r>
        <w:rPr>
          <w:color w:val="343434"/>
          <w:spacing w:val="-15"/>
        </w:rPr>
        <w:t xml:space="preserve"> </w:t>
      </w:r>
      <w:r>
        <w:rPr>
          <w:color w:val="343434"/>
        </w:rPr>
        <w:t>mixed</w:t>
      </w:r>
      <w:r>
        <w:rPr>
          <w:color w:val="343434"/>
          <w:spacing w:val="-14"/>
        </w:rPr>
        <w:t xml:space="preserve"> </w:t>
      </w:r>
      <w:r>
        <w:rPr>
          <w:color w:val="343434"/>
        </w:rPr>
        <w:t>together</w:t>
      </w:r>
      <w:r>
        <w:rPr>
          <w:color w:val="343434"/>
          <w:spacing w:val="-13"/>
        </w:rPr>
        <w:t xml:space="preserve"> </w:t>
      </w:r>
      <w:r>
        <w:rPr>
          <w:color w:val="343434"/>
        </w:rPr>
        <w:t>respectively.</w:t>
      </w:r>
      <w:r>
        <w:rPr>
          <w:color w:val="343434"/>
          <w:spacing w:val="-12"/>
        </w:rPr>
        <w:t xml:space="preserve"> </w:t>
      </w:r>
      <w:r>
        <w:rPr>
          <w:color w:val="343434"/>
        </w:rPr>
        <w:t>Then,</w:t>
      </w:r>
      <w:r>
        <w:rPr>
          <w:color w:val="343434"/>
          <w:spacing w:val="-15"/>
        </w:rPr>
        <w:t xml:space="preserve"> </w:t>
      </w:r>
      <w:r>
        <w:rPr>
          <w:color w:val="343434"/>
        </w:rPr>
        <w:t>the</w:t>
      </w:r>
      <w:r>
        <w:rPr>
          <w:color w:val="343434"/>
          <w:spacing w:val="-15"/>
        </w:rPr>
        <w:t xml:space="preserve"> </w:t>
      </w:r>
      <w:r>
        <w:rPr>
          <w:color w:val="343434"/>
        </w:rPr>
        <w:t>final</w:t>
      </w:r>
      <w:r>
        <w:rPr>
          <w:color w:val="343434"/>
          <w:spacing w:val="-12"/>
        </w:rPr>
        <w:t xml:space="preserve"> </w:t>
      </w:r>
      <w:r>
        <w:rPr>
          <w:color w:val="343434"/>
        </w:rPr>
        <w:t>ratio</w:t>
      </w:r>
      <w:r>
        <w:rPr>
          <w:color w:val="343434"/>
          <w:spacing w:val="-13"/>
        </w:rPr>
        <w:t xml:space="preserve"> </w:t>
      </w:r>
      <w:r>
        <w:rPr>
          <w:color w:val="343434"/>
        </w:rPr>
        <w:t>of Copper Tin and Nickel in mixture is equal to</w:t>
      </w:r>
    </w:p>
    <w:p w14:paraId="68D18D68">
      <w:pPr>
        <w:spacing w:before="150" w:line="251" w:lineRule="exact"/>
        <w:ind w:left="1095" w:right="0" w:firstLine="0"/>
        <w:jc w:val="left"/>
        <w:rPr>
          <w:sz w:val="21"/>
        </w:rPr>
      </w:pPr>
      <w:r>
        <w:rPr>
          <w:color w:val="343434"/>
          <w:sz w:val="21"/>
        </w:rPr>
        <w:t>1.</w:t>
      </w:r>
      <w:r>
        <w:rPr>
          <w:color w:val="343434"/>
          <w:spacing w:val="32"/>
          <w:sz w:val="21"/>
        </w:rPr>
        <w:t xml:space="preserve">  </w:t>
      </w:r>
      <w:r>
        <w:rPr>
          <w:color w:val="343434"/>
          <w:sz w:val="21"/>
        </w:rPr>
        <w:t>217</w:t>
      </w:r>
      <w:r>
        <w:rPr>
          <w:color w:val="343434"/>
          <w:spacing w:val="-4"/>
          <w:sz w:val="21"/>
        </w:rPr>
        <w:t xml:space="preserve"> </w:t>
      </w:r>
      <w:r>
        <w:rPr>
          <w:color w:val="343434"/>
          <w:sz w:val="21"/>
        </w:rPr>
        <w:t>65</w:t>
      </w:r>
      <w:r>
        <w:rPr>
          <w:color w:val="343434"/>
          <w:spacing w:val="-4"/>
          <w:sz w:val="21"/>
        </w:rPr>
        <w:t xml:space="preserve"> </w:t>
      </w:r>
      <w:r>
        <w:rPr>
          <w:color w:val="343434"/>
          <w:spacing w:val="-5"/>
          <w:sz w:val="21"/>
        </w:rPr>
        <w:t>18</w:t>
      </w:r>
    </w:p>
    <w:p w14:paraId="4BCD9315">
      <w:pPr>
        <w:spacing w:before="0" w:line="247" w:lineRule="exact"/>
        <w:ind w:left="1095" w:right="0" w:firstLine="0"/>
        <w:jc w:val="left"/>
        <w:rPr>
          <w:sz w:val="21"/>
        </w:rPr>
      </w:pPr>
      <w:r>
        <w:rPr>
          <w:color w:val="343434"/>
          <w:sz w:val="21"/>
        </w:rPr>
        <w:t>2.</w:t>
      </w:r>
      <w:r>
        <w:rPr>
          <w:color w:val="343434"/>
          <w:spacing w:val="32"/>
          <w:sz w:val="21"/>
        </w:rPr>
        <w:t xml:space="preserve">  </w:t>
      </w:r>
      <w:r>
        <w:rPr>
          <w:color w:val="343434"/>
          <w:sz w:val="21"/>
        </w:rPr>
        <w:t>217</w:t>
      </w:r>
      <w:r>
        <w:rPr>
          <w:color w:val="343434"/>
          <w:spacing w:val="-4"/>
          <w:sz w:val="21"/>
        </w:rPr>
        <w:t xml:space="preserve"> </w:t>
      </w:r>
      <w:r>
        <w:rPr>
          <w:color w:val="343434"/>
          <w:sz w:val="21"/>
        </w:rPr>
        <w:t>65</w:t>
      </w:r>
      <w:r>
        <w:rPr>
          <w:color w:val="343434"/>
          <w:spacing w:val="-4"/>
          <w:sz w:val="21"/>
        </w:rPr>
        <w:t xml:space="preserve"> </w:t>
      </w:r>
      <w:r>
        <w:rPr>
          <w:color w:val="343434"/>
          <w:spacing w:val="-5"/>
          <w:sz w:val="21"/>
        </w:rPr>
        <w:t>81</w:t>
      </w:r>
    </w:p>
    <w:p w14:paraId="63441B03">
      <w:pPr>
        <w:spacing w:before="0" w:line="246" w:lineRule="exact"/>
        <w:ind w:left="1095" w:right="0" w:firstLine="0"/>
        <w:jc w:val="left"/>
        <w:rPr>
          <w:sz w:val="21"/>
        </w:rPr>
      </w:pPr>
      <w:r>
        <w:rPr>
          <w:color w:val="343434"/>
          <w:sz w:val="21"/>
        </w:rPr>
        <w:t>3.</w:t>
      </w:r>
      <w:r>
        <w:rPr>
          <w:color w:val="343434"/>
          <w:spacing w:val="32"/>
          <w:sz w:val="21"/>
        </w:rPr>
        <w:t xml:space="preserve">  </w:t>
      </w:r>
      <w:r>
        <w:rPr>
          <w:color w:val="343434"/>
          <w:sz w:val="21"/>
        </w:rPr>
        <w:t>217</w:t>
      </w:r>
      <w:r>
        <w:rPr>
          <w:color w:val="343434"/>
          <w:spacing w:val="-4"/>
          <w:sz w:val="21"/>
        </w:rPr>
        <w:t xml:space="preserve"> </w:t>
      </w:r>
      <w:r>
        <w:rPr>
          <w:color w:val="343434"/>
          <w:sz w:val="21"/>
        </w:rPr>
        <w:t>56</w:t>
      </w:r>
      <w:r>
        <w:rPr>
          <w:color w:val="343434"/>
          <w:spacing w:val="-4"/>
          <w:sz w:val="21"/>
        </w:rPr>
        <w:t xml:space="preserve"> </w:t>
      </w:r>
      <w:r>
        <w:rPr>
          <w:color w:val="343434"/>
          <w:spacing w:val="-5"/>
          <w:sz w:val="21"/>
        </w:rPr>
        <w:t>18</w:t>
      </w:r>
    </w:p>
    <w:p w14:paraId="6A13FB82">
      <w:pPr>
        <w:spacing w:before="0" w:line="250" w:lineRule="exact"/>
        <w:ind w:left="1095" w:right="0" w:firstLine="0"/>
        <w:jc w:val="left"/>
        <w:rPr>
          <w:sz w:val="21"/>
        </w:rPr>
      </w:pPr>
      <w:r>
        <w:rPr>
          <w:color w:val="343434"/>
          <w:sz w:val="21"/>
        </w:rPr>
        <w:t>4.</w:t>
      </w:r>
      <w:r>
        <w:rPr>
          <w:color w:val="343434"/>
          <w:spacing w:val="32"/>
          <w:sz w:val="21"/>
        </w:rPr>
        <w:t xml:space="preserve">  </w:t>
      </w:r>
      <w:r>
        <w:rPr>
          <w:color w:val="343434"/>
          <w:sz w:val="21"/>
        </w:rPr>
        <w:t>127</w:t>
      </w:r>
      <w:r>
        <w:rPr>
          <w:color w:val="343434"/>
          <w:spacing w:val="-4"/>
          <w:sz w:val="21"/>
        </w:rPr>
        <w:t xml:space="preserve"> </w:t>
      </w:r>
      <w:r>
        <w:rPr>
          <w:color w:val="343434"/>
          <w:sz w:val="21"/>
        </w:rPr>
        <w:t>65</w:t>
      </w:r>
      <w:r>
        <w:rPr>
          <w:color w:val="343434"/>
          <w:spacing w:val="-4"/>
          <w:sz w:val="21"/>
        </w:rPr>
        <w:t xml:space="preserve"> </w:t>
      </w:r>
      <w:r>
        <w:rPr>
          <w:color w:val="343434"/>
          <w:spacing w:val="-5"/>
          <w:sz w:val="21"/>
        </w:rPr>
        <w:t>18</w:t>
      </w:r>
    </w:p>
    <w:p w14:paraId="3219F95E">
      <w:pPr>
        <w:pStyle w:val="6"/>
        <w:spacing w:before="138"/>
        <w:rPr>
          <w:sz w:val="17"/>
        </w:rPr>
      </w:pPr>
    </w:p>
    <w:p w14:paraId="11E629AF">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4A29425">
      <w:pPr>
        <w:pStyle w:val="6"/>
        <w:spacing w:before="5"/>
        <w:rPr>
          <w:rFonts w:ascii="Arial"/>
          <w:b/>
          <w:sz w:val="17"/>
        </w:rPr>
      </w:pPr>
    </w:p>
    <w:p w14:paraId="2AC679E0">
      <w:pPr>
        <w:pStyle w:val="2"/>
      </w:pPr>
      <w:r>
        <w:rPr>
          <w:color w:val="19212D"/>
        </w:rPr>
        <w:t xml:space="preserve">Question </w:t>
      </w:r>
      <w:r>
        <w:rPr>
          <w:color w:val="19212D"/>
          <w:spacing w:val="-5"/>
        </w:rPr>
        <w:t>56</w:t>
      </w:r>
    </w:p>
    <w:p w14:paraId="19686788">
      <w:pPr>
        <w:pStyle w:val="6"/>
        <w:spacing w:before="212" w:line="343" w:lineRule="auto"/>
        <w:ind w:left="735" w:right="845" w:hanging="3"/>
        <w:rPr>
          <w:b/>
        </w:rPr>
      </w:pPr>
      <w:r>
        <w:rPr>
          <w:b/>
        </w:rPr>
        <mc:AlternateContent>
          <mc:Choice Requires="wps">
            <w:drawing>
              <wp:anchor distT="0" distB="0" distL="0" distR="0" simplePos="0" relativeHeight="251707392" behindDoc="1" locked="0" layoutInCell="1" allowOverlap="1">
                <wp:simplePos x="0" y="0"/>
                <wp:positionH relativeFrom="page">
                  <wp:posOffset>916305</wp:posOffset>
                </wp:positionH>
                <wp:positionV relativeFrom="paragraph">
                  <wp:posOffset>137795</wp:posOffset>
                </wp:positionV>
                <wp:extent cx="861060" cy="179070"/>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861060" cy="179070"/>
                        </a:xfrm>
                        <a:prstGeom prst="rect">
                          <a:avLst/>
                        </a:prstGeom>
                      </wps:spPr>
                      <wps:txbx>
                        <w:txbxContent>
                          <w:p w14:paraId="37F9F9FA">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14:</w:t>
                            </w:r>
                          </w:p>
                        </w:txbxContent>
                      </wps:txbx>
                      <wps:bodyPr wrap="square" lIns="0" tIns="0" rIns="0" bIns="0" rtlCol="0">
                        <a:noAutofit/>
                      </wps:bodyPr>
                    </wps:wsp>
                  </a:graphicData>
                </a:graphic>
              </wp:anchor>
            </w:drawing>
          </mc:Choice>
          <mc:Fallback>
            <w:pict>
              <v:shape id="Textbox 173" o:spid="_x0000_s1026" o:spt="202" type="#_x0000_t202" style="position:absolute;left:0pt;margin-left:72.15pt;margin-top:10.85pt;height:14.1pt;width:67.8pt;mso-position-horizontal-relative:page;z-index:-251609088;mso-width-relative:page;mso-height-relative:page;" filled="f" stroked="f" coordsize="21600,21600" o:gfxdata="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px/gtgAAAAJAQAADwAAAAAAAAABACAAAAAiAAAAZHJzL2Rvd25yZXYueG1sUEsBAhQAFAAAAAgA&#10;h07iQCPVnduzAQAAdwMAAA4AAAAAAAAAAQAgAAAAJwEAAGRycy9lMm9Eb2MueG1sUEsFBgAAAAAG&#10;AAYAWQEAAEwFAAAAAA==&#10;">
                <v:fill on="f" focussize="0,0"/>
                <v:stroke on="f"/>
                <v:imagedata o:title=""/>
                <o:lock v:ext="edit" aspectratio="f"/>
                <v:textbox inset="0mm,0mm,0mm,0mm">
                  <w:txbxContent>
                    <w:p w14:paraId="37F9F9FA">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14:</w:t>
                      </w:r>
                    </w:p>
                  </w:txbxContent>
                </v:textbox>
              </v:shape>
            </w:pict>
          </mc:Fallback>
        </mc:AlternateContent>
      </w:r>
      <w:r>
        <w:rPr>
          <w:position w:val="-7"/>
        </w:rPr>
        <w:drawing>
          <wp:inline distT="0" distB="0" distL="0" distR="0">
            <wp:extent cx="886460" cy="191770"/>
            <wp:effectExtent l="0" t="0" r="0" b="0"/>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35" cstate="print"/>
                    <a:stretch>
                      <a:fillRect/>
                    </a:stretch>
                  </pic:blipFill>
                  <pic:spPr>
                    <a:xfrm>
                      <a:off x="0" y="0"/>
                      <a:ext cx="886713" cy="192227"/>
                    </a:xfrm>
                    <a:prstGeom prst="rect">
                      <a:avLst/>
                    </a:prstGeom>
                  </pic:spPr>
                </pic:pic>
              </a:graphicData>
            </a:graphic>
          </wp:inline>
        </w:drawing>
      </w:r>
      <w:r>
        <w:rPr>
          <w:color w:val="343434"/>
          <w:spacing w:val="-2"/>
        </w:rPr>
        <w:t>Nookaraju</w:t>
      </w:r>
      <w:r>
        <w:rPr>
          <w:color w:val="343434"/>
          <w:spacing w:val="-7"/>
        </w:rPr>
        <w:t xml:space="preserve"> </w:t>
      </w:r>
      <w:r>
        <w:rPr>
          <w:color w:val="343434"/>
          <w:spacing w:val="-2"/>
        </w:rPr>
        <w:t>and</w:t>
      </w:r>
      <w:r>
        <w:rPr>
          <w:color w:val="343434"/>
          <w:spacing w:val="-12"/>
        </w:rPr>
        <w:t xml:space="preserve"> </w:t>
      </w:r>
      <w:r>
        <w:rPr>
          <w:color w:val="343434"/>
          <w:spacing w:val="-2"/>
        </w:rPr>
        <w:t>Bhavana</w:t>
      </w:r>
      <w:r>
        <w:rPr>
          <w:color w:val="343434"/>
          <w:spacing w:val="-11"/>
        </w:rPr>
        <w:t xml:space="preserve"> </w:t>
      </w:r>
      <w:r>
        <w:rPr>
          <w:color w:val="343434"/>
          <w:spacing w:val="-2"/>
        </w:rPr>
        <w:t>have</w:t>
      </w:r>
      <w:r>
        <w:rPr>
          <w:color w:val="343434"/>
          <w:spacing w:val="-12"/>
        </w:rPr>
        <w:t xml:space="preserve"> </w:t>
      </w:r>
      <w:r>
        <w:rPr>
          <w:color w:val="343434"/>
          <w:spacing w:val="-2"/>
        </w:rPr>
        <w:t>their</w:t>
      </w:r>
      <w:r>
        <w:rPr>
          <w:color w:val="343434"/>
          <w:spacing w:val="-7"/>
        </w:rPr>
        <w:t xml:space="preserve"> </w:t>
      </w:r>
      <w:r>
        <w:rPr>
          <w:color w:val="343434"/>
          <w:spacing w:val="-2"/>
        </w:rPr>
        <w:t>salaries</w:t>
      </w:r>
      <w:r>
        <w:rPr>
          <w:color w:val="343434"/>
          <w:spacing w:val="-9"/>
        </w:rPr>
        <w:t xml:space="preserve"> </w:t>
      </w:r>
      <w:r>
        <w:rPr>
          <w:color w:val="343434"/>
          <w:spacing w:val="-2"/>
        </w:rPr>
        <w:t>in</w:t>
      </w:r>
      <w:r>
        <w:rPr>
          <w:color w:val="343434"/>
          <w:spacing w:val="-8"/>
        </w:rPr>
        <w:t xml:space="preserve"> </w:t>
      </w:r>
      <w:r>
        <w:rPr>
          <w:color w:val="343434"/>
          <w:spacing w:val="-2"/>
        </w:rPr>
        <w:t>7:3.</w:t>
      </w:r>
      <w:r>
        <w:rPr>
          <w:color w:val="343434"/>
          <w:spacing w:val="-11"/>
        </w:rPr>
        <w:t xml:space="preserve"> </w:t>
      </w:r>
      <w:r>
        <w:rPr>
          <w:color w:val="343434"/>
          <w:spacing w:val="-2"/>
        </w:rPr>
        <w:t>As</w:t>
      </w:r>
      <w:r>
        <w:rPr>
          <w:color w:val="343434"/>
          <w:spacing w:val="-9"/>
        </w:rPr>
        <w:t xml:space="preserve"> </w:t>
      </w:r>
      <w:r>
        <w:rPr>
          <w:color w:val="343434"/>
          <w:spacing w:val="-2"/>
        </w:rPr>
        <w:t>Bhavana</w:t>
      </w:r>
      <w:r>
        <w:rPr>
          <w:color w:val="343434"/>
          <w:spacing w:val="-11"/>
        </w:rPr>
        <w:t xml:space="preserve"> </w:t>
      </w:r>
      <w:r>
        <w:rPr>
          <w:color w:val="343434"/>
          <w:spacing w:val="-2"/>
        </w:rPr>
        <w:t>is</w:t>
      </w:r>
      <w:r>
        <w:rPr>
          <w:color w:val="343434"/>
          <w:spacing w:val="-12"/>
        </w:rPr>
        <w:t xml:space="preserve"> </w:t>
      </w:r>
      <w:r>
        <w:rPr>
          <w:color w:val="343434"/>
          <w:spacing w:val="-2"/>
        </w:rPr>
        <w:t xml:space="preserve">skilled, </w:t>
      </w:r>
      <w:r>
        <w:rPr>
          <w:color w:val="343434"/>
        </w:rPr>
        <w:t>she</w:t>
      </w:r>
      <w:r>
        <w:rPr>
          <w:color w:val="343434"/>
          <w:spacing w:val="-13"/>
        </w:rPr>
        <w:t xml:space="preserve"> </w:t>
      </w:r>
      <w:r>
        <w:rPr>
          <w:color w:val="343434"/>
        </w:rPr>
        <w:t>got</w:t>
      </w:r>
      <w:r>
        <w:rPr>
          <w:color w:val="343434"/>
          <w:spacing w:val="-9"/>
        </w:rPr>
        <w:t xml:space="preserve"> </w:t>
      </w:r>
      <w:r>
        <w:rPr>
          <w:color w:val="343434"/>
        </w:rPr>
        <w:t>an</w:t>
      </w:r>
      <w:r>
        <w:rPr>
          <w:color w:val="343434"/>
          <w:spacing w:val="-10"/>
        </w:rPr>
        <w:t xml:space="preserve"> </w:t>
      </w:r>
      <w:r>
        <w:rPr>
          <w:color w:val="343434"/>
        </w:rPr>
        <w:t>increment</w:t>
      </w:r>
      <w:r>
        <w:rPr>
          <w:color w:val="343434"/>
          <w:spacing w:val="-8"/>
        </w:rPr>
        <w:t xml:space="preserve"> </w:t>
      </w:r>
      <w:r>
        <w:rPr>
          <w:color w:val="343434"/>
        </w:rPr>
        <w:t>of</w:t>
      </w:r>
      <w:r>
        <w:rPr>
          <w:color w:val="343434"/>
          <w:spacing w:val="-9"/>
        </w:rPr>
        <w:t xml:space="preserve"> </w:t>
      </w:r>
      <w:r>
        <w:rPr>
          <w:color w:val="343434"/>
        </w:rPr>
        <w:t>5,000.</w:t>
      </w:r>
      <w:r>
        <w:rPr>
          <w:color w:val="343434"/>
          <w:spacing w:val="-11"/>
        </w:rPr>
        <w:t xml:space="preserve"> </w:t>
      </w:r>
      <w:r>
        <w:rPr>
          <w:color w:val="343434"/>
        </w:rPr>
        <w:t>But</w:t>
      </w:r>
      <w:r>
        <w:rPr>
          <w:color w:val="343434"/>
          <w:spacing w:val="-9"/>
        </w:rPr>
        <w:t xml:space="preserve"> </w:t>
      </w:r>
      <w:r>
        <w:rPr>
          <w:color w:val="343434"/>
        </w:rPr>
        <w:t>Nookaraju’</w:t>
      </w:r>
      <w:r>
        <w:rPr>
          <w:color w:val="343434"/>
          <w:spacing w:val="-9"/>
        </w:rPr>
        <w:t xml:space="preserve"> </w:t>
      </w:r>
      <w:r>
        <w:rPr>
          <w:color w:val="343434"/>
        </w:rPr>
        <w:t>performance</w:t>
      </w:r>
      <w:r>
        <w:rPr>
          <w:color w:val="343434"/>
          <w:spacing w:val="-13"/>
        </w:rPr>
        <w:t xml:space="preserve"> </w:t>
      </w:r>
      <w:r>
        <w:rPr>
          <w:color w:val="343434"/>
        </w:rPr>
        <w:t>is</w:t>
      </w:r>
      <w:r>
        <w:rPr>
          <w:color w:val="343434"/>
          <w:spacing w:val="-10"/>
        </w:rPr>
        <w:t xml:space="preserve"> </w:t>
      </w:r>
      <w:r>
        <w:rPr>
          <w:color w:val="343434"/>
        </w:rPr>
        <w:t>not</w:t>
      </w:r>
      <w:r>
        <w:rPr>
          <w:color w:val="343434"/>
          <w:spacing w:val="-9"/>
        </w:rPr>
        <w:t xml:space="preserve"> </w:t>
      </w:r>
      <w:r>
        <w:rPr>
          <w:color w:val="343434"/>
        </w:rPr>
        <w:t>up</w:t>
      </w:r>
      <w:r>
        <w:rPr>
          <w:color w:val="343434"/>
          <w:spacing w:val="-13"/>
        </w:rPr>
        <w:t xml:space="preserve"> </w:t>
      </w:r>
      <w:r>
        <w:rPr>
          <w:color w:val="343434"/>
        </w:rPr>
        <w:t>to</w:t>
      </w:r>
      <w:r>
        <w:rPr>
          <w:color w:val="343434"/>
          <w:spacing w:val="-13"/>
        </w:rPr>
        <w:t xml:space="preserve"> </w:t>
      </w:r>
      <w:r>
        <w:rPr>
          <w:color w:val="343434"/>
        </w:rPr>
        <w:t>mark</w:t>
      </w:r>
      <w:r>
        <w:rPr>
          <w:color w:val="343434"/>
          <w:spacing w:val="-13"/>
        </w:rPr>
        <w:t xml:space="preserve"> </w:t>
      </w:r>
      <w:r>
        <w:rPr>
          <w:color w:val="343434"/>
        </w:rPr>
        <w:t>and</w:t>
      </w:r>
      <w:r>
        <w:rPr>
          <w:color w:val="343434"/>
          <w:spacing w:val="-13"/>
        </w:rPr>
        <w:t xml:space="preserve"> </w:t>
      </w:r>
      <w:r>
        <w:rPr>
          <w:color w:val="343434"/>
        </w:rPr>
        <w:t xml:space="preserve">he got a decrement of $1,000. If their present salaries are in ratio of 1:1, then Nookaraju’s present salary is: </w:t>
      </w:r>
      <w:r>
        <w:rPr>
          <w:b/>
          <w:color w:val="343434"/>
        </w:rPr>
        <w:t>(Ratio and Proportion)</w:t>
      </w:r>
    </w:p>
    <w:p w14:paraId="5CD530B9">
      <w:pPr>
        <w:spacing w:before="149" w:line="251"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8,500</w:t>
      </w:r>
    </w:p>
    <w:p w14:paraId="3C7C368A">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9,500</w:t>
      </w:r>
    </w:p>
    <w:p w14:paraId="244CCA29">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15,000</w:t>
      </w:r>
    </w:p>
    <w:p w14:paraId="6CF33D60">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10,500</w:t>
      </w:r>
    </w:p>
    <w:p w14:paraId="54AD9261">
      <w:pPr>
        <w:pStyle w:val="6"/>
        <w:spacing w:before="139"/>
        <w:rPr>
          <w:sz w:val="17"/>
        </w:rPr>
      </w:pPr>
    </w:p>
    <w:p w14:paraId="1F95DA6F">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4CE3B0E">
      <w:pPr>
        <w:pStyle w:val="6"/>
        <w:spacing w:before="5"/>
        <w:rPr>
          <w:rFonts w:ascii="Arial"/>
          <w:b/>
          <w:sz w:val="17"/>
        </w:rPr>
      </w:pPr>
    </w:p>
    <w:p w14:paraId="68F31B16">
      <w:pPr>
        <w:pStyle w:val="2"/>
      </w:pPr>
      <w:r>
        <w:rPr>
          <w:color w:val="19212D"/>
        </w:rPr>
        <w:t xml:space="preserve">Question </w:t>
      </w:r>
      <w:r>
        <w:rPr>
          <w:color w:val="19212D"/>
          <w:spacing w:val="-5"/>
        </w:rPr>
        <w:t>57</w:t>
      </w:r>
    </w:p>
    <w:p w14:paraId="481E63B6">
      <w:pPr>
        <w:pStyle w:val="6"/>
        <w:spacing w:before="211" w:line="340" w:lineRule="auto"/>
        <w:ind w:left="735" w:right="909" w:hanging="3"/>
        <w:jc w:val="both"/>
      </w:pPr>
      <w:r>
        <mc:AlternateContent>
          <mc:Choice Requires="wps">
            <w:drawing>
              <wp:anchor distT="0" distB="0" distL="0" distR="0" simplePos="0" relativeHeight="251707392" behindDoc="1" locked="0" layoutInCell="1" allowOverlap="1">
                <wp:simplePos x="0" y="0"/>
                <wp:positionH relativeFrom="page">
                  <wp:posOffset>916305</wp:posOffset>
                </wp:positionH>
                <wp:positionV relativeFrom="paragraph">
                  <wp:posOffset>137795</wp:posOffset>
                </wp:positionV>
                <wp:extent cx="777240" cy="179070"/>
                <wp:effectExtent l="0" t="0" r="0" b="0"/>
                <wp:wrapNone/>
                <wp:docPr id="175" name="Textbox 175"/>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3EC32A5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175" o:spid="_x0000_s1026" o:spt="202" type="#_x0000_t202" style="position:absolute;left:0pt;margin-left:72.15pt;margin-top:10.85pt;height:14.1pt;width:61.2pt;mso-position-horizontal-relative:page;z-index:-251609088;mso-width-relative:page;mso-height-relative:page;" filled="f" stroked="f" coordsize="21600,21600" o:gfxdata="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o&#10;1QWW2AAAAAkBAAAPAAAAAAAAAAEAIAAAACIAAABkcnMvZG93bnJldi54bWxQSwECFAAUAAAACACH&#10;TuJA8A60ErIBAAB3AwAADgAAAAAAAAABACAAAAAnAQAAZHJzL2Uyb0RvYy54bWxQSwUGAAAAAAYA&#10;BgBZAQAASwUAAAAA&#10;">
                <v:fill on="f" focussize="0,0"/>
                <v:stroke on="f"/>
                <v:imagedata o:title=""/>
                <o:lock v:ext="edit" aspectratio="f"/>
                <v:textbox inset="0mm,0mm,0mm,0mm">
                  <w:txbxContent>
                    <w:p w14:paraId="3EC32A5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v:textbox>
              </v:shape>
            </w:pict>
          </mc:Fallback>
        </mc:AlternateContent>
      </w:r>
      <w:r>
        <w:rPr>
          <w:position w:val="-7"/>
        </w:rPr>
        <w:drawing>
          <wp:inline distT="0" distB="0" distL="0" distR="0">
            <wp:extent cx="802640" cy="191770"/>
            <wp:effectExtent l="0" t="0" r="0" b="0"/>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18" cstate="print"/>
                    <a:stretch>
                      <a:fillRect/>
                    </a:stretch>
                  </pic:blipFill>
                  <pic:spPr>
                    <a:xfrm>
                      <a:off x="0" y="0"/>
                      <a:ext cx="802894" cy="192227"/>
                    </a:xfrm>
                    <a:prstGeom prst="rect">
                      <a:avLst/>
                    </a:prstGeom>
                  </pic:spPr>
                </pic:pic>
              </a:graphicData>
            </a:graphic>
          </wp:inline>
        </w:drawing>
      </w:r>
      <w:r>
        <w:rPr>
          <w:color w:val="343434"/>
        </w:rPr>
        <w:t>The</w:t>
      </w:r>
      <w:r>
        <w:rPr>
          <w:color w:val="343434"/>
          <w:spacing w:val="-15"/>
        </w:rPr>
        <w:t xml:space="preserve"> </w:t>
      </w:r>
      <w:r>
        <w:rPr>
          <w:color w:val="343434"/>
        </w:rPr>
        <w:t>sum</w:t>
      </w:r>
      <w:r>
        <w:rPr>
          <w:color w:val="343434"/>
          <w:spacing w:val="-11"/>
        </w:rPr>
        <w:t xml:space="preserve"> </w:t>
      </w:r>
      <w:r>
        <w:rPr>
          <w:color w:val="343434"/>
        </w:rPr>
        <w:t>of</w:t>
      </w:r>
      <w:r>
        <w:rPr>
          <w:color w:val="343434"/>
          <w:spacing w:val="-10"/>
        </w:rPr>
        <w:t xml:space="preserve"> </w:t>
      </w:r>
      <w:r>
        <w:rPr>
          <w:color w:val="343434"/>
        </w:rPr>
        <w:t>the</w:t>
      </w:r>
      <w:r>
        <w:rPr>
          <w:color w:val="343434"/>
          <w:spacing w:val="-15"/>
        </w:rPr>
        <w:t xml:space="preserve"> </w:t>
      </w:r>
      <w:r>
        <w:rPr>
          <w:color w:val="343434"/>
        </w:rPr>
        <w:t>squares</w:t>
      </w:r>
      <w:r>
        <w:rPr>
          <w:color w:val="343434"/>
          <w:spacing w:val="-12"/>
        </w:rPr>
        <w:t xml:space="preserve"> </w:t>
      </w:r>
      <w:r>
        <w:rPr>
          <w:color w:val="343434"/>
        </w:rPr>
        <w:t>of</w:t>
      </w:r>
      <w:r>
        <w:rPr>
          <w:color w:val="343434"/>
          <w:spacing w:val="-12"/>
        </w:rPr>
        <w:t xml:space="preserve"> </w:t>
      </w:r>
      <w:r>
        <w:rPr>
          <w:color w:val="343434"/>
        </w:rPr>
        <w:t>two</w:t>
      </w:r>
      <w:r>
        <w:rPr>
          <w:color w:val="343434"/>
          <w:spacing w:val="-10"/>
        </w:rPr>
        <w:t xml:space="preserve"> </w:t>
      </w:r>
      <w:r>
        <w:rPr>
          <w:color w:val="343434"/>
        </w:rPr>
        <w:t>fractions</w:t>
      </w:r>
      <w:r>
        <w:rPr>
          <w:color w:val="343434"/>
          <w:spacing w:val="-11"/>
        </w:rPr>
        <w:t xml:space="preserve"> </w:t>
      </w:r>
      <w:r>
        <w:rPr>
          <w:color w:val="343434"/>
        </w:rPr>
        <w:t>is</w:t>
      </w:r>
      <w:r>
        <w:rPr>
          <w:color w:val="343434"/>
          <w:spacing w:val="-11"/>
        </w:rPr>
        <w:t xml:space="preserve"> </w:t>
      </w:r>
      <w:r>
        <w:rPr>
          <w:color w:val="343434"/>
        </w:rPr>
        <w:t>1.</w:t>
      </w:r>
      <w:r>
        <w:rPr>
          <w:color w:val="343434"/>
          <w:spacing w:val="-11"/>
        </w:rPr>
        <w:t xml:space="preserve"> </w:t>
      </w:r>
      <w:r>
        <w:rPr>
          <w:color w:val="343434"/>
        </w:rPr>
        <w:t>It</w:t>
      </w:r>
      <w:r>
        <w:rPr>
          <w:color w:val="343434"/>
          <w:spacing w:val="-14"/>
        </w:rPr>
        <w:t xml:space="preserve"> </w:t>
      </w:r>
      <w:r>
        <w:rPr>
          <w:color w:val="343434"/>
        </w:rPr>
        <w:t>is</w:t>
      </w:r>
      <w:r>
        <w:rPr>
          <w:color w:val="343434"/>
          <w:spacing w:val="-11"/>
        </w:rPr>
        <w:t xml:space="preserve"> </w:t>
      </w:r>
      <w:r>
        <w:rPr>
          <w:color w:val="343434"/>
        </w:rPr>
        <w:t>given</w:t>
      </w:r>
      <w:r>
        <w:rPr>
          <w:color w:val="343434"/>
          <w:spacing w:val="-10"/>
        </w:rPr>
        <w:t xml:space="preserve"> </w:t>
      </w:r>
      <w:r>
        <w:rPr>
          <w:color w:val="343434"/>
        </w:rPr>
        <w:t>that</w:t>
      </w:r>
      <w:r>
        <w:rPr>
          <w:color w:val="343434"/>
          <w:spacing w:val="-11"/>
        </w:rPr>
        <w:t xml:space="preserve"> </w:t>
      </w:r>
      <w:r>
        <w:rPr>
          <w:color w:val="343434"/>
        </w:rPr>
        <w:t>one</w:t>
      </w:r>
      <w:r>
        <w:rPr>
          <w:color w:val="343434"/>
          <w:spacing w:val="-15"/>
        </w:rPr>
        <w:t xml:space="preserve"> </w:t>
      </w:r>
      <w:r>
        <w:rPr>
          <w:color w:val="343434"/>
        </w:rPr>
        <w:t>of</w:t>
      </w:r>
      <w:r>
        <w:rPr>
          <w:color w:val="343434"/>
          <w:spacing w:val="-10"/>
        </w:rPr>
        <w:t xml:space="preserve"> </w:t>
      </w:r>
      <w:r>
        <w:rPr>
          <w:color w:val="343434"/>
        </w:rPr>
        <w:t>them is</w:t>
      </w:r>
      <w:r>
        <w:rPr>
          <w:color w:val="343434"/>
          <w:spacing w:val="-5"/>
        </w:rPr>
        <w:t xml:space="preserve"> </w:t>
      </w:r>
      <w:r>
        <w:rPr>
          <w:color w:val="343434"/>
        </w:rPr>
        <w:t>21/29.</w:t>
      </w:r>
      <w:r>
        <w:rPr>
          <w:color w:val="343434"/>
          <w:spacing w:val="-6"/>
        </w:rPr>
        <w:t xml:space="preserve"> </w:t>
      </w:r>
      <w:r>
        <w:rPr>
          <w:color w:val="343434"/>
        </w:rPr>
        <w:t>The</w:t>
      </w:r>
      <w:r>
        <w:rPr>
          <w:color w:val="343434"/>
          <w:spacing w:val="-6"/>
        </w:rPr>
        <w:t xml:space="preserve"> </w:t>
      </w:r>
      <w:r>
        <w:rPr>
          <w:color w:val="343434"/>
        </w:rPr>
        <w:t>sum</w:t>
      </w:r>
      <w:r>
        <w:rPr>
          <w:color w:val="343434"/>
          <w:spacing w:val="-5"/>
        </w:rPr>
        <w:t xml:space="preserve"> </w:t>
      </w:r>
      <w:r>
        <w:rPr>
          <w:color w:val="343434"/>
        </w:rPr>
        <w:t>and</w:t>
      </w:r>
      <w:r>
        <w:rPr>
          <w:color w:val="343434"/>
          <w:spacing w:val="-4"/>
        </w:rPr>
        <w:t xml:space="preserve"> </w:t>
      </w:r>
      <w:r>
        <w:rPr>
          <w:color w:val="343434"/>
        </w:rPr>
        <w:t>the</w:t>
      </w:r>
      <w:r>
        <w:rPr>
          <w:color w:val="343434"/>
          <w:spacing w:val="-6"/>
        </w:rPr>
        <w:t xml:space="preserve"> </w:t>
      </w:r>
      <w:r>
        <w:rPr>
          <w:color w:val="343434"/>
        </w:rPr>
        <w:t>product</w:t>
      </w:r>
      <w:r>
        <w:rPr>
          <w:color w:val="343434"/>
          <w:spacing w:val="-5"/>
        </w:rPr>
        <w:t xml:space="preserve"> </w:t>
      </w:r>
      <w:r>
        <w:rPr>
          <w:color w:val="343434"/>
        </w:rPr>
        <w:t>of</w:t>
      </w:r>
      <w:r>
        <w:rPr>
          <w:color w:val="343434"/>
          <w:spacing w:val="-5"/>
        </w:rPr>
        <w:t xml:space="preserve"> </w:t>
      </w:r>
      <w:r>
        <w:rPr>
          <w:color w:val="343434"/>
        </w:rPr>
        <w:t>the</w:t>
      </w:r>
      <w:r>
        <w:rPr>
          <w:color w:val="343434"/>
          <w:spacing w:val="-6"/>
        </w:rPr>
        <w:t xml:space="preserve"> </w:t>
      </w:r>
      <w:r>
        <w:rPr>
          <w:color w:val="343434"/>
        </w:rPr>
        <w:t>possible</w:t>
      </w:r>
      <w:r>
        <w:rPr>
          <w:color w:val="343434"/>
          <w:spacing w:val="-6"/>
        </w:rPr>
        <w:t xml:space="preserve"> </w:t>
      </w:r>
      <w:r>
        <w:rPr>
          <w:color w:val="343434"/>
        </w:rPr>
        <w:t>values</w:t>
      </w:r>
      <w:r>
        <w:rPr>
          <w:color w:val="343434"/>
          <w:spacing w:val="-5"/>
        </w:rPr>
        <w:t xml:space="preserve"> </w:t>
      </w:r>
      <w:r>
        <w:rPr>
          <w:color w:val="343434"/>
        </w:rPr>
        <w:t>of</w:t>
      </w:r>
      <w:r>
        <w:rPr>
          <w:color w:val="343434"/>
          <w:spacing w:val="-5"/>
        </w:rPr>
        <w:t xml:space="preserve"> </w:t>
      </w:r>
      <w:r>
        <w:rPr>
          <w:color w:val="343434"/>
        </w:rPr>
        <w:t>the</w:t>
      </w:r>
      <w:r>
        <w:rPr>
          <w:color w:val="343434"/>
          <w:spacing w:val="-6"/>
        </w:rPr>
        <w:t xml:space="preserve"> </w:t>
      </w:r>
      <w:r>
        <w:rPr>
          <w:color w:val="343434"/>
        </w:rPr>
        <w:t>other</w:t>
      </w:r>
      <w:r>
        <w:rPr>
          <w:color w:val="343434"/>
          <w:spacing w:val="-5"/>
        </w:rPr>
        <w:t xml:space="preserve"> </w:t>
      </w:r>
      <w:r>
        <w:rPr>
          <w:color w:val="343434"/>
        </w:rPr>
        <w:t>fractions</w:t>
      </w:r>
      <w:r>
        <w:rPr>
          <w:color w:val="343434"/>
          <w:spacing w:val="-5"/>
        </w:rPr>
        <w:t xml:space="preserve"> </w:t>
      </w:r>
      <w:r>
        <w:rPr>
          <w:color w:val="343434"/>
        </w:rPr>
        <w:t>are, respectively, s &amp; p. What is the value of (s-p)?</w:t>
      </w:r>
    </w:p>
    <w:p w14:paraId="6610568C">
      <w:pPr>
        <w:pStyle w:val="6"/>
        <w:spacing w:before="2"/>
      </w:pPr>
    </w:p>
    <w:p w14:paraId="6D87C7DD">
      <w:pPr>
        <w:pStyle w:val="6"/>
        <w:spacing w:before="1"/>
        <w:ind w:left="735"/>
      </w:pPr>
      <w:r>
        <w:rPr>
          <w:color w:val="343434"/>
          <w:spacing w:val="-2"/>
        </w:rPr>
        <w:t>Options</w:t>
      </w:r>
    </w:p>
    <w:p w14:paraId="4A348695">
      <w:pPr>
        <w:spacing w:before="268" w:line="250"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441/841</w:t>
      </w:r>
    </w:p>
    <w:p w14:paraId="40EF800D">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400/441</w:t>
      </w:r>
    </w:p>
    <w:p w14:paraId="7EFA16E2">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400/841</w:t>
      </w:r>
    </w:p>
    <w:p w14:paraId="23C9F3CD">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100/441</w:t>
      </w:r>
    </w:p>
    <w:p w14:paraId="7FCB01AC">
      <w:pPr>
        <w:spacing w:after="0" w:line="250" w:lineRule="exact"/>
        <w:jc w:val="left"/>
        <w:rPr>
          <w:sz w:val="21"/>
        </w:rPr>
        <w:sectPr>
          <w:headerReference r:id="rId34" w:type="default"/>
          <w:footerReference r:id="rId35" w:type="default"/>
          <w:pgSz w:w="11910" w:h="16840"/>
          <w:pgMar w:top="1640" w:right="708" w:bottom="500" w:left="708" w:header="668" w:footer="275" w:gutter="0"/>
          <w:cols w:space="720" w:num="1"/>
        </w:sectPr>
      </w:pPr>
    </w:p>
    <w:p w14:paraId="6660D53C">
      <w:pPr>
        <w:pStyle w:val="6"/>
        <w:spacing w:before="211" w:line="340" w:lineRule="auto"/>
        <w:ind w:left="735" w:right="845" w:hanging="3"/>
      </w:pPr>
      <w:r>
        <mc:AlternateContent>
          <mc:Choice Requires="wps">
            <w:drawing>
              <wp:anchor distT="0" distB="0" distL="0" distR="0" simplePos="0" relativeHeight="251708416"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5082C51D">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3:</w:t>
                            </w:r>
                          </w:p>
                        </w:txbxContent>
                      </wps:txbx>
                      <wps:bodyPr wrap="square" lIns="0" tIns="0" rIns="0" bIns="0" rtlCol="0">
                        <a:noAutofit/>
                      </wps:bodyPr>
                    </wps:wsp>
                  </a:graphicData>
                </a:graphic>
              </wp:anchor>
            </w:drawing>
          </mc:Choice>
          <mc:Fallback>
            <w:pict>
              <v:shape id="Textbox 181" o:spid="_x0000_s1026" o:spt="202" type="#_x0000_t202" style="position:absolute;left:0pt;margin-left:72.15pt;margin-top:10.8pt;height:14.1pt;width:61.6pt;mso-position-horizontal-relative:page;z-index:-251608064;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pKOgjZAAAACQEAAA8AAAAAAAAAAQAgAAAAIgAAAGRycy9kb3ducmV2LnhtbFBLAQIUABQAAAAI&#10;AIdO4kA2jQ0TswEAAHcDAAAOAAAAAAAAAAEAIAAAACgBAABkcnMvZTJvRG9jLnhtbFBLBQYAAAAA&#10;BgAGAFkBAABNBQAAAAA=&#10;">
                <v:fill on="f" focussize="0,0"/>
                <v:stroke on="f"/>
                <v:imagedata o:title=""/>
                <o:lock v:ext="edit" aspectratio="f"/>
                <v:textbox inset="0mm,0mm,0mm,0mm">
                  <w:txbxContent>
                    <w:p w14:paraId="5082C51D">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3:</w:t>
                      </w:r>
                    </w:p>
                  </w:txbxContent>
                </v:textbox>
              </v:shape>
            </w:pict>
          </mc:Fallback>
        </mc:AlternateContent>
      </w:r>
      <w:r>
        <w:rPr>
          <w:position w:val="-7"/>
        </w:rPr>
        <w:drawing>
          <wp:inline distT="0" distB="0" distL="0" distR="0">
            <wp:extent cx="807085" cy="191770"/>
            <wp:effectExtent l="0" t="0" r="0" b="0"/>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The average age of Ram and Mohan is 2 years more than the average age</w:t>
      </w:r>
      <w:r>
        <w:rPr>
          <w:color w:val="343434"/>
          <w:spacing w:val="-15"/>
        </w:rPr>
        <w:t xml:space="preserve"> </w:t>
      </w:r>
      <w:r>
        <w:rPr>
          <w:color w:val="343434"/>
        </w:rPr>
        <w:t>of</w:t>
      </w:r>
      <w:r>
        <w:rPr>
          <w:color w:val="343434"/>
          <w:spacing w:val="-15"/>
        </w:rPr>
        <w:t xml:space="preserve"> </w:t>
      </w:r>
      <w:r>
        <w:rPr>
          <w:color w:val="343434"/>
        </w:rPr>
        <w:t>Mohan</w:t>
      </w:r>
      <w:r>
        <w:rPr>
          <w:color w:val="343434"/>
          <w:spacing w:val="-15"/>
        </w:rPr>
        <w:t xml:space="preserve"> </w:t>
      </w:r>
      <w:r>
        <w:rPr>
          <w:color w:val="343434"/>
        </w:rPr>
        <w:t>and</w:t>
      </w:r>
      <w:r>
        <w:rPr>
          <w:color w:val="343434"/>
          <w:spacing w:val="-15"/>
        </w:rPr>
        <w:t xml:space="preserve"> </w:t>
      </w:r>
      <w:r>
        <w:rPr>
          <w:color w:val="343434"/>
        </w:rPr>
        <w:t>Jitesh.</w:t>
      </w:r>
      <w:r>
        <w:rPr>
          <w:color w:val="343434"/>
          <w:spacing w:val="-15"/>
        </w:rPr>
        <w:t xml:space="preserve"> </w:t>
      </w:r>
      <w:r>
        <w:rPr>
          <w:color w:val="343434"/>
        </w:rPr>
        <w:t>The</w:t>
      </w:r>
      <w:r>
        <w:rPr>
          <w:color w:val="343434"/>
          <w:spacing w:val="-15"/>
        </w:rPr>
        <w:t xml:space="preserve"> </w:t>
      </w:r>
      <w:r>
        <w:rPr>
          <w:color w:val="343434"/>
        </w:rPr>
        <w:t>average</w:t>
      </w:r>
      <w:r>
        <w:rPr>
          <w:color w:val="343434"/>
          <w:spacing w:val="-14"/>
        </w:rPr>
        <w:t xml:space="preserve"> </w:t>
      </w:r>
      <w:r>
        <w:rPr>
          <w:color w:val="343434"/>
        </w:rPr>
        <w:t>age</w:t>
      </w:r>
      <w:r>
        <w:rPr>
          <w:color w:val="343434"/>
          <w:spacing w:val="-15"/>
        </w:rPr>
        <w:t xml:space="preserve"> </w:t>
      </w:r>
      <w:r>
        <w:rPr>
          <w:color w:val="343434"/>
        </w:rPr>
        <w:t>of</w:t>
      </w:r>
      <w:r>
        <w:rPr>
          <w:color w:val="343434"/>
          <w:spacing w:val="-12"/>
        </w:rPr>
        <w:t xml:space="preserve"> </w:t>
      </w:r>
      <w:r>
        <w:rPr>
          <w:color w:val="343434"/>
        </w:rPr>
        <w:t>Jitesh</w:t>
      </w:r>
      <w:r>
        <w:rPr>
          <w:color w:val="343434"/>
          <w:spacing w:val="-15"/>
        </w:rPr>
        <w:t xml:space="preserve"> </w:t>
      </w:r>
      <w:r>
        <w:rPr>
          <w:color w:val="343434"/>
        </w:rPr>
        <w:t>and</w:t>
      </w:r>
      <w:r>
        <w:rPr>
          <w:color w:val="343434"/>
          <w:spacing w:val="-15"/>
        </w:rPr>
        <w:t xml:space="preserve"> </w:t>
      </w:r>
      <w:r>
        <w:rPr>
          <w:color w:val="343434"/>
        </w:rPr>
        <w:t>Ram</w:t>
      </w:r>
      <w:r>
        <w:rPr>
          <w:color w:val="343434"/>
          <w:spacing w:val="-13"/>
        </w:rPr>
        <w:t xml:space="preserve"> </w:t>
      </w:r>
      <w:r>
        <w:rPr>
          <w:color w:val="343434"/>
        </w:rPr>
        <w:t>is</w:t>
      </w:r>
      <w:r>
        <w:rPr>
          <w:color w:val="343434"/>
          <w:spacing w:val="-13"/>
        </w:rPr>
        <w:t xml:space="preserve"> </w:t>
      </w:r>
      <w:r>
        <w:rPr>
          <w:color w:val="343434"/>
        </w:rPr>
        <w:t>12</w:t>
      </w:r>
      <w:r>
        <w:rPr>
          <w:color w:val="343434"/>
          <w:spacing w:val="-15"/>
        </w:rPr>
        <w:t xml:space="preserve"> </w:t>
      </w:r>
      <w:r>
        <w:rPr>
          <w:color w:val="343434"/>
        </w:rPr>
        <w:t>years,</w:t>
      </w:r>
      <w:r>
        <w:rPr>
          <w:color w:val="343434"/>
          <w:spacing w:val="-15"/>
        </w:rPr>
        <w:t xml:space="preserve"> </w:t>
      </w:r>
      <w:r>
        <w:rPr>
          <w:color w:val="343434"/>
        </w:rPr>
        <w:t>which</w:t>
      </w:r>
      <w:r>
        <w:rPr>
          <w:color w:val="343434"/>
          <w:spacing w:val="-15"/>
        </w:rPr>
        <w:t xml:space="preserve"> </w:t>
      </w:r>
      <w:r>
        <w:rPr>
          <w:color w:val="343434"/>
        </w:rPr>
        <w:t>is</w:t>
      </w:r>
      <w:r>
        <w:rPr>
          <w:color w:val="343434"/>
          <w:spacing w:val="-13"/>
        </w:rPr>
        <w:t xml:space="preserve"> </w:t>
      </w:r>
      <w:r>
        <w:rPr>
          <w:color w:val="343434"/>
        </w:rPr>
        <w:t>2 years less than the average age of Mohan and Jitesh. What is the age of Jitesh?</w:t>
      </w:r>
    </w:p>
    <w:p w14:paraId="0AEB0ECE">
      <w:pPr>
        <w:pStyle w:val="6"/>
        <w:spacing w:before="2"/>
      </w:pPr>
    </w:p>
    <w:p w14:paraId="618085CD">
      <w:pPr>
        <w:pStyle w:val="6"/>
        <w:ind w:left="735"/>
      </w:pPr>
      <w:r>
        <w:rPr>
          <w:color w:val="343434"/>
          <w:spacing w:val="-2"/>
        </w:rPr>
        <w:t>Options</w:t>
      </w:r>
    </w:p>
    <w:p w14:paraId="3B5FF7D2">
      <w:pPr>
        <w:pStyle w:val="10"/>
        <w:numPr>
          <w:ilvl w:val="0"/>
          <w:numId w:val="23"/>
        </w:numPr>
        <w:tabs>
          <w:tab w:val="left" w:pos="1450"/>
        </w:tabs>
        <w:spacing w:before="274" w:after="0" w:line="251" w:lineRule="exact"/>
        <w:ind w:left="1450" w:right="0" w:hanging="355"/>
        <w:jc w:val="left"/>
        <w:rPr>
          <w:sz w:val="21"/>
        </w:rPr>
      </w:pPr>
      <w:r>
        <w:rPr>
          <w:color w:val="343434"/>
          <w:sz w:val="21"/>
        </w:rPr>
        <w:t>12</w:t>
      </w:r>
      <w:r>
        <w:rPr>
          <w:color w:val="343434"/>
          <w:spacing w:val="-7"/>
          <w:sz w:val="21"/>
        </w:rPr>
        <w:t xml:space="preserve"> </w:t>
      </w:r>
      <w:r>
        <w:rPr>
          <w:color w:val="343434"/>
          <w:spacing w:val="-2"/>
          <w:sz w:val="21"/>
        </w:rPr>
        <w:t>years</w:t>
      </w:r>
    </w:p>
    <w:p w14:paraId="6FD8A90F">
      <w:pPr>
        <w:pStyle w:val="10"/>
        <w:numPr>
          <w:ilvl w:val="0"/>
          <w:numId w:val="23"/>
        </w:numPr>
        <w:tabs>
          <w:tab w:val="left" w:pos="1450"/>
        </w:tabs>
        <w:spacing w:before="0" w:after="0" w:line="247" w:lineRule="exact"/>
        <w:ind w:left="1450" w:right="0" w:hanging="355"/>
        <w:jc w:val="left"/>
        <w:rPr>
          <w:sz w:val="21"/>
        </w:rPr>
      </w:pPr>
      <w:r>
        <w:rPr>
          <w:color w:val="343434"/>
          <w:sz w:val="21"/>
        </w:rPr>
        <w:t>8</w:t>
      </w:r>
      <w:r>
        <w:rPr>
          <w:color w:val="343434"/>
          <w:spacing w:val="-3"/>
          <w:sz w:val="21"/>
        </w:rPr>
        <w:t xml:space="preserve"> </w:t>
      </w:r>
      <w:r>
        <w:rPr>
          <w:color w:val="343434"/>
          <w:spacing w:val="-2"/>
          <w:sz w:val="21"/>
        </w:rPr>
        <w:t>years</w:t>
      </w:r>
    </w:p>
    <w:p w14:paraId="0C941C83">
      <w:pPr>
        <w:pStyle w:val="10"/>
        <w:numPr>
          <w:ilvl w:val="0"/>
          <w:numId w:val="23"/>
        </w:numPr>
        <w:tabs>
          <w:tab w:val="left" w:pos="1450"/>
        </w:tabs>
        <w:spacing w:before="0" w:after="0" w:line="246" w:lineRule="exact"/>
        <w:ind w:left="1450" w:right="0" w:hanging="355"/>
        <w:jc w:val="left"/>
        <w:rPr>
          <w:sz w:val="21"/>
        </w:rPr>
      </w:pPr>
      <w:r>
        <w:rPr>
          <w:color w:val="343434"/>
          <w:sz w:val="21"/>
        </w:rPr>
        <w:t>10</w:t>
      </w:r>
      <w:r>
        <w:rPr>
          <w:color w:val="343434"/>
          <w:spacing w:val="-7"/>
          <w:sz w:val="21"/>
        </w:rPr>
        <w:t xml:space="preserve"> </w:t>
      </w:r>
      <w:r>
        <w:rPr>
          <w:color w:val="343434"/>
          <w:spacing w:val="-2"/>
          <w:sz w:val="21"/>
        </w:rPr>
        <w:t>years</w:t>
      </w:r>
    </w:p>
    <w:p w14:paraId="2EE1C0B0">
      <w:pPr>
        <w:pStyle w:val="10"/>
        <w:numPr>
          <w:ilvl w:val="0"/>
          <w:numId w:val="23"/>
        </w:numPr>
        <w:tabs>
          <w:tab w:val="left" w:pos="1450"/>
        </w:tabs>
        <w:spacing w:before="0" w:after="0" w:line="250" w:lineRule="exact"/>
        <w:ind w:left="1450" w:right="0" w:hanging="355"/>
        <w:jc w:val="left"/>
        <w:rPr>
          <w:b/>
          <w:sz w:val="21"/>
        </w:rPr>
      </w:pPr>
      <w:r>
        <w:rPr>
          <w:b/>
          <w:color w:val="343434"/>
          <w:sz w:val="21"/>
        </w:rPr>
        <w:t>14</w:t>
      </w:r>
      <w:r>
        <w:rPr>
          <w:b/>
          <w:color w:val="343434"/>
          <w:spacing w:val="-8"/>
          <w:sz w:val="21"/>
        </w:rPr>
        <w:t xml:space="preserve"> </w:t>
      </w:r>
      <w:r>
        <w:rPr>
          <w:b/>
          <w:color w:val="343434"/>
          <w:spacing w:val="-2"/>
          <w:sz w:val="21"/>
        </w:rPr>
        <w:t>years</w:t>
      </w:r>
    </w:p>
    <w:p w14:paraId="5687D930">
      <w:pPr>
        <w:pStyle w:val="6"/>
        <w:spacing w:before="138"/>
        <w:rPr>
          <w:b/>
          <w:sz w:val="17"/>
        </w:rPr>
      </w:pPr>
    </w:p>
    <w:p w14:paraId="3E08FBC0">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5F0AA10B">
      <w:pPr>
        <w:pStyle w:val="6"/>
        <w:spacing w:before="5"/>
        <w:rPr>
          <w:rFonts w:ascii="Arial"/>
          <w:b/>
          <w:sz w:val="17"/>
        </w:rPr>
      </w:pPr>
    </w:p>
    <w:p w14:paraId="45AEF25E">
      <w:pPr>
        <w:pStyle w:val="2"/>
      </w:pPr>
      <w:r>
        <w:rPr>
          <w:color w:val="19212D"/>
        </w:rPr>
        <w:t xml:space="preserve">Question </w:t>
      </w:r>
      <w:r>
        <w:rPr>
          <w:color w:val="19212D"/>
          <w:spacing w:val="-5"/>
        </w:rPr>
        <w:t>59</w:t>
      </w:r>
    </w:p>
    <w:p w14:paraId="0A1CF1B3">
      <w:pPr>
        <w:pStyle w:val="6"/>
        <w:spacing w:before="212" w:line="333" w:lineRule="auto"/>
        <w:ind w:left="735" w:right="845" w:hanging="3"/>
      </w:pPr>
      <w:r>
        <mc:AlternateContent>
          <mc:Choice Requires="wps">
            <w:drawing>
              <wp:anchor distT="0" distB="0" distL="0" distR="0" simplePos="0" relativeHeight="251708416" behindDoc="1" locked="0" layoutInCell="1" allowOverlap="1">
                <wp:simplePos x="0" y="0"/>
                <wp:positionH relativeFrom="page">
                  <wp:posOffset>916305</wp:posOffset>
                </wp:positionH>
                <wp:positionV relativeFrom="paragraph">
                  <wp:posOffset>137795</wp:posOffset>
                </wp:positionV>
                <wp:extent cx="776605" cy="179070"/>
                <wp:effectExtent l="0" t="0" r="0" b="0"/>
                <wp:wrapNone/>
                <wp:docPr id="183" name="Textbox 183"/>
                <wp:cNvGraphicFramePr/>
                <a:graphic xmlns:a="http://schemas.openxmlformats.org/drawingml/2006/main">
                  <a:graphicData uri="http://schemas.microsoft.com/office/word/2010/wordprocessingShape">
                    <wps:wsp>
                      <wps:cNvSpPr txBox="1"/>
                      <wps:spPr>
                        <a:xfrm>
                          <a:off x="0" y="0"/>
                          <a:ext cx="776605" cy="179070"/>
                        </a:xfrm>
                        <a:prstGeom prst="rect">
                          <a:avLst/>
                        </a:prstGeom>
                      </wps:spPr>
                      <wps:txbx>
                        <w:txbxContent>
                          <w:p w14:paraId="05CB776B">
                            <w:pPr>
                              <w:spacing w:before="0" w:line="281" w:lineRule="exact"/>
                              <w:ind w:left="0" w:right="0" w:firstLine="0"/>
                              <w:jc w:val="left"/>
                              <w:rPr>
                                <w:sz w:val="24"/>
                              </w:rPr>
                            </w:pPr>
                            <w:r>
                              <w:rPr>
                                <w:b/>
                                <w:color w:val="343434"/>
                                <w:spacing w:val="-2"/>
                                <w:sz w:val="24"/>
                              </w:rPr>
                              <w:t xml:space="preserve">Question </w:t>
                            </w:r>
                            <w:r>
                              <w:rPr>
                                <w:b/>
                                <w:color w:val="343434"/>
                                <w:spacing w:val="-5"/>
                                <w:sz w:val="24"/>
                              </w:rPr>
                              <w:t>1</w:t>
                            </w:r>
                            <w:r>
                              <w:rPr>
                                <w:color w:val="343434"/>
                                <w:spacing w:val="-5"/>
                                <w:sz w:val="24"/>
                              </w:rPr>
                              <w:t>.</w:t>
                            </w:r>
                          </w:p>
                        </w:txbxContent>
                      </wps:txbx>
                      <wps:bodyPr wrap="square" lIns="0" tIns="0" rIns="0" bIns="0" rtlCol="0">
                        <a:noAutofit/>
                      </wps:bodyPr>
                    </wps:wsp>
                  </a:graphicData>
                </a:graphic>
              </wp:anchor>
            </w:drawing>
          </mc:Choice>
          <mc:Fallback>
            <w:pict>
              <v:shape id="Textbox 183" o:spid="_x0000_s1026" o:spt="202" type="#_x0000_t202" style="position:absolute;left:0pt;margin-left:72.15pt;margin-top:10.85pt;height:14.1pt;width:61.15pt;mso-position-horizontal-relative:page;z-index:-251608064;mso-width-relative:page;mso-height-relative:page;" filled="f" stroked="f" coordsize="21600,21600" o:gfxdata="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nOifjYAAAACQEAAA8AAAAAAAAAAQAgAAAAIgAAAGRycy9kb3ducmV2LnhtbFBLAQIUABQAAAAI&#10;AIdO4kBXhUX8tAEAAHcDAAAOAAAAAAAAAAEAIAAAACcBAABkcnMvZTJvRG9jLnhtbFBLBQYAAAAA&#10;BgAGAFkBAABNBQAAAAA=&#10;">
                <v:fill on="f" focussize="0,0"/>
                <v:stroke on="f"/>
                <v:imagedata o:title=""/>
                <o:lock v:ext="edit" aspectratio="f"/>
                <v:textbox inset="0mm,0mm,0mm,0mm">
                  <w:txbxContent>
                    <w:p w14:paraId="05CB776B">
                      <w:pPr>
                        <w:spacing w:before="0" w:line="281" w:lineRule="exact"/>
                        <w:ind w:left="0" w:right="0" w:firstLine="0"/>
                        <w:jc w:val="left"/>
                        <w:rPr>
                          <w:sz w:val="24"/>
                        </w:rPr>
                      </w:pPr>
                      <w:r>
                        <w:rPr>
                          <w:b/>
                          <w:color w:val="343434"/>
                          <w:spacing w:val="-2"/>
                          <w:sz w:val="24"/>
                        </w:rPr>
                        <w:t xml:space="preserve">Question </w:t>
                      </w:r>
                      <w:r>
                        <w:rPr>
                          <w:b/>
                          <w:color w:val="343434"/>
                          <w:spacing w:val="-5"/>
                          <w:sz w:val="24"/>
                        </w:rPr>
                        <w:t>1</w:t>
                      </w:r>
                      <w:r>
                        <w:rPr>
                          <w:color w:val="343434"/>
                          <w:spacing w:val="-5"/>
                          <w:sz w:val="24"/>
                        </w:rPr>
                        <w:t>.</w:t>
                      </w:r>
                    </w:p>
                  </w:txbxContent>
                </v:textbox>
              </v:shape>
            </w:pict>
          </mc:Fallback>
        </mc:AlternateContent>
      </w:r>
      <w:r>
        <w:rPr>
          <w:position w:val="-7"/>
        </w:rPr>
        <w:drawing>
          <wp:inline distT="0" distB="0" distL="0" distR="0">
            <wp:extent cx="801370" cy="191770"/>
            <wp:effectExtent l="0" t="0" r="0" b="0"/>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29" cstate="print"/>
                    <a:stretch>
                      <a:fillRect/>
                    </a:stretch>
                  </pic:blipFill>
                  <pic:spPr>
                    <a:xfrm>
                      <a:off x="0" y="0"/>
                      <a:ext cx="801674" cy="192227"/>
                    </a:xfrm>
                    <a:prstGeom prst="rect">
                      <a:avLst/>
                    </a:prstGeom>
                  </pic:spPr>
                </pic:pic>
              </a:graphicData>
            </a:graphic>
          </wp:inline>
        </w:drawing>
      </w:r>
      <w:r>
        <w:rPr>
          <w:color w:val="343434"/>
        </w:rPr>
        <w:t>A</w:t>
      </w:r>
      <w:r>
        <w:rPr>
          <w:color w:val="343434"/>
          <w:spacing w:val="-14"/>
        </w:rPr>
        <w:t xml:space="preserve"> </w:t>
      </w:r>
      <w:r>
        <w:rPr>
          <w:color w:val="343434"/>
        </w:rPr>
        <w:t>wall</w:t>
      </w:r>
      <w:r>
        <w:rPr>
          <w:color w:val="343434"/>
          <w:spacing w:val="-9"/>
        </w:rPr>
        <w:t xml:space="preserve"> </w:t>
      </w:r>
      <w:r>
        <w:rPr>
          <w:color w:val="343434"/>
        </w:rPr>
        <w:t>is</w:t>
      </w:r>
      <w:r>
        <w:rPr>
          <w:color w:val="343434"/>
          <w:spacing w:val="-9"/>
        </w:rPr>
        <w:t xml:space="preserve"> </w:t>
      </w:r>
      <w:r>
        <w:rPr>
          <w:color w:val="343434"/>
        </w:rPr>
        <w:t>of</w:t>
      </w:r>
      <w:r>
        <w:rPr>
          <w:color w:val="343434"/>
          <w:spacing w:val="-14"/>
        </w:rPr>
        <w:t xml:space="preserve"> </w:t>
      </w:r>
      <w:r>
        <w:rPr>
          <w:color w:val="343434"/>
        </w:rPr>
        <w:t>10m</w:t>
      </w:r>
      <w:r>
        <w:rPr>
          <w:color w:val="343434"/>
          <w:spacing w:val="-12"/>
        </w:rPr>
        <w:t xml:space="preserve"> </w:t>
      </w:r>
      <w:r>
        <w:rPr>
          <w:color w:val="343434"/>
        </w:rPr>
        <w:t>73cm</w:t>
      </w:r>
      <w:r>
        <w:rPr>
          <w:color w:val="343434"/>
          <w:spacing w:val="-9"/>
        </w:rPr>
        <w:t xml:space="preserve"> </w:t>
      </w:r>
      <w:r>
        <w:rPr>
          <w:color w:val="343434"/>
        </w:rPr>
        <w:t>in</w:t>
      </w:r>
      <w:r>
        <w:rPr>
          <w:color w:val="343434"/>
          <w:spacing w:val="-13"/>
        </w:rPr>
        <w:t xml:space="preserve"> </w:t>
      </w:r>
      <w:r>
        <w:rPr>
          <w:color w:val="343434"/>
        </w:rPr>
        <w:t>length</w:t>
      </w:r>
      <w:r>
        <w:rPr>
          <w:color w:val="343434"/>
          <w:spacing w:val="-12"/>
        </w:rPr>
        <w:t xml:space="preserve"> </w:t>
      </w:r>
      <w:r>
        <w:rPr>
          <w:color w:val="343434"/>
        </w:rPr>
        <w:t>and</w:t>
      </w:r>
      <w:r>
        <w:rPr>
          <w:color w:val="343434"/>
          <w:spacing w:val="-15"/>
        </w:rPr>
        <w:t xml:space="preserve"> </w:t>
      </w:r>
      <w:r>
        <w:rPr>
          <w:color w:val="343434"/>
        </w:rPr>
        <w:t>6</w:t>
      </w:r>
      <w:r>
        <w:rPr>
          <w:color w:val="343434"/>
          <w:spacing w:val="-10"/>
        </w:rPr>
        <w:t xml:space="preserve"> </w:t>
      </w:r>
      <w:r>
        <w:rPr>
          <w:color w:val="343434"/>
        </w:rPr>
        <w:t>m</w:t>
      </w:r>
      <w:r>
        <w:rPr>
          <w:color w:val="343434"/>
          <w:spacing w:val="-12"/>
        </w:rPr>
        <w:t xml:space="preserve"> </w:t>
      </w:r>
      <w:r>
        <w:rPr>
          <w:color w:val="343434"/>
        </w:rPr>
        <w:t>67cm</w:t>
      </w:r>
      <w:r>
        <w:rPr>
          <w:color w:val="343434"/>
          <w:spacing w:val="-12"/>
        </w:rPr>
        <w:t xml:space="preserve"> </w:t>
      </w:r>
      <w:r>
        <w:rPr>
          <w:color w:val="343434"/>
        </w:rPr>
        <w:t>in</w:t>
      </w:r>
      <w:r>
        <w:rPr>
          <w:color w:val="343434"/>
          <w:spacing w:val="-8"/>
        </w:rPr>
        <w:t xml:space="preserve"> </w:t>
      </w:r>
      <w:r>
        <w:rPr>
          <w:color w:val="343434"/>
        </w:rPr>
        <w:t>height,</w:t>
      </w:r>
      <w:r>
        <w:rPr>
          <w:color w:val="343434"/>
          <w:spacing w:val="-12"/>
        </w:rPr>
        <w:t xml:space="preserve"> </w:t>
      </w:r>
      <w:r>
        <w:rPr>
          <w:color w:val="343434"/>
        </w:rPr>
        <w:t>Find</w:t>
      </w:r>
      <w:r>
        <w:rPr>
          <w:color w:val="343434"/>
          <w:spacing w:val="-15"/>
        </w:rPr>
        <w:t xml:space="preserve"> </w:t>
      </w:r>
      <w:r>
        <w:rPr>
          <w:color w:val="343434"/>
        </w:rPr>
        <w:t>the</w:t>
      </w:r>
      <w:r>
        <w:rPr>
          <w:color w:val="343434"/>
          <w:spacing w:val="-12"/>
        </w:rPr>
        <w:t xml:space="preserve"> </w:t>
      </w:r>
      <w:r>
        <w:rPr>
          <w:color w:val="343434"/>
        </w:rPr>
        <w:t>least number</w:t>
      </w:r>
      <w:r>
        <w:rPr>
          <w:color w:val="343434"/>
          <w:spacing w:val="-15"/>
        </w:rPr>
        <w:t xml:space="preserve"> </w:t>
      </w:r>
      <w:r>
        <w:rPr>
          <w:color w:val="343434"/>
        </w:rPr>
        <w:t>of</w:t>
      </w:r>
      <w:r>
        <w:rPr>
          <w:color w:val="343434"/>
          <w:spacing w:val="-10"/>
        </w:rPr>
        <w:t xml:space="preserve"> </w:t>
      </w:r>
      <w:r>
        <w:rPr>
          <w:color w:val="343434"/>
        </w:rPr>
        <w:t>square</w:t>
      </w:r>
      <w:r>
        <w:rPr>
          <w:color w:val="343434"/>
          <w:spacing w:val="-14"/>
        </w:rPr>
        <w:t xml:space="preserve"> </w:t>
      </w:r>
      <w:r>
        <w:rPr>
          <w:color w:val="343434"/>
        </w:rPr>
        <w:t>boxes</w:t>
      </w:r>
      <w:r>
        <w:rPr>
          <w:color w:val="343434"/>
          <w:spacing w:val="-12"/>
        </w:rPr>
        <w:t xml:space="preserve"> </w:t>
      </w:r>
      <w:r>
        <w:rPr>
          <w:color w:val="343434"/>
        </w:rPr>
        <w:t>of</w:t>
      </w:r>
      <w:r>
        <w:rPr>
          <w:color w:val="343434"/>
          <w:spacing w:val="-10"/>
        </w:rPr>
        <w:t xml:space="preserve"> </w:t>
      </w:r>
      <w:r>
        <w:rPr>
          <w:color w:val="343434"/>
        </w:rPr>
        <w:t>equal</w:t>
      </w:r>
      <w:r>
        <w:rPr>
          <w:color w:val="343434"/>
          <w:spacing w:val="-14"/>
        </w:rPr>
        <w:t xml:space="preserve"> </w:t>
      </w:r>
      <w:r>
        <w:rPr>
          <w:color w:val="343434"/>
        </w:rPr>
        <w:t>size</w:t>
      </w:r>
      <w:r>
        <w:rPr>
          <w:color w:val="343434"/>
          <w:spacing w:val="-14"/>
        </w:rPr>
        <w:t xml:space="preserve"> </w:t>
      </w:r>
      <w:r>
        <w:rPr>
          <w:color w:val="343434"/>
        </w:rPr>
        <w:t>required</w:t>
      </w:r>
      <w:r>
        <w:rPr>
          <w:color w:val="343434"/>
          <w:spacing w:val="-13"/>
        </w:rPr>
        <w:t xml:space="preserve"> </w:t>
      </w:r>
      <w:r>
        <w:rPr>
          <w:color w:val="343434"/>
        </w:rPr>
        <w:t>to</w:t>
      </w:r>
      <w:r>
        <w:rPr>
          <w:color w:val="343434"/>
          <w:spacing w:val="-15"/>
        </w:rPr>
        <w:t xml:space="preserve"> </w:t>
      </w:r>
      <w:r>
        <w:rPr>
          <w:color w:val="343434"/>
        </w:rPr>
        <w:t>paint</w:t>
      </w:r>
      <w:r>
        <w:rPr>
          <w:color w:val="343434"/>
          <w:spacing w:val="-10"/>
        </w:rPr>
        <w:t xml:space="preserve"> </w:t>
      </w:r>
      <w:r>
        <w:rPr>
          <w:color w:val="343434"/>
        </w:rPr>
        <w:t>the</w:t>
      </w:r>
      <w:r>
        <w:rPr>
          <w:color w:val="343434"/>
          <w:spacing w:val="-15"/>
        </w:rPr>
        <w:t xml:space="preserve"> </w:t>
      </w:r>
      <w:r>
        <w:rPr>
          <w:color w:val="343434"/>
        </w:rPr>
        <w:t>entire</w:t>
      </w:r>
      <w:r>
        <w:rPr>
          <w:color w:val="343434"/>
          <w:spacing w:val="-13"/>
        </w:rPr>
        <w:t xml:space="preserve"> </w:t>
      </w:r>
      <w:r>
        <w:rPr>
          <w:color w:val="343434"/>
        </w:rPr>
        <w:t>wall</w:t>
      </w:r>
      <w:r>
        <w:rPr>
          <w:color w:val="343434"/>
          <w:spacing w:val="-11"/>
        </w:rPr>
        <w:t xml:space="preserve"> </w:t>
      </w:r>
      <w:r>
        <w:rPr>
          <w:color w:val="343434"/>
          <w:spacing w:val="-2"/>
        </w:rPr>
        <w:t>completely.</w:t>
      </w:r>
    </w:p>
    <w:p w14:paraId="06BD171C">
      <w:pPr>
        <w:spacing w:before="157"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851</w:t>
      </w:r>
    </w:p>
    <w:p w14:paraId="4E05EF53">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861</w:t>
      </w:r>
    </w:p>
    <w:p w14:paraId="4EEB44AC">
      <w:pPr>
        <w:spacing w:before="0" w:line="247" w:lineRule="exact"/>
        <w:ind w:left="1095" w:right="0" w:firstLine="0"/>
        <w:jc w:val="left"/>
        <w:rPr>
          <w:sz w:val="21"/>
        </w:rPr>
      </w:pPr>
      <w:r>
        <w:rPr>
          <w:color w:val="343434"/>
          <w:sz w:val="21"/>
        </w:rPr>
        <w:t>3.</w:t>
      </w:r>
      <w:r>
        <w:rPr>
          <w:color w:val="343434"/>
          <w:spacing w:val="37"/>
          <w:sz w:val="21"/>
        </w:rPr>
        <w:t xml:space="preserve">  </w:t>
      </w:r>
      <w:r>
        <w:rPr>
          <w:color w:val="343434"/>
          <w:spacing w:val="-5"/>
          <w:sz w:val="21"/>
        </w:rPr>
        <w:t>855</w:t>
      </w:r>
    </w:p>
    <w:p w14:paraId="213C871D">
      <w:pPr>
        <w:spacing w:before="0" w:line="250" w:lineRule="exact"/>
        <w:ind w:left="1095" w:right="0" w:firstLine="0"/>
        <w:jc w:val="left"/>
        <w:rPr>
          <w:sz w:val="21"/>
        </w:rPr>
      </w:pPr>
      <w:r>
        <w:rPr>
          <w:color w:val="343434"/>
          <w:sz w:val="21"/>
        </w:rPr>
        <w:t>4.</w:t>
      </w:r>
      <w:r>
        <w:rPr>
          <w:color w:val="343434"/>
          <w:spacing w:val="37"/>
          <w:sz w:val="21"/>
        </w:rPr>
        <w:t xml:space="preserve">  </w:t>
      </w:r>
      <w:r>
        <w:rPr>
          <w:color w:val="343434"/>
          <w:spacing w:val="-5"/>
          <w:sz w:val="21"/>
        </w:rPr>
        <w:t>865</w:t>
      </w:r>
    </w:p>
    <w:p w14:paraId="434BAFE3">
      <w:pPr>
        <w:pStyle w:val="6"/>
        <w:spacing w:before="139"/>
        <w:rPr>
          <w:sz w:val="17"/>
        </w:rPr>
      </w:pPr>
    </w:p>
    <w:p w14:paraId="710354FD">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3890005D">
      <w:pPr>
        <w:pStyle w:val="6"/>
        <w:spacing w:before="5"/>
        <w:rPr>
          <w:rFonts w:ascii="Arial"/>
          <w:b/>
          <w:sz w:val="17"/>
        </w:rPr>
      </w:pPr>
    </w:p>
    <w:p w14:paraId="2418D9E4">
      <w:pPr>
        <w:pStyle w:val="2"/>
      </w:pPr>
      <w:r>
        <w:rPr>
          <w:color w:val="19212D"/>
        </w:rPr>
        <w:t xml:space="preserve">Question </w:t>
      </w:r>
      <w:r>
        <w:rPr>
          <w:color w:val="19212D"/>
          <w:spacing w:val="-5"/>
        </w:rPr>
        <w:t>60</w:t>
      </w:r>
    </w:p>
    <w:p w14:paraId="02AF3036">
      <w:pPr>
        <w:pStyle w:val="6"/>
        <w:spacing w:before="211" w:line="343" w:lineRule="auto"/>
        <w:ind w:left="735" w:right="845" w:hanging="3"/>
      </w:pPr>
      <w:r>
        <mc:AlternateContent>
          <mc:Choice Requires="wps">
            <w:drawing>
              <wp:anchor distT="0" distB="0" distL="0" distR="0" simplePos="0" relativeHeight="251709440" behindDoc="1" locked="0" layoutInCell="1" allowOverlap="1">
                <wp:simplePos x="0" y="0"/>
                <wp:positionH relativeFrom="page">
                  <wp:posOffset>916305</wp:posOffset>
                </wp:positionH>
                <wp:positionV relativeFrom="paragraph">
                  <wp:posOffset>137795</wp:posOffset>
                </wp:positionV>
                <wp:extent cx="779780" cy="179070"/>
                <wp:effectExtent l="0" t="0" r="0" b="0"/>
                <wp:wrapNone/>
                <wp:docPr id="185" name="Textbox 185"/>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00BF9348">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5</w:t>
                            </w:r>
                            <w:r>
                              <w:rPr>
                                <w:color w:val="343434"/>
                                <w:spacing w:val="-5"/>
                                <w:sz w:val="24"/>
                              </w:rPr>
                              <w:t>.</w:t>
                            </w:r>
                          </w:p>
                        </w:txbxContent>
                      </wps:txbx>
                      <wps:bodyPr wrap="square" lIns="0" tIns="0" rIns="0" bIns="0" rtlCol="0">
                        <a:noAutofit/>
                      </wps:bodyPr>
                    </wps:wsp>
                  </a:graphicData>
                </a:graphic>
              </wp:anchor>
            </w:drawing>
          </mc:Choice>
          <mc:Fallback>
            <w:pict>
              <v:shape id="Textbox 185" o:spid="_x0000_s1026" o:spt="202" type="#_x0000_t202" style="position:absolute;left:0pt;margin-left:72.15pt;margin-top:10.85pt;height:14.1pt;width:61.4pt;mso-position-horizontal-relative:page;z-index:-251607040;mso-width-relative:page;mso-height-relative:page;" filled="f" stroked="f" coordsize="21600,21600" o:gfxdata="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nXpK9gAAAAJAQAADwAAAAAAAAABACAAAAAiAAAAZHJzL2Rvd25yZXYueG1sUEsBAhQAFAAAAAgA&#10;h07iQDCLKLazAQAAdwMAAA4AAAAAAAAAAQAgAAAAJwEAAGRycy9lMm9Eb2MueG1sUEsFBgAAAAAG&#10;AAYAWQEAAEwFAAAAAA==&#10;">
                <v:fill on="f" focussize="0,0"/>
                <v:stroke on="f"/>
                <v:imagedata o:title=""/>
                <o:lock v:ext="edit" aspectratio="f"/>
                <v:textbox inset="0mm,0mm,0mm,0mm">
                  <w:txbxContent>
                    <w:p w14:paraId="00BF9348">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5</w:t>
                      </w:r>
                      <w:r>
                        <w:rPr>
                          <w:color w:val="343434"/>
                          <w:spacing w:val="-5"/>
                          <w:sz w:val="24"/>
                        </w:rPr>
                        <w:t>.</w:t>
                      </w:r>
                    </w:p>
                  </w:txbxContent>
                </v:textbox>
              </v:shape>
            </w:pict>
          </mc:Fallback>
        </mc:AlternateContent>
      </w:r>
      <w:r>
        <w:rPr>
          <w:position w:val="-7"/>
        </w:rPr>
        <w:drawing>
          <wp:inline distT="0" distB="0" distL="0" distR="0">
            <wp:extent cx="804545" cy="191770"/>
            <wp:effectExtent l="0" t="0" r="0" b="0"/>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36" cstate="print"/>
                    <a:stretch>
                      <a:fillRect/>
                    </a:stretch>
                  </pic:blipFill>
                  <pic:spPr>
                    <a:xfrm>
                      <a:off x="0" y="0"/>
                      <a:ext cx="804722" cy="192227"/>
                    </a:xfrm>
                    <a:prstGeom prst="rect">
                      <a:avLst/>
                    </a:prstGeom>
                  </pic:spPr>
                </pic:pic>
              </a:graphicData>
            </a:graphic>
          </wp:inline>
        </w:drawing>
      </w:r>
      <w:r>
        <w:rPr>
          <w:color w:val="343434"/>
        </w:rPr>
        <w:t>A</w:t>
      </w:r>
      <w:r>
        <w:rPr>
          <w:color w:val="343434"/>
          <w:spacing w:val="-2"/>
        </w:rPr>
        <w:t xml:space="preserve"> </w:t>
      </w:r>
      <w:r>
        <w:rPr>
          <w:color w:val="343434"/>
        </w:rPr>
        <w:t>dealer</w:t>
      </w:r>
      <w:r>
        <w:rPr>
          <w:color w:val="343434"/>
          <w:spacing w:val="-1"/>
        </w:rPr>
        <w:t xml:space="preserve"> </w:t>
      </w:r>
      <w:r>
        <w:rPr>
          <w:color w:val="343434"/>
        </w:rPr>
        <w:t>purchase</w:t>
      </w:r>
      <w:r>
        <w:rPr>
          <w:color w:val="343434"/>
          <w:spacing w:val="-2"/>
        </w:rPr>
        <w:t xml:space="preserve"> </w:t>
      </w:r>
      <w:r>
        <w:rPr>
          <w:color w:val="343434"/>
        </w:rPr>
        <w:t>15</w:t>
      </w:r>
      <w:r>
        <w:rPr>
          <w:color w:val="343434"/>
          <w:spacing w:val="-2"/>
        </w:rPr>
        <w:t xml:space="preserve"> </w:t>
      </w:r>
      <w:r>
        <w:rPr>
          <w:color w:val="343434"/>
        </w:rPr>
        <w:t>kg</w:t>
      </w:r>
      <w:r>
        <w:rPr>
          <w:color w:val="343434"/>
          <w:spacing w:val="-2"/>
        </w:rPr>
        <w:t xml:space="preserve"> </w:t>
      </w:r>
      <w:r>
        <w:rPr>
          <w:color w:val="343434"/>
        </w:rPr>
        <w:t>rice</w:t>
      </w:r>
      <w:r>
        <w:rPr>
          <w:color w:val="343434"/>
          <w:spacing w:val="-2"/>
        </w:rPr>
        <w:t xml:space="preserve"> </w:t>
      </w:r>
      <w:r>
        <w:rPr>
          <w:color w:val="343434"/>
        </w:rPr>
        <w:t>at</w:t>
      </w:r>
      <w:r>
        <w:rPr>
          <w:color w:val="343434"/>
          <w:spacing w:val="-2"/>
        </w:rPr>
        <w:t xml:space="preserve"> </w:t>
      </w:r>
      <w:r>
        <w:rPr>
          <w:color w:val="343434"/>
        </w:rPr>
        <w:t>Rs</w:t>
      </w:r>
      <w:r>
        <w:rPr>
          <w:color w:val="343434"/>
          <w:spacing w:val="-1"/>
        </w:rPr>
        <w:t xml:space="preserve"> </w:t>
      </w:r>
      <w:r>
        <w:rPr>
          <w:color w:val="343434"/>
        </w:rPr>
        <w:t>22</w:t>
      </w:r>
      <w:r>
        <w:rPr>
          <w:color w:val="343434"/>
          <w:spacing w:val="-2"/>
        </w:rPr>
        <w:t xml:space="preserve"> </w:t>
      </w:r>
      <w:r>
        <w:rPr>
          <w:color w:val="343434"/>
        </w:rPr>
        <w:t>per</w:t>
      </w:r>
      <w:r>
        <w:rPr>
          <w:color w:val="343434"/>
          <w:spacing w:val="-2"/>
        </w:rPr>
        <w:t xml:space="preserve"> </w:t>
      </w:r>
      <w:r>
        <w:rPr>
          <w:color w:val="343434"/>
        </w:rPr>
        <w:t>kg,</w:t>
      </w:r>
      <w:r>
        <w:rPr>
          <w:color w:val="343434"/>
          <w:spacing w:val="-1"/>
        </w:rPr>
        <w:t xml:space="preserve"> </w:t>
      </w:r>
      <w:r>
        <w:rPr>
          <w:color w:val="343434"/>
        </w:rPr>
        <w:t>12</w:t>
      </w:r>
      <w:r>
        <w:rPr>
          <w:color w:val="343434"/>
          <w:spacing w:val="-3"/>
        </w:rPr>
        <w:t xml:space="preserve"> </w:t>
      </w:r>
      <w:r>
        <w:rPr>
          <w:color w:val="343434"/>
        </w:rPr>
        <w:t>kg</w:t>
      </w:r>
      <w:r>
        <w:rPr>
          <w:color w:val="343434"/>
          <w:spacing w:val="-2"/>
        </w:rPr>
        <w:t xml:space="preserve"> </w:t>
      </w:r>
      <w:r>
        <w:rPr>
          <w:color w:val="343434"/>
        </w:rPr>
        <w:t>rice</w:t>
      </w:r>
      <w:r>
        <w:rPr>
          <w:color w:val="343434"/>
          <w:spacing w:val="-4"/>
        </w:rPr>
        <w:t xml:space="preserve"> </w:t>
      </w:r>
      <w:r>
        <w:rPr>
          <w:color w:val="343434"/>
        </w:rPr>
        <w:t>at</w:t>
      </w:r>
      <w:r>
        <w:rPr>
          <w:color w:val="343434"/>
          <w:spacing w:val="-1"/>
        </w:rPr>
        <w:t xml:space="preserve"> </w:t>
      </w:r>
      <w:r>
        <w:rPr>
          <w:color w:val="343434"/>
        </w:rPr>
        <w:t>25</w:t>
      </w:r>
      <w:r>
        <w:rPr>
          <w:color w:val="343434"/>
          <w:spacing w:val="-2"/>
        </w:rPr>
        <w:t xml:space="preserve"> </w:t>
      </w:r>
      <w:r>
        <w:rPr>
          <w:color w:val="343434"/>
        </w:rPr>
        <w:t>per</w:t>
      </w:r>
      <w:r>
        <w:rPr>
          <w:color w:val="343434"/>
          <w:spacing w:val="-2"/>
        </w:rPr>
        <w:t xml:space="preserve"> </w:t>
      </w:r>
      <w:r>
        <w:rPr>
          <w:color w:val="343434"/>
        </w:rPr>
        <w:t>kg,</w:t>
      </w:r>
      <w:r>
        <w:rPr>
          <w:color w:val="343434"/>
          <w:spacing w:val="-1"/>
        </w:rPr>
        <w:t xml:space="preserve"> </w:t>
      </w:r>
      <w:r>
        <w:rPr>
          <w:color w:val="343434"/>
        </w:rPr>
        <w:t>18 kg</w:t>
      </w:r>
      <w:r>
        <w:rPr>
          <w:color w:val="343434"/>
          <w:spacing w:val="-10"/>
        </w:rPr>
        <w:t xml:space="preserve"> </w:t>
      </w:r>
      <w:r>
        <w:rPr>
          <w:color w:val="343434"/>
        </w:rPr>
        <w:t>rice</w:t>
      </w:r>
      <w:r>
        <w:rPr>
          <w:color w:val="343434"/>
          <w:spacing w:val="-12"/>
        </w:rPr>
        <w:t xml:space="preserve"> </w:t>
      </w:r>
      <w:r>
        <w:rPr>
          <w:color w:val="343434"/>
        </w:rPr>
        <w:t>at</w:t>
      </w:r>
      <w:r>
        <w:rPr>
          <w:color w:val="343434"/>
          <w:spacing w:val="-7"/>
        </w:rPr>
        <w:t xml:space="preserve"> </w:t>
      </w:r>
      <w:r>
        <w:rPr>
          <w:color w:val="343434"/>
        </w:rPr>
        <w:t>35</w:t>
      </w:r>
      <w:r>
        <w:rPr>
          <w:color w:val="343434"/>
          <w:spacing w:val="-10"/>
        </w:rPr>
        <w:t xml:space="preserve"> </w:t>
      </w:r>
      <w:r>
        <w:rPr>
          <w:color w:val="343434"/>
        </w:rPr>
        <w:t>per</w:t>
      </w:r>
      <w:r>
        <w:rPr>
          <w:color w:val="343434"/>
          <w:spacing w:val="-13"/>
        </w:rPr>
        <w:t xml:space="preserve"> </w:t>
      </w:r>
      <w:r>
        <w:rPr>
          <w:color w:val="343434"/>
        </w:rPr>
        <w:t>kg</w:t>
      </w:r>
      <w:r>
        <w:rPr>
          <w:color w:val="343434"/>
          <w:spacing w:val="-10"/>
        </w:rPr>
        <w:t xml:space="preserve"> </w:t>
      </w:r>
      <w:r>
        <w:rPr>
          <w:color w:val="343434"/>
        </w:rPr>
        <w:t>and</w:t>
      </w:r>
      <w:r>
        <w:rPr>
          <w:color w:val="343434"/>
          <w:spacing w:val="-9"/>
        </w:rPr>
        <w:t xml:space="preserve"> </w:t>
      </w:r>
      <w:r>
        <w:rPr>
          <w:color w:val="343434"/>
        </w:rPr>
        <w:t>8</w:t>
      </w:r>
      <w:r>
        <w:rPr>
          <w:color w:val="343434"/>
          <w:spacing w:val="-10"/>
        </w:rPr>
        <w:t xml:space="preserve"> </w:t>
      </w:r>
      <w:r>
        <w:rPr>
          <w:color w:val="343434"/>
        </w:rPr>
        <w:t>kg</w:t>
      </w:r>
      <w:r>
        <w:rPr>
          <w:color w:val="343434"/>
          <w:spacing w:val="-10"/>
        </w:rPr>
        <w:t xml:space="preserve"> </w:t>
      </w:r>
      <w:r>
        <w:rPr>
          <w:color w:val="343434"/>
        </w:rPr>
        <w:t>rice</w:t>
      </w:r>
      <w:r>
        <w:rPr>
          <w:color w:val="343434"/>
          <w:spacing w:val="-12"/>
        </w:rPr>
        <w:t xml:space="preserve"> </w:t>
      </w:r>
      <w:r>
        <w:rPr>
          <w:color w:val="343434"/>
        </w:rPr>
        <w:t>at</w:t>
      </w:r>
      <w:r>
        <w:rPr>
          <w:color w:val="343434"/>
          <w:spacing w:val="-7"/>
        </w:rPr>
        <w:t xml:space="preserve"> </w:t>
      </w:r>
      <w:r>
        <w:rPr>
          <w:color w:val="343434"/>
        </w:rPr>
        <w:t>45</w:t>
      </w:r>
      <w:r>
        <w:rPr>
          <w:color w:val="343434"/>
          <w:spacing w:val="-10"/>
        </w:rPr>
        <w:t xml:space="preserve"> </w:t>
      </w:r>
      <w:r>
        <w:rPr>
          <w:color w:val="343434"/>
        </w:rPr>
        <w:t>per</w:t>
      </w:r>
      <w:r>
        <w:rPr>
          <w:color w:val="343434"/>
          <w:spacing w:val="-7"/>
        </w:rPr>
        <w:t xml:space="preserve"> </w:t>
      </w:r>
      <w:r>
        <w:rPr>
          <w:color w:val="343434"/>
        </w:rPr>
        <w:t>kg,</w:t>
      </w:r>
      <w:r>
        <w:rPr>
          <w:color w:val="343434"/>
          <w:spacing w:val="-14"/>
        </w:rPr>
        <w:t xml:space="preserve"> </w:t>
      </w:r>
      <w:r>
        <w:rPr>
          <w:color w:val="343434"/>
        </w:rPr>
        <w:t>He</w:t>
      </w:r>
      <w:r>
        <w:rPr>
          <w:color w:val="343434"/>
          <w:spacing w:val="-12"/>
        </w:rPr>
        <w:t xml:space="preserve"> </w:t>
      </w:r>
      <w:r>
        <w:rPr>
          <w:color w:val="343434"/>
        </w:rPr>
        <w:t>mixed</w:t>
      </w:r>
      <w:r>
        <w:rPr>
          <w:color w:val="343434"/>
          <w:spacing w:val="-11"/>
        </w:rPr>
        <w:t xml:space="preserve"> </w:t>
      </w:r>
      <w:r>
        <w:rPr>
          <w:color w:val="343434"/>
        </w:rPr>
        <w:t>al</w:t>
      </w:r>
      <w:r>
        <w:rPr>
          <w:color w:val="343434"/>
          <w:spacing w:val="-11"/>
        </w:rPr>
        <w:t xml:space="preserve"> </w:t>
      </w:r>
      <w:r>
        <w:rPr>
          <w:color w:val="343434"/>
        </w:rPr>
        <w:t>the</w:t>
      </w:r>
      <w:r>
        <w:rPr>
          <w:color w:val="343434"/>
          <w:spacing w:val="-12"/>
        </w:rPr>
        <w:t xml:space="preserve"> </w:t>
      </w:r>
      <w:r>
        <w:rPr>
          <w:color w:val="343434"/>
        </w:rPr>
        <w:t>four</w:t>
      </w:r>
      <w:r>
        <w:rPr>
          <w:color w:val="343434"/>
          <w:spacing w:val="-12"/>
        </w:rPr>
        <w:t xml:space="preserve"> </w:t>
      </w:r>
      <w:r>
        <w:rPr>
          <w:color w:val="343434"/>
        </w:rPr>
        <w:t>types</w:t>
      </w:r>
      <w:r>
        <w:rPr>
          <w:color w:val="343434"/>
          <w:spacing w:val="-9"/>
        </w:rPr>
        <w:t xml:space="preserve"> </w:t>
      </w:r>
      <w:r>
        <w:rPr>
          <w:color w:val="343434"/>
        </w:rPr>
        <w:t>and</w:t>
      </w:r>
      <w:r>
        <w:rPr>
          <w:color w:val="343434"/>
          <w:spacing w:val="-11"/>
        </w:rPr>
        <w:t xml:space="preserve"> </w:t>
      </w:r>
      <w:r>
        <w:rPr>
          <w:color w:val="343434"/>
        </w:rPr>
        <w:t>sold</w:t>
      </w:r>
      <w:r>
        <w:rPr>
          <w:color w:val="343434"/>
          <w:spacing w:val="-12"/>
        </w:rPr>
        <w:t xml:space="preserve"> </w:t>
      </w:r>
      <w:r>
        <w:rPr>
          <w:color w:val="343434"/>
        </w:rPr>
        <w:t>28 kg</w:t>
      </w:r>
      <w:r>
        <w:rPr>
          <w:color w:val="343434"/>
          <w:spacing w:val="-1"/>
        </w:rPr>
        <w:t xml:space="preserve"> </w:t>
      </w:r>
      <w:r>
        <w:rPr>
          <w:color w:val="343434"/>
        </w:rPr>
        <w:t>at a</w:t>
      </w:r>
      <w:r>
        <w:rPr>
          <w:color w:val="343434"/>
          <w:spacing w:val="-2"/>
        </w:rPr>
        <w:t xml:space="preserve"> </w:t>
      </w:r>
      <w:r>
        <w:rPr>
          <w:color w:val="343434"/>
        </w:rPr>
        <w:t>price</w:t>
      </w:r>
      <w:r>
        <w:rPr>
          <w:color w:val="343434"/>
          <w:spacing w:val="-1"/>
        </w:rPr>
        <w:t xml:space="preserve"> </w:t>
      </w:r>
      <w:r>
        <w:rPr>
          <w:color w:val="343434"/>
        </w:rPr>
        <w:t>of Rs 28</w:t>
      </w:r>
      <w:r>
        <w:rPr>
          <w:color w:val="343434"/>
          <w:spacing w:val="-1"/>
        </w:rPr>
        <w:t xml:space="preserve"> </w:t>
      </w:r>
      <w:r>
        <w:rPr>
          <w:color w:val="343434"/>
        </w:rPr>
        <w:t>per kg, At what rate</w:t>
      </w:r>
      <w:r>
        <w:rPr>
          <w:color w:val="343434"/>
          <w:spacing w:val="-1"/>
        </w:rPr>
        <w:t xml:space="preserve"> </w:t>
      </w:r>
      <w:r>
        <w:rPr>
          <w:color w:val="343434"/>
        </w:rPr>
        <w:t>he</w:t>
      </w:r>
      <w:r>
        <w:rPr>
          <w:color w:val="343434"/>
          <w:spacing w:val="-2"/>
        </w:rPr>
        <w:t xml:space="preserve"> </w:t>
      </w:r>
      <w:r>
        <w:rPr>
          <w:color w:val="343434"/>
        </w:rPr>
        <w:t>muse sell</w:t>
      </w:r>
      <w:r>
        <w:rPr>
          <w:color w:val="343434"/>
          <w:spacing w:val="-1"/>
        </w:rPr>
        <w:t xml:space="preserve"> </w:t>
      </w:r>
      <w:r>
        <w:rPr>
          <w:color w:val="343434"/>
        </w:rPr>
        <w:t>the</w:t>
      </w:r>
      <w:r>
        <w:rPr>
          <w:color w:val="343434"/>
          <w:spacing w:val="-1"/>
        </w:rPr>
        <w:t xml:space="preserve"> </w:t>
      </w:r>
      <w:r>
        <w:rPr>
          <w:color w:val="343434"/>
        </w:rPr>
        <w:t>remaining</w:t>
      </w:r>
      <w:r>
        <w:rPr>
          <w:color w:val="343434"/>
          <w:spacing w:val="-1"/>
        </w:rPr>
        <w:t xml:space="preserve"> </w:t>
      </w:r>
      <w:r>
        <w:rPr>
          <w:color w:val="343434"/>
        </w:rPr>
        <w:t>rice</w:t>
      </w:r>
      <w:r>
        <w:rPr>
          <w:color w:val="343434"/>
          <w:spacing w:val="-1"/>
        </w:rPr>
        <w:t xml:space="preserve"> </w:t>
      </w:r>
      <w:r>
        <w:rPr>
          <w:color w:val="343434"/>
        </w:rPr>
        <w:t>to</w:t>
      </w:r>
      <w:r>
        <w:rPr>
          <w:color w:val="343434"/>
          <w:spacing w:val="-1"/>
        </w:rPr>
        <w:t xml:space="preserve"> </w:t>
      </w:r>
      <w:r>
        <w:rPr>
          <w:color w:val="343434"/>
        </w:rPr>
        <w:t>earn</w:t>
      </w:r>
      <w:r>
        <w:rPr>
          <w:color w:val="343434"/>
          <w:spacing w:val="-1"/>
        </w:rPr>
        <w:t xml:space="preserve"> </w:t>
      </w:r>
      <w:r>
        <w:rPr>
          <w:color w:val="343434"/>
        </w:rPr>
        <w:t>a profit of 15%</w:t>
      </w:r>
    </w:p>
    <w:p w14:paraId="2948A56C">
      <w:pPr>
        <w:pStyle w:val="10"/>
        <w:numPr>
          <w:ilvl w:val="0"/>
          <w:numId w:val="24"/>
        </w:numPr>
        <w:tabs>
          <w:tab w:val="left" w:pos="1450"/>
        </w:tabs>
        <w:spacing w:before="131" w:after="0" w:line="250" w:lineRule="exact"/>
        <w:ind w:left="1450" w:right="0" w:hanging="355"/>
        <w:jc w:val="left"/>
        <w:rPr>
          <w:sz w:val="21"/>
        </w:rPr>
      </w:pPr>
      <w:r>
        <w:rPr>
          <w:color w:val="343434"/>
          <w:spacing w:val="-2"/>
          <w:sz w:val="21"/>
        </w:rPr>
        <w:t>35.15</w:t>
      </w:r>
      <w:r>
        <w:rPr>
          <w:color w:val="343434"/>
          <w:spacing w:val="-6"/>
          <w:sz w:val="21"/>
        </w:rPr>
        <w:t xml:space="preserve"> </w:t>
      </w:r>
      <w:r>
        <w:rPr>
          <w:color w:val="343434"/>
          <w:spacing w:val="-2"/>
          <w:sz w:val="21"/>
        </w:rPr>
        <w:t>per</w:t>
      </w:r>
      <w:r>
        <w:rPr>
          <w:color w:val="343434"/>
          <w:spacing w:val="-9"/>
          <w:sz w:val="21"/>
        </w:rPr>
        <w:t xml:space="preserve"> </w:t>
      </w:r>
      <w:r>
        <w:rPr>
          <w:color w:val="343434"/>
          <w:spacing w:val="-5"/>
          <w:sz w:val="21"/>
        </w:rPr>
        <w:t>kg</w:t>
      </w:r>
    </w:p>
    <w:p w14:paraId="03227134">
      <w:pPr>
        <w:pStyle w:val="10"/>
        <w:numPr>
          <w:ilvl w:val="0"/>
          <w:numId w:val="24"/>
        </w:numPr>
        <w:tabs>
          <w:tab w:val="left" w:pos="1450"/>
        </w:tabs>
        <w:spacing w:before="0" w:after="0" w:line="246" w:lineRule="exact"/>
        <w:ind w:left="1450" w:right="0" w:hanging="355"/>
        <w:jc w:val="left"/>
        <w:rPr>
          <w:sz w:val="21"/>
        </w:rPr>
      </w:pPr>
      <w:r>
        <w:rPr>
          <w:color w:val="343434"/>
          <w:spacing w:val="-2"/>
          <w:sz w:val="21"/>
        </w:rPr>
        <w:t>38.65</w:t>
      </w:r>
      <w:r>
        <w:rPr>
          <w:color w:val="343434"/>
          <w:spacing w:val="-6"/>
          <w:sz w:val="21"/>
        </w:rPr>
        <w:t xml:space="preserve"> </w:t>
      </w:r>
      <w:r>
        <w:rPr>
          <w:color w:val="343434"/>
          <w:spacing w:val="-2"/>
          <w:sz w:val="21"/>
        </w:rPr>
        <w:t>per</w:t>
      </w:r>
      <w:r>
        <w:rPr>
          <w:color w:val="343434"/>
          <w:spacing w:val="-9"/>
          <w:sz w:val="21"/>
        </w:rPr>
        <w:t xml:space="preserve"> </w:t>
      </w:r>
      <w:r>
        <w:rPr>
          <w:color w:val="343434"/>
          <w:spacing w:val="-5"/>
          <w:sz w:val="21"/>
        </w:rPr>
        <w:t>kg</w:t>
      </w:r>
    </w:p>
    <w:p w14:paraId="54B76967">
      <w:pPr>
        <w:pStyle w:val="10"/>
        <w:numPr>
          <w:ilvl w:val="0"/>
          <w:numId w:val="24"/>
        </w:numPr>
        <w:tabs>
          <w:tab w:val="left" w:pos="1450"/>
        </w:tabs>
        <w:spacing w:before="0" w:after="0" w:line="246" w:lineRule="exact"/>
        <w:ind w:left="1450" w:right="0" w:hanging="355"/>
        <w:jc w:val="left"/>
        <w:rPr>
          <w:sz w:val="21"/>
        </w:rPr>
      </w:pPr>
      <w:r>
        <w:rPr>
          <w:color w:val="343434"/>
          <w:spacing w:val="-2"/>
          <w:sz w:val="21"/>
        </w:rPr>
        <w:t>43.16</w:t>
      </w:r>
      <w:r>
        <w:rPr>
          <w:color w:val="343434"/>
          <w:spacing w:val="-6"/>
          <w:sz w:val="21"/>
        </w:rPr>
        <w:t xml:space="preserve"> </w:t>
      </w:r>
      <w:r>
        <w:rPr>
          <w:color w:val="343434"/>
          <w:spacing w:val="-2"/>
          <w:sz w:val="21"/>
        </w:rPr>
        <w:t>per</w:t>
      </w:r>
      <w:r>
        <w:rPr>
          <w:color w:val="343434"/>
          <w:spacing w:val="-9"/>
          <w:sz w:val="21"/>
        </w:rPr>
        <w:t xml:space="preserve"> </w:t>
      </w:r>
      <w:r>
        <w:rPr>
          <w:color w:val="343434"/>
          <w:spacing w:val="-5"/>
          <w:sz w:val="21"/>
        </w:rPr>
        <w:t>kg</w:t>
      </w:r>
    </w:p>
    <w:p w14:paraId="18839641">
      <w:pPr>
        <w:pStyle w:val="10"/>
        <w:numPr>
          <w:ilvl w:val="0"/>
          <w:numId w:val="24"/>
        </w:numPr>
        <w:tabs>
          <w:tab w:val="left" w:pos="1450"/>
        </w:tabs>
        <w:spacing w:before="0" w:after="0" w:line="250" w:lineRule="exact"/>
        <w:ind w:left="1450" w:right="0" w:hanging="355"/>
        <w:jc w:val="left"/>
        <w:rPr>
          <w:sz w:val="21"/>
        </w:rPr>
      </w:pPr>
      <w:r>
        <w:rPr>
          <w:color w:val="343434"/>
          <w:spacing w:val="-2"/>
          <w:sz w:val="21"/>
        </w:rPr>
        <w:t>40.35</w:t>
      </w:r>
      <w:r>
        <w:rPr>
          <w:color w:val="343434"/>
          <w:spacing w:val="-6"/>
          <w:sz w:val="21"/>
        </w:rPr>
        <w:t xml:space="preserve"> </w:t>
      </w:r>
      <w:r>
        <w:rPr>
          <w:color w:val="343434"/>
          <w:spacing w:val="-2"/>
          <w:sz w:val="21"/>
        </w:rPr>
        <w:t>per</w:t>
      </w:r>
      <w:r>
        <w:rPr>
          <w:color w:val="343434"/>
          <w:spacing w:val="-9"/>
          <w:sz w:val="21"/>
        </w:rPr>
        <w:t xml:space="preserve"> </w:t>
      </w:r>
      <w:r>
        <w:rPr>
          <w:color w:val="343434"/>
          <w:spacing w:val="-5"/>
          <w:sz w:val="21"/>
        </w:rPr>
        <w:t>kg</w:t>
      </w:r>
    </w:p>
    <w:p w14:paraId="0A2B39CC">
      <w:pPr>
        <w:pStyle w:val="10"/>
        <w:spacing w:after="0" w:line="250" w:lineRule="exact"/>
        <w:jc w:val="left"/>
        <w:rPr>
          <w:sz w:val="21"/>
        </w:rPr>
        <w:sectPr>
          <w:headerReference r:id="rId36" w:type="default"/>
          <w:footerReference r:id="rId37" w:type="default"/>
          <w:pgSz w:w="11910" w:h="16840"/>
          <w:pgMar w:top="1640" w:right="708" w:bottom="500" w:left="708" w:header="668" w:footer="275" w:gutter="0"/>
          <w:cols w:space="720" w:num="1"/>
        </w:sectPr>
      </w:pPr>
    </w:p>
    <w:p w14:paraId="4DF857D6">
      <w:pPr>
        <w:pStyle w:val="6"/>
        <w:spacing w:before="211" w:line="340" w:lineRule="auto"/>
        <w:ind w:left="735" w:right="977" w:hanging="3"/>
      </w:pPr>
      <w:r>
        <mc:AlternateContent>
          <mc:Choice Requires="wps">
            <w:drawing>
              <wp:anchor distT="0" distB="0" distL="0" distR="0" simplePos="0" relativeHeight="251709440" behindDoc="1" locked="0" layoutInCell="1" allowOverlap="1">
                <wp:simplePos x="0" y="0"/>
                <wp:positionH relativeFrom="page">
                  <wp:posOffset>916305</wp:posOffset>
                </wp:positionH>
                <wp:positionV relativeFrom="paragraph">
                  <wp:posOffset>137160</wp:posOffset>
                </wp:positionV>
                <wp:extent cx="866140" cy="179070"/>
                <wp:effectExtent l="0" t="0" r="0" b="0"/>
                <wp:wrapNone/>
                <wp:docPr id="191" name="Textbox 191"/>
                <wp:cNvGraphicFramePr/>
                <a:graphic xmlns:a="http://schemas.openxmlformats.org/drawingml/2006/main">
                  <a:graphicData uri="http://schemas.microsoft.com/office/word/2010/wordprocessingShape">
                    <wps:wsp>
                      <wps:cNvSpPr txBox="1"/>
                      <wps:spPr>
                        <a:xfrm>
                          <a:off x="0" y="0"/>
                          <a:ext cx="866140" cy="179070"/>
                        </a:xfrm>
                        <a:prstGeom prst="rect">
                          <a:avLst/>
                        </a:prstGeom>
                      </wps:spPr>
                      <wps:txbx>
                        <w:txbxContent>
                          <w:p w14:paraId="63FD810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12</w:t>
                            </w:r>
                            <w:r>
                              <w:rPr>
                                <w:color w:val="343434"/>
                                <w:spacing w:val="-5"/>
                                <w:sz w:val="24"/>
                              </w:rPr>
                              <w:t>.</w:t>
                            </w:r>
                          </w:p>
                        </w:txbxContent>
                      </wps:txbx>
                      <wps:bodyPr wrap="square" lIns="0" tIns="0" rIns="0" bIns="0" rtlCol="0">
                        <a:noAutofit/>
                      </wps:bodyPr>
                    </wps:wsp>
                  </a:graphicData>
                </a:graphic>
              </wp:anchor>
            </w:drawing>
          </mc:Choice>
          <mc:Fallback>
            <w:pict>
              <v:shape id="Textbox 191" o:spid="_x0000_s1026" o:spt="202" type="#_x0000_t202" style="position:absolute;left:0pt;margin-left:72.15pt;margin-top:10.8pt;height:14.1pt;width:68.2pt;mso-position-horizontal-relative:page;z-index:-251607040;mso-width-relative:page;mso-height-relative:page;" filled="f" stroked="f" coordsize="21600,21600" o:gfxdata="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JqW7tgAAAAJAQAADwAAAAAAAAABACAAAAAiAAAAZHJzL2Rvd25yZXYueG1sUEsBAhQAFAAAAAgA&#10;h07iQKiY45KzAQAAdwMAAA4AAAAAAAAAAQAgAAAAJwEAAGRycy9lMm9Eb2MueG1sUEsFBgAAAAAG&#10;AAYAWQEAAEwFAAAAAA==&#10;">
                <v:fill on="f" focussize="0,0"/>
                <v:stroke on="f"/>
                <v:imagedata o:title=""/>
                <o:lock v:ext="edit" aspectratio="f"/>
                <v:textbox inset="0mm,0mm,0mm,0mm">
                  <w:txbxContent>
                    <w:p w14:paraId="63FD810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12</w:t>
                      </w:r>
                      <w:r>
                        <w:rPr>
                          <w:color w:val="343434"/>
                          <w:spacing w:val="-5"/>
                          <w:sz w:val="24"/>
                        </w:rPr>
                        <w:t>.</w:t>
                      </w:r>
                    </w:p>
                  </w:txbxContent>
                </v:textbox>
              </v:shape>
            </w:pict>
          </mc:Fallback>
        </mc:AlternateContent>
      </w:r>
      <w:r>
        <w:rPr>
          <w:position w:val="-7"/>
        </w:rPr>
        <w:drawing>
          <wp:inline distT="0" distB="0" distL="0" distR="0">
            <wp:extent cx="891540" cy="191770"/>
            <wp:effectExtent l="0" t="0" r="0" b="0"/>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11" cstate="print"/>
                    <a:stretch>
                      <a:fillRect/>
                    </a:stretch>
                  </pic:blipFill>
                  <pic:spPr>
                    <a:xfrm>
                      <a:off x="0" y="0"/>
                      <a:ext cx="891590" cy="192227"/>
                    </a:xfrm>
                    <a:prstGeom prst="rect">
                      <a:avLst/>
                    </a:prstGeom>
                  </pic:spPr>
                </pic:pic>
              </a:graphicData>
            </a:graphic>
          </wp:inline>
        </w:drawing>
      </w:r>
      <w:r>
        <w:rPr>
          <w:color w:val="343434"/>
        </w:rPr>
        <w:t xml:space="preserve">A person invested certain money at the rate of 12.5% per annum </w:t>
      </w:r>
      <w:r>
        <w:rPr>
          <w:color w:val="343434"/>
          <w:spacing w:val="-2"/>
        </w:rPr>
        <w:t>compounded</w:t>
      </w:r>
      <w:r>
        <w:rPr>
          <w:color w:val="343434"/>
          <w:spacing w:val="-9"/>
        </w:rPr>
        <w:t xml:space="preserve"> </w:t>
      </w:r>
      <w:r>
        <w:rPr>
          <w:color w:val="343434"/>
          <w:spacing w:val="-2"/>
        </w:rPr>
        <w:t>annually.</w:t>
      </w:r>
      <w:r>
        <w:rPr>
          <w:color w:val="343434"/>
          <w:spacing w:val="-5"/>
        </w:rPr>
        <w:t xml:space="preserve"> </w:t>
      </w:r>
      <w:r>
        <w:rPr>
          <w:color w:val="343434"/>
          <w:spacing w:val="-2"/>
        </w:rPr>
        <w:t>If</w:t>
      </w:r>
      <w:r>
        <w:rPr>
          <w:color w:val="343434"/>
          <w:spacing w:val="-7"/>
        </w:rPr>
        <w:t xml:space="preserve"> </w:t>
      </w:r>
      <w:r>
        <w:rPr>
          <w:color w:val="343434"/>
          <w:spacing w:val="-2"/>
        </w:rPr>
        <w:t>the</w:t>
      </w:r>
      <w:r>
        <w:rPr>
          <w:color w:val="343434"/>
          <w:spacing w:val="-12"/>
        </w:rPr>
        <w:t xml:space="preserve"> </w:t>
      </w:r>
      <w:r>
        <w:rPr>
          <w:color w:val="343434"/>
          <w:spacing w:val="-2"/>
        </w:rPr>
        <w:t>compound</w:t>
      </w:r>
      <w:r>
        <w:rPr>
          <w:color w:val="343434"/>
          <w:spacing w:val="-11"/>
        </w:rPr>
        <w:t xml:space="preserve"> </w:t>
      </w:r>
      <w:r>
        <w:rPr>
          <w:color w:val="343434"/>
          <w:spacing w:val="-2"/>
        </w:rPr>
        <w:t>interest</w:t>
      </w:r>
      <w:r>
        <w:rPr>
          <w:color w:val="343434"/>
          <w:spacing w:val="-11"/>
        </w:rPr>
        <w:t xml:space="preserve"> </w:t>
      </w:r>
      <w:r>
        <w:rPr>
          <w:color w:val="343434"/>
          <w:spacing w:val="-2"/>
        </w:rPr>
        <w:t>of</w:t>
      </w:r>
      <w:r>
        <w:rPr>
          <w:color w:val="343434"/>
          <w:spacing w:val="-9"/>
        </w:rPr>
        <w:t xml:space="preserve"> </w:t>
      </w:r>
      <w:r>
        <w:rPr>
          <w:color w:val="343434"/>
          <w:spacing w:val="-2"/>
        </w:rPr>
        <w:t>the</w:t>
      </w:r>
      <w:r>
        <w:rPr>
          <w:color w:val="343434"/>
          <w:spacing w:val="-12"/>
        </w:rPr>
        <w:t xml:space="preserve"> </w:t>
      </w:r>
      <w:r>
        <w:rPr>
          <w:color w:val="343434"/>
          <w:spacing w:val="-2"/>
        </w:rPr>
        <w:t>3rd</w:t>
      </w:r>
      <w:r>
        <w:rPr>
          <w:color w:val="343434"/>
          <w:spacing w:val="-11"/>
        </w:rPr>
        <w:t xml:space="preserve"> </w:t>
      </w:r>
      <w:r>
        <w:rPr>
          <w:color w:val="343434"/>
          <w:spacing w:val="-2"/>
        </w:rPr>
        <w:t>year</w:t>
      </w:r>
      <w:r>
        <w:rPr>
          <w:color w:val="343434"/>
          <w:spacing w:val="-11"/>
        </w:rPr>
        <w:t xml:space="preserve"> </w:t>
      </w:r>
      <w:r>
        <w:rPr>
          <w:color w:val="343434"/>
          <w:spacing w:val="-2"/>
        </w:rPr>
        <w:t>is</w:t>
      </w:r>
      <w:r>
        <w:rPr>
          <w:color w:val="343434"/>
          <w:spacing w:val="-9"/>
        </w:rPr>
        <w:t xml:space="preserve"> </w:t>
      </w:r>
      <w:r>
        <w:rPr>
          <w:color w:val="343434"/>
          <w:spacing w:val="-2"/>
        </w:rPr>
        <w:t>Rs</w:t>
      </w:r>
      <w:r>
        <w:rPr>
          <w:color w:val="343434"/>
          <w:spacing w:val="-9"/>
        </w:rPr>
        <w:t xml:space="preserve"> </w:t>
      </w:r>
      <w:r>
        <w:rPr>
          <w:color w:val="343434"/>
          <w:spacing w:val="-2"/>
        </w:rPr>
        <w:t>10850.</w:t>
      </w:r>
      <w:r>
        <w:rPr>
          <w:color w:val="343434"/>
          <w:spacing w:val="-9"/>
        </w:rPr>
        <w:t xml:space="preserve"> </w:t>
      </w:r>
      <w:r>
        <w:rPr>
          <w:color w:val="343434"/>
          <w:spacing w:val="-2"/>
        </w:rPr>
        <w:t xml:space="preserve">For </w:t>
      </w:r>
      <w:r>
        <w:rPr>
          <w:color w:val="343434"/>
        </w:rPr>
        <w:t>what money was invested each year.</w:t>
      </w:r>
    </w:p>
    <w:p w14:paraId="2DD5BE57">
      <w:pPr>
        <w:pStyle w:val="6"/>
        <w:spacing w:before="2"/>
      </w:pPr>
    </w:p>
    <w:p w14:paraId="75224D55">
      <w:pPr>
        <w:pStyle w:val="6"/>
        <w:ind w:left="735"/>
      </w:pPr>
      <w:r>
        <w:rPr>
          <w:color w:val="343434"/>
          <w:spacing w:val="-2"/>
        </w:rPr>
        <w:t>Options</w:t>
      </w:r>
    </w:p>
    <w:p w14:paraId="5C191537">
      <w:pPr>
        <w:pStyle w:val="10"/>
        <w:numPr>
          <w:ilvl w:val="0"/>
          <w:numId w:val="25"/>
        </w:numPr>
        <w:tabs>
          <w:tab w:val="left" w:pos="1450"/>
        </w:tabs>
        <w:spacing w:before="268" w:after="0" w:line="250" w:lineRule="exact"/>
        <w:ind w:left="1450" w:right="0" w:hanging="355"/>
        <w:jc w:val="left"/>
        <w:rPr>
          <w:sz w:val="21"/>
        </w:rPr>
      </w:pPr>
      <w:r>
        <w:rPr>
          <w:color w:val="343434"/>
          <w:spacing w:val="-2"/>
          <w:sz w:val="21"/>
        </w:rPr>
        <w:t>Rs.</w:t>
      </w:r>
      <w:r>
        <w:rPr>
          <w:color w:val="343434"/>
          <w:spacing w:val="-9"/>
          <w:sz w:val="21"/>
        </w:rPr>
        <w:t xml:space="preserve"> </w:t>
      </w:r>
      <w:r>
        <w:rPr>
          <w:color w:val="343434"/>
          <w:spacing w:val="-2"/>
          <w:sz w:val="21"/>
        </w:rPr>
        <w:t>26,</w:t>
      </w:r>
      <w:r>
        <w:rPr>
          <w:color w:val="343434"/>
          <w:spacing w:val="-8"/>
          <w:sz w:val="21"/>
        </w:rPr>
        <w:t xml:space="preserve"> </w:t>
      </w:r>
      <w:r>
        <w:rPr>
          <w:color w:val="343434"/>
          <w:spacing w:val="-5"/>
          <w:sz w:val="21"/>
        </w:rPr>
        <w:t>600</w:t>
      </w:r>
    </w:p>
    <w:p w14:paraId="0717EFEF">
      <w:pPr>
        <w:pStyle w:val="10"/>
        <w:numPr>
          <w:ilvl w:val="0"/>
          <w:numId w:val="25"/>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25,500</w:t>
      </w:r>
    </w:p>
    <w:p w14:paraId="5278BF16">
      <w:pPr>
        <w:pStyle w:val="10"/>
        <w:numPr>
          <w:ilvl w:val="0"/>
          <w:numId w:val="25"/>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25,000</w:t>
      </w:r>
    </w:p>
    <w:p w14:paraId="49FF0231">
      <w:pPr>
        <w:pStyle w:val="10"/>
        <w:numPr>
          <w:ilvl w:val="0"/>
          <w:numId w:val="25"/>
        </w:numPr>
        <w:tabs>
          <w:tab w:val="left" w:pos="1450"/>
        </w:tabs>
        <w:spacing w:before="0" w:after="0" w:line="250" w:lineRule="exact"/>
        <w:ind w:left="1450" w:right="0" w:hanging="355"/>
        <w:jc w:val="left"/>
        <w:rPr>
          <w:sz w:val="21"/>
        </w:rPr>
      </w:pPr>
      <w:r>
        <w:rPr>
          <w:color w:val="343434"/>
          <w:spacing w:val="-2"/>
          <w:sz w:val="21"/>
        </w:rPr>
        <w:t>Rs.</w:t>
      </w:r>
      <w:r>
        <w:rPr>
          <w:color w:val="343434"/>
          <w:spacing w:val="-9"/>
          <w:sz w:val="21"/>
        </w:rPr>
        <w:t xml:space="preserve"> </w:t>
      </w:r>
      <w:r>
        <w:rPr>
          <w:color w:val="343434"/>
          <w:spacing w:val="-2"/>
          <w:sz w:val="21"/>
        </w:rPr>
        <w:t>25,</w:t>
      </w:r>
      <w:r>
        <w:rPr>
          <w:color w:val="343434"/>
          <w:spacing w:val="-8"/>
          <w:sz w:val="21"/>
        </w:rPr>
        <w:t xml:space="preserve"> </w:t>
      </w:r>
      <w:r>
        <w:rPr>
          <w:color w:val="343434"/>
          <w:spacing w:val="-5"/>
          <w:sz w:val="21"/>
        </w:rPr>
        <w:t>600</w:t>
      </w:r>
    </w:p>
    <w:p w14:paraId="264C6509">
      <w:pPr>
        <w:pStyle w:val="6"/>
        <w:spacing w:before="139"/>
        <w:rPr>
          <w:sz w:val="17"/>
        </w:rPr>
      </w:pPr>
    </w:p>
    <w:p w14:paraId="0DB889FC">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7FA0A0B">
      <w:pPr>
        <w:pStyle w:val="6"/>
        <w:spacing w:before="5"/>
        <w:rPr>
          <w:rFonts w:ascii="Arial"/>
          <w:b/>
          <w:sz w:val="17"/>
        </w:rPr>
      </w:pPr>
    </w:p>
    <w:p w14:paraId="0CC7BDE9">
      <w:pPr>
        <w:pStyle w:val="2"/>
      </w:pPr>
      <w:r>
        <w:rPr>
          <w:color w:val="19212D"/>
        </w:rPr>
        <w:t xml:space="preserve">Question </w:t>
      </w:r>
      <w:r>
        <w:rPr>
          <w:color w:val="19212D"/>
          <w:spacing w:val="-5"/>
        </w:rPr>
        <w:t>62</w:t>
      </w:r>
    </w:p>
    <w:p w14:paraId="44CE22FE">
      <w:pPr>
        <w:pStyle w:val="6"/>
        <w:spacing w:before="211" w:line="340" w:lineRule="auto"/>
        <w:ind w:left="735" w:right="977" w:hanging="3"/>
      </w:pPr>
      <w:r>
        <mc:AlternateContent>
          <mc:Choice Requires="wps">
            <w:drawing>
              <wp:anchor distT="0" distB="0" distL="0" distR="0" simplePos="0" relativeHeight="251710464" behindDoc="1" locked="0" layoutInCell="1" allowOverlap="1">
                <wp:simplePos x="0" y="0"/>
                <wp:positionH relativeFrom="page">
                  <wp:posOffset>916305</wp:posOffset>
                </wp:positionH>
                <wp:positionV relativeFrom="paragraph">
                  <wp:posOffset>137160</wp:posOffset>
                </wp:positionV>
                <wp:extent cx="907415" cy="179070"/>
                <wp:effectExtent l="0" t="0" r="0" b="0"/>
                <wp:wrapNone/>
                <wp:docPr id="193" name="Textbox 193"/>
                <wp:cNvGraphicFramePr/>
                <a:graphic xmlns:a="http://schemas.openxmlformats.org/drawingml/2006/main">
                  <a:graphicData uri="http://schemas.microsoft.com/office/word/2010/wordprocessingShape">
                    <wps:wsp>
                      <wps:cNvSpPr txBox="1"/>
                      <wps:spPr>
                        <a:xfrm>
                          <a:off x="0" y="0"/>
                          <a:ext cx="907415" cy="179070"/>
                        </a:xfrm>
                        <a:prstGeom prst="rect">
                          <a:avLst/>
                        </a:prstGeom>
                      </wps:spPr>
                      <wps:txbx>
                        <w:txbxContent>
                          <w:p w14:paraId="31C74262">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12</w:t>
                            </w:r>
                            <w:r>
                              <w:rPr>
                                <w:b/>
                                <w:color w:val="343434"/>
                                <w:spacing w:val="-7"/>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193" o:spid="_x0000_s1026" o:spt="202" type="#_x0000_t202" style="position:absolute;left:0pt;margin-left:72.15pt;margin-top:10.8pt;height:14.1pt;width:71.45pt;mso-position-horizontal-relative:page;z-index:-251606016;mso-width-relative:page;mso-height-relative:page;" filled="f" stroked="f" coordsize="21600,21600" o:gfxdata="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xlS5dgAAAAJAQAADwAAAAAAAAABACAAAAAiAAAAZHJzL2Rvd25yZXYueG1sUEsBAhQAFAAAAAgA&#10;h07iQMKaB7KzAQAAdwMAAA4AAAAAAAAAAQAgAAAAJwEAAGRycy9lMm9Eb2MueG1sUEsFBgAAAAAG&#10;AAYAWQEAAEwFAAAAAA==&#10;">
                <v:fill on="f" focussize="0,0"/>
                <v:stroke on="f"/>
                <v:imagedata o:title=""/>
                <o:lock v:ext="edit" aspectratio="f"/>
                <v:textbox inset="0mm,0mm,0mm,0mm">
                  <w:txbxContent>
                    <w:p w14:paraId="31C74262">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12</w:t>
                      </w:r>
                      <w:r>
                        <w:rPr>
                          <w:b/>
                          <w:color w:val="343434"/>
                          <w:spacing w:val="-7"/>
                          <w:sz w:val="24"/>
                        </w:rPr>
                        <w:t xml:space="preserve"> </w:t>
                      </w:r>
                      <w:r>
                        <w:rPr>
                          <w:b/>
                          <w:color w:val="343434"/>
                          <w:spacing w:val="-10"/>
                          <w:sz w:val="24"/>
                        </w:rPr>
                        <w:t>:</w:t>
                      </w:r>
                    </w:p>
                  </w:txbxContent>
                </v:textbox>
              </v:shape>
            </w:pict>
          </mc:Fallback>
        </mc:AlternateContent>
      </w:r>
      <w:r>
        <w:rPr>
          <w:position w:val="-7"/>
        </w:rPr>
        <w:drawing>
          <wp:inline distT="0" distB="0" distL="0" distR="0">
            <wp:extent cx="931545" cy="191770"/>
            <wp:effectExtent l="0" t="0" r="0" b="0"/>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37" cstate="print"/>
                    <a:stretch>
                      <a:fillRect/>
                    </a:stretch>
                  </pic:blipFill>
                  <pic:spPr>
                    <a:xfrm>
                      <a:off x="0" y="0"/>
                      <a:ext cx="932129" cy="192227"/>
                    </a:xfrm>
                    <a:prstGeom prst="rect">
                      <a:avLst/>
                    </a:prstGeom>
                  </pic:spPr>
                </pic:pic>
              </a:graphicData>
            </a:graphic>
          </wp:inline>
        </w:drawing>
      </w:r>
      <w:r>
        <w:rPr>
          <w:color w:val="343434"/>
        </w:rPr>
        <w:t>For a group of eight students, the average marks secured in Mathematics</w:t>
      </w:r>
      <w:r>
        <w:rPr>
          <w:color w:val="343434"/>
          <w:spacing w:val="-15"/>
        </w:rPr>
        <w:t xml:space="preserve"> </w:t>
      </w:r>
      <w:r>
        <w:rPr>
          <w:color w:val="343434"/>
        </w:rPr>
        <w:t>by</w:t>
      </w:r>
      <w:r>
        <w:rPr>
          <w:color w:val="343434"/>
          <w:spacing w:val="-15"/>
        </w:rPr>
        <w:t xml:space="preserve"> </w:t>
      </w:r>
      <w:r>
        <w:rPr>
          <w:color w:val="343434"/>
        </w:rPr>
        <w:t>seven</w:t>
      </w:r>
      <w:r>
        <w:rPr>
          <w:color w:val="343434"/>
          <w:spacing w:val="-15"/>
        </w:rPr>
        <w:t xml:space="preserve"> </w:t>
      </w:r>
      <w:r>
        <w:rPr>
          <w:color w:val="343434"/>
        </w:rPr>
        <w:t>of</w:t>
      </w:r>
      <w:r>
        <w:rPr>
          <w:color w:val="343434"/>
          <w:spacing w:val="-15"/>
        </w:rPr>
        <w:t xml:space="preserve"> </w:t>
      </w:r>
      <w:r>
        <w:rPr>
          <w:color w:val="343434"/>
        </w:rPr>
        <w:t>them</w:t>
      </w:r>
      <w:r>
        <w:rPr>
          <w:color w:val="343434"/>
          <w:spacing w:val="-15"/>
        </w:rPr>
        <w:t xml:space="preserve"> </w:t>
      </w:r>
      <w:r>
        <w:rPr>
          <w:color w:val="343434"/>
        </w:rPr>
        <w:t>was</w:t>
      </w:r>
      <w:r>
        <w:rPr>
          <w:color w:val="343434"/>
          <w:spacing w:val="-15"/>
        </w:rPr>
        <w:t xml:space="preserve"> </w:t>
      </w:r>
      <w:r>
        <w:rPr>
          <w:color w:val="343434"/>
        </w:rPr>
        <w:t>82,</w:t>
      </w:r>
      <w:r>
        <w:rPr>
          <w:color w:val="343434"/>
          <w:spacing w:val="-15"/>
        </w:rPr>
        <w:t xml:space="preserve"> </w:t>
      </w:r>
      <w:r>
        <w:rPr>
          <w:color w:val="343434"/>
        </w:rPr>
        <w:t>while</w:t>
      </w:r>
      <w:r>
        <w:rPr>
          <w:color w:val="343434"/>
          <w:spacing w:val="-15"/>
        </w:rPr>
        <w:t xml:space="preserve"> </w:t>
      </w:r>
      <w:r>
        <w:rPr>
          <w:color w:val="343434"/>
        </w:rPr>
        <w:t>the</w:t>
      </w:r>
      <w:r>
        <w:rPr>
          <w:color w:val="343434"/>
          <w:spacing w:val="-15"/>
        </w:rPr>
        <w:t xml:space="preserve"> </w:t>
      </w:r>
      <w:r>
        <w:rPr>
          <w:color w:val="343434"/>
        </w:rPr>
        <w:t>eighth</w:t>
      </w:r>
      <w:r>
        <w:rPr>
          <w:color w:val="343434"/>
          <w:spacing w:val="-15"/>
        </w:rPr>
        <w:t xml:space="preserve"> </w:t>
      </w:r>
      <w:r>
        <w:rPr>
          <w:color w:val="343434"/>
        </w:rPr>
        <w:t>had</w:t>
      </w:r>
      <w:r>
        <w:rPr>
          <w:color w:val="343434"/>
          <w:spacing w:val="-15"/>
        </w:rPr>
        <w:t xml:space="preserve"> </w:t>
      </w:r>
      <w:r>
        <w:rPr>
          <w:color w:val="343434"/>
        </w:rPr>
        <w:t>scored</w:t>
      </w:r>
      <w:r>
        <w:rPr>
          <w:color w:val="343434"/>
          <w:spacing w:val="-14"/>
        </w:rPr>
        <w:t xml:space="preserve"> </w:t>
      </w:r>
      <w:r>
        <w:rPr>
          <w:color w:val="343434"/>
        </w:rPr>
        <w:t>14</w:t>
      </w:r>
      <w:r>
        <w:rPr>
          <w:color w:val="343434"/>
          <w:spacing w:val="-15"/>
        </w:rPr>
        <w:t xml:space="preserve"> </w:t>
      </w:r>
      <w:r>
        <w:rPr>
          <w:color w:val="343434"/>
        </w:rPr>
        <w:t>less</w:t>
      </w:r>
      <w:r>
        <w:rPr>
          <w:color w:val="343434"/>
          <w:spacing w:val="-15"/>
        </w:rPr>
        <w:t xml:space="preserve"> </w:t>
      </w:r>
      <w:r>
        <w:rPr>
          <w:color w:val="343434"/>
        </w:rPr>
        <w:t>than</w:t>
      </w:r>
      <w:r>
        <w:rPr>
          <w:color w:val="343434"/>
          <w:spacing w:val="-15"/>
        </w:rPr>
        <w:t xml:space="preserve"> </w:t>
      </w:r>
      <w:r>
        <w:rPr>
          <w:color w:val="343434"/>
        </w:rPr>
        <w:t>the overall average marks. What was the total marks scored by eight students?</w:t>
      </w:r>
    </w:p>
    <w:p w14:paraId="57EBBFEF">
      <w:pPr>
        <w:spacing w:before="148" w:line="251" w:lineRule="exact"/>
        <w:ind w:left="1095" w:right="0" w:firstLine="0"/>
        <w:jc w:val="left"/>
        <w:rPr>
          <w:sz w:val="21"/>
        </w:rPr>
      </w:pPr>
      <w:r>
        <w:rPr>
          <w:color w:val="343434"/>
          <w:sz w:val="21"/>
        </w:rPr>
        <w:t>1.</w:t>
      </w:r>
      <w:r>
        <w:rPr>
          <w:color w:val="343434"/>
          <w:spacing w:val="36"/>
          <w:sz w:val="21"/>
        </w:rPr>
        <w:t xml:space="preserve">  </w:t>
      </w:r>
      <w:r>
        <w:rPr>
          <w:color w:val="343434"/>
          <w:spacing w:val="-5"/>
          <w:sz w:val="21"/>
        </w:rPr>
        <w:t>616</w:t>
      </w:r>
    </w:p>
    <w:p w14:paraId="46D2F5E3">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5"/>
          <w:sz w:val="21"/>
        </w:rPr>
        <w:t>600</w:t>
      </w:r>
    </w:p>
    <w:p w14:paraId="0D92C911">
      <w:pPr>
        <w:spacing w:before="0" w:line="247" w:lineRule="exact"/>
        <w:ind w:left="1095" w:right="0" w:firstLine="0"/>
        <w:jc w:val="left"/>
        <w:rPr>
          <w:sz w:val="21"/>
        </w:rPr>
      </w:pPr>
      <w:r>
        <w:rPr>
          <w:color w:val="343434"/>
          <w:sz w:val="21"/>
        </w:rPr>
        <w:t>3.</w:t>
      </w:r>
      <w:r>
        <w:rPr>
          <w:color w:val="343434"/>
          <w:spacing w:val="36"/>
          <w:sz w:val="21"/>
        </w:rPr>
        <w:t xml:space="preserve">  </w:t>
      </w:r>
      <w:r>
        <w:rPr>
          <w:color w:val="343434"/>
          <w:spacing w:val="-5"/>
          <w:sz w:val="21"/>
        </w:rPr>
        <w:t>640</w:t>
      </w:r>
    </w:p>
    <w:p w14:paraId="130F6695">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5"/>
          <w:sz w:val="21"/>
        </w:rPr>
        <w:t>656</w:t>
      </w:r>
    </w:p>
    <w:p w14:paraId="3DAAF41E">
      <w:pPr>
        <w:pStyle w:val="6"/>
        <w:spacing w:before="139"/>
        <w:rPr>
          <w:sz w:val="17"/>
        </w:rPr>
      </w:pPr>
    </w:p>
    <w:p w14:paraId="4695811F">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290AB6B">
      <w:pPr>
        <w:pStyle w:val="6"/>
        <w:spacing w:before="5"/>
        <w:rPr>
          <w:rFonts w:ascii="Arial"/>
          <w:b/>
          <w:sz w:val="17"/>
        </w:rPr>
      </w:pPr>
    </w:p>
    <w:p w14:paraId="18CE5404">
      <w:pPr>
        <w:pStyle w:val="2"/>
      </w:pPr>
      <w:r>
        <w:rPr>
          <w:color w:val="19212D"/>
        </w:rPr>
        <w:t xml:space="preserve">Question </w:t>
      </w:r>
      <w:r>
        <w:rPr>
          <w:color w:val="19212D"/>
          <w:spacing w:val="-5"/>
        </w:rPr>
        <w:t>63</w:t>
      </w:r>
    </w:p>
    <w:p w14:paraId="4C761F7C">
      <w:pPr>
        <w:pStyle w:val="6"/>
        <w:spacing w:before="211" w:line="340" w:lineRule="auto"/>
        <w:ind w:left="735" w:right="906" w:hanging="3"/>
      </w:pPr>
      <w:r>
        <mc:AlternateContent>
          <mc:Choice Requires="wps">
            <w:drawing>
              <wp:anchor distT="0" distB="0" distL="0" distR="0" simplePos="0" relativeHeight="251710464" behindDoc="1" locked="0" layoutInCell="1" allowOverlap="1">
                <wp:simplePos x="0" y="0"/>
                <wp:positionH relativeFrom="page">
                  <wp:posOffset>916305</wp:posOffset>
                </wp:positionH>
                <wp:positionV relativeFrom="paragraph">
                  <wp:posOffset>137160</wp:posOffset>
                </wp:positionV>
                <wp:extent cx="960120" cy="179070"/>
                <wp:effectExtent l="0" t="0" r="0" b="0"/>
                <wp:wrapNone/>
                <wp:docPr id="195" name="Textbox 195"/>
                <wp:cNvGraphicFramePr/>
                <a:graphic xmlns:a="http://schemas.openxmlformats.org/drawingml/2006/main">
                  <a:graphicData uri="http://schemas.microsoft.com/office/word/2010/wordprocessingShape">
                    <wps:wsp>
                      <wps:cNvSpPr txBox="1"/>
                      <wps:spPr>
                        <a:xfrm>
                          <a:off x="0" y="0"/>
                          <a:ext cx="960119" cy="179070"/>
                        </a:xfrm>
                        <a:prstGeom prst="rect">
                          <a:avLst/>
                        </a:prstGeom>
                      </wps:spPr>
                      <wps:txbx>
                        <w:txbxContent>
                          <w:p w14:paraId="21D6F78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13</w:t>
                            </w:r>
                            <w:r>
                              <w:rPr>
                                <w:b/>
                                <w:color w:val="343434"/>
                                <w:spacing w:val="-8"/>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195" o:spid="_x0000_s1026" o:spt="202" type="#_x0000_t202" style="position:absolute;left:0pt;margin-left:72.15pt;margin-top:10.8pt;height:14.1pt;width:75.6pt;mso-position-horizontal-relative:page;z-index:-251606016;mso-width-relative:page;mso-height-relative:page;" filled="f" stroked="f" coordsize="21600,21600" o:gfxdata="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861fYAAAACQEAAA8AAAAAAAAAAQAgAAAAIgAAAGRycy9kb3ducmV2LnhtbFBLAQIUABQAAAAI&#10;AIdO4kCu9+m6tAEAAHcDAAAOAAAAAAAAAAEAIAAAACcBAABkcnMvZTJvRG9jLnhtbFBLBQYAAAAA&#10;BgAGAFkBAABNBQAAAAA=&#10;">
                <v:fill on="f" focussize="0,0"/>
                <v:stroke on="f"/>
                <v:imagedata o:title=""/>
                <o:lock v:ext="edit" aspectratio="f"/>
                <v:textbox inset="0mm,0mm,0mm,0mm">
                  <w:txbxContent>
                    <w:p w14:paraId="21D6F78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13</w:t>
                      </w:r>
                      <w:r>
                        <w:rPr>
                          <w:b/>
                          <w:color w:val="343434"/>
                          <w:spacing w:val="-8"/>
                          <w:sz w:val="24"/>
                        </w:rPr>
                        <w:t xml:space="preserve"> </w:t>
                      </w:r>
                      <w:r>
                        <w:rPr>
                          <w:b/>
                          <w:color w:val="343434"/>
                          <w:spacing w:val="-17"/>
                          <w:sz w:val="24"/>
                        </w:rPr>
                        <w:t>–</w:t>
                      </w:r>
                    </w:p>
                  </w:txbxContent>
                </v:textbox>
              </v:shape>
            </w:pict>
          </mc:Fallback>
        </mc:AlternateContent>
      </w:r>
      <w:r>
        <w:rPr>
          <w:position w:val="-7"/>
        </w:rPr>
        <w:drawing>
          <wp:inline distT="0" distB="0" distL="0" distR="0">
            <wp:extent cx="984885" cy="191770"/>
            <wp:effectExtent l="0" t="0" r="0" b="0"/>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38" cstate="print"/>
                    <a:stretch>
                      <a:fillRect/>
                    </a:stretch>
                  </pic:blipFill>
                  <pic:spPr>
                    <a:xfrm>
                      <a:off x="0" y="0"/>
                      <a:ext cx="985469" cy="192227"/>
                    </a:xfrm>
                    <a:prstGeom prst="rect">
                      <a:avLst/>
                    </a:prstGeom>
                  </pic:spPr>
                </pic:pic>
              </a:graphicData>
            </a:graphic>
          </wp:inline>
        </w:drawing>
      </w:r>
      <w:r>
        <w:rPr>
          <w:color w:val="343434"/>
        </w:rPr>
        <w:t>A person travels the first part of his journey at 120 kmph and the second</w:t>
      </w:r>
      <w:r>
        <w:rPr>
          <w:color w:val="343434"/>
          <w:spacing w:val="-15"/>
        </w:rPr>
        <w:t xml:space="preserve"> </w:t>
      </w:r>
      <w:r>
        <w:rPr>
          <w:color w:val="343434"/>
        </w:rPr>
        <w:t>part</w:t>
      </w:r>
      <w:r>
        <w:rPr>
          <w:color w:val="343434"/>
          <w:spacing w:val="-15"/>
        </w:rPr>
        <w:t xml:space="preserve"> </w:t>
      </w:r>
      <w:r>
        <w:rPr>
          <w:color w:val="343434"/>
        </w:rPr>
        <w:t>at</w:t>
      </w:r>
      <w:r>
        <w:rPr>
          <w:color w:val="343434"/>
          <w:spacing w:val="-15"/>
        </w:rPr>
        <w:t xml:space="preserve"> </w:t>
      </w:r>
      <w:r>
        <w:rPr>
          <w:color w:val="343434"/>
        </w:rPr>
        <w:t>180</w:t>
      </w:r>
      <w:r>
        <w:rPr>
          <w:color w:val="343434"/>
          <w:spacing w:val="-15"/>
        </w:rPr>
        <w:t xml:space="preserve"> </w:t>
      </w:r>
      <w:r>
        <w:rPr>
          <w:color w:val="343434"/>
        </w:rPr>
        <w:t>kmph</w:t>
      </w:r>
      <w:r>
        <w:rPr>
          <w:color w:val="343434"/>
          <w:spacing w:val="-15"/>
        </w:rPr>
        <w:t xml:space="preserve"> </w:t>
      </w:r>
      <w:r>
        <w:rPr>
          <w:color w:val="343434"/>
        </w:rPr>
        <w:t>and</w:t>
      </w:r>
      <w:r>
        <w:rPr>
          <w:color w:val="343434"/>
          <w:spacing w:val="-15"/>
        </w:rPr>
        <w:t xml:space="preserve"> </w:t>
      </w:r>
      <w:r>
        <w:rPr>
          <w:color w:val="343434"/>
        </w:rPr>
        <w:t>covers</w:t>
      </w:r>
      <w:r>
        <w:rPr>
          <w:color w:val="343434"/>
          <w:spacing w:val="-15"/>
        </w:rPr>
        <w:t xml:space="preserve"> </w:t>
      </w:r>
      <w:r>
        <w:rPr>
          <w:color w:val="343434"/>
        </w:rPr>
        <w:t>the</w:t>
      </w:r>
      <w:r>
        <w:rPr>
          <w:color w:val="343434"/>
          <w:spacing w:val="-15"/>
        </w:rPr>
        <w:t xml:space="preserve"> </w:t>
      </w:r>
      <w:r>
        <w:rPr>
          <w:color w:val="343434"/>
        </w:rPr>
        <w:t>total</w:t>
      </w:r>
      <w:r>
        <w:rPr>
          <w:color w:val="343434"/>
          <w:spacing w:val="-15"/>
        </w:rPr>
        <w:t xml:space="preserve"> </w:t>
      </w:r>
      <w:r>
        <w:rPr>
          <w:color w:val="343434"/>
        </w:rPr>
        <w:t>distance</w:t>
      </w:r>
      <w:r>
        <w:rPr>
          <w:color w:val="343434"/>
          <w:spacing w:val="-15"/>
        </w:rPr>
        <w:t xml:space="preserve"> </w:t>
      </w:r>
      <w:r>
        <w:rPr>
          <w:color w:val="343434"/>
        </w:rPr>
        <w:t>of</w:t>
      </w:r>
      <w:r>
        <w:rPr>
          <w:color w:val="343434"/>
          <w:spacing w:val="-15"/>
        </w:rPr>
        <w:t xml:space="preserve"> </w:t>
      </w:r>
      <w:r>
        <w:rPr>
          <w:color w:val="343434"/>
        </w:rPr>
        <w:t>2160</w:t>
      </w:r>
      <w:r>
        <w:rPr>
          <w:color w:val="343434"/>
          <w:spacing w:val="-14"/>
        </w:rPr>
        <w:t xml:space="preserve"> </w:t>
      </w:r>
      <w:r>
        <w:rPr>
          <w:color w:val="343434"/>
        </w:rPr>
        <w:t>km</w:t>
      </w:r>
      <w:r>
        <w:rPr>
          <w:color w:val="343434"/>
          <w:spacing w:val="-15"/>
        </w:rPr>
        <w:t xml:space="preserve"> </w:t>
      </w:r>
      <w:r>
        <w:rPr>
          <w:color w:val="343434"/>
        </w:rPr>
        <w:t>to</w:t>
      </w:r>
      <w:r>
        <w:rPr>
          <w:color w:val="343434"/>
          <w:spacing w:val="-15"/>
        </w:rPr>
        <w:t xml:space="preserve"> </w:t>
      </w:r>
      <w:r>
        <w:rPr>
          <w:color w:val="343434"/>
        </w:rPr>
        <w:t>his</w:t>
      </w:r>
      <w:r>
        <w:rPr>
          <w:color w:val="343434"/>
          <w:spacing w:val="-15"/>
        </w:rPr>
        <w:t xml:space="preserve"> </w:t>
      </w:r>
      <w:r>
        <w:rPr>
          <w:color w:val="343434"/>
        </w:rPr>
        <w:t>destination in 15 hours. How long did the first part of his journey last?</w:t>
      </w:r>
    </w:p>
    <w:p w14:paraId="075C2B0C">
      <w:pPr>
        <w:pStyle w:val="10"/>
        <w:numPr>
          <w:ilvl w:val="0"/>
          <w:numId w:val="26"/>
        </w:numPr>
        <w:tabs>
          <w:tab w:val="left" w:pos="1450"/>
        </w:tabs>
        <w:spacing w:before="151" w:after="0" w:line="251" w:lineRule="exact"/>
        <w:ind w:left="1450" w:right="0" w:hanging="355"/>
        <w:jc w:val="left"/>
        <w:rPr>
          <w:sz w:val="21"/>
        </w:rPr>
      </w:pPr>
      <w:r>
        <w:rPr>
          <w:color w:val="343434"/>
          <w:sz w:val="21"/>
        </w:rPr>
        <w:t>8</w:t>
      </w:r>
      <w:r>
        <w:rPr>
          <w:color w:val="343434"/>
          <w:spacing w:val="-3"/>
          <w:sz w:val="21"/>
        </w:rPr>
        <w:t xml:space="preserve"> </w:t>
      </w:r>
      <w:r>
        <w:rPr>
          <w:color w:val="343434"/>
          <w:spacing w:val="-2"/>
          <w:sz w:val="21"/>
        </w:rPr>
        <w:t>hours</w:t>
      </w:r>
    </w:p>
    <w:p w14:paraId="65DDCF7D">
      <w:pPr>
        <w:pStyle w:val="10"/>
        <w:numPr>
          <w:ilvl w:val="0"/>
          <w:numId w:val="26"/>
        </w:numPr>
        <w:tabs>
          <w:tab w:val="left" w:pos="1450"/>
        </w:tabs>
        <w:spacing w:before="0" w:after="0" w:line="247" w:lineRule="exact"/>
        <w:ind w:left="1450" w:right="0" w:hanging="355"/>
        <w:jc w:val="left"/>
        <w:rPr>
          <w:sz w:val="21"/>
        </w:rPr>
      </w:pPr>
      <w:r>
        <w:rPr>
          <w:color w:val="343434"/>
          <w:sz w:val="21"/>
        </w:rPr>
        <w:t>9</w:t>
      </w:r>
      <w:r>
        <w:rPr>
          <w:color w:val="343434"/>
          <w:spacing w:val="-3"/>
          <w:sz w:val="21"/>
        </w:rPr>
        <w:t xml:space="preserve"> </w:t>
      </w:r>
      <w:r>
        <w:rPr>
          <w:color w:val="343434"/>
          <w:spacing w:val="-2"/>
          <w:sz w:val="21"/>
        </w:rPr>
        <w:t>hours</w:t>
      </w:r>
    </w:p>
    <w:p w14:paraId="5CB18C88">
      <w:pPr>
        <w:pStyle w:val="10"/>
        <w:numPr>
          <w:ilvl w:val="0"/>
          <w:numId w:val="26"/>
        </w:numPr>
        <w:tabs>
          <w:tab w:val="left" w:pos="1450"/>
        </w:tabs>
        <w:spacing w:before="0" w:after="0" w:line="246" w:lineRule="exact"/>
        <w:ind w:left="1450" w:right="0" w:hanging="355"/>
        <w:jc w:val="left"/>
        <w:rPr>
          <w:sz w:val="21"/>
        </w:rPr>
      </w:pPr>
      <w:r>
        <w:rPr>
          <w:color w:val="343434"/>
          <w:sz w:val="21"/>
        </w:rPr>
        <w:t>7</w:t>
      </w:r>
      <w:r>
        <w:rPr>
          <w:color w:val="343434"/>
          <w:spacing w:val="-3"/>
          <w:sz w:val="21"/>
        </w:rPr>
        <w:t xml:space="preserve"> </w:t>
      </w:r>
      <w:r>
        <w:rPr>
          <w:color w:val="343434"/>
          <w:spacing w:val="-2"/>
          <w:sz w:val="21"/>
        </w:rPr>
        <w:t>hours</w:t>
      </w:r>
    </w:p>
    <w:p w14:paraId="1F5F0EBE">
      <w:pPr>
        <w:pStyle w:val="10"/>
        <w:numPr>
          <w:ilvl w:val="0"/>
          <w:numId w:val="26"/>
        </w:numPr>
        <w:tabs>
          <w:tab w:val="left" w:pos="1450"/>
        </w:tabs>
        <w:spacing w:before="0" w:after="0" w:line="250" w:lineRule="exact"/>
        <w:ind w:left="1450" w:right="0" w:hanging="355"/>
        <w:jc w:val="left"/>
        <w:rPr>
          <w:sz w:val="21"/>
        </w:rPr>
      </w:pPr>
      <w:r>
        <w:rPr>
          <w:color w:val="343434"/>
          <w:sz w:val="21"/>
        </w:rPr>
        <w:t>10</w:t>
      </w:r>
      <w:r>
        <w:rPr>
          <w:color w:val="343434"/>
          <w:spacing w:val="-7"/>
          <w:sz w:val="21"/>
        </w:rPr>
        <w:t xml:space="preserve"> </w:t>
      </w:r>
      <w:r>
        <w:rPr>
          <w:color w:val="343434"/>
          <w:spacing w:val="-2"/>
          <w:sz w:val="21"/>
        </w:rPr>
        <w:t>hours</w:t>
      </w:r>
    </w:p>
    <w:p w14:paraId="78E80498">
      <w:pPr>
        <w:pStyle w:val="10"/>
        <w:spacing w:after="0" w:line="250" w:lineRule="exact"/>
        <w:jc w:val="left"/>
        <w:rPr>
          <w:sz w:val="21"/>
        </w:rPr>
        <w:sectPr>
          <w:headerReference r:id="rId38" w:type="default"/>
          <w:footerReference r:id="rId39" w:type="default"/>
          <w:pgSz w:w="11910" w:h="16840"/>
          <w:pgMar w:top="1640" w:right="708" w:bottom="500" w:left="708" w:header="668" w:footer="275" w:gutter="0"/>
          <w:cols w:space="720" w:num="1"/>
        </w:sectPr>
      </w:pPr>
    </w:p>
    <w:p w14:paraId="765B070E">
      <w:pPr>
        <w:pStyle w:val="6"/>
        <w:rPr>
          <w:sz w:val="18"/>
        </w:rPr>
      </w:pPr>
    </w:p>
    <w:p w14:paraId="33C459FD">
      <w:pPr>
        <w:spacing w:line="240" w:lineRule="auto"/>
        <w:ind w:left="732" w:right="0" w:firstLine="0"/>
        <w:rPr>
          <w:sz w:val="20"/>
        </w:rPr>
      </w:pPr>
      <w:r>
        <w:rPr>
          <w:sz w:val="20"/>
        </w:rPr>
        <mc:AlternateContent>
          <mc:Choice Requires="wpg">
            <w:drawing>
              <wp:inline distT="0" distB="0" distL="0" distR="0">
                <wp:extent cx="796925" cy="192405"/>
                <wp:effectExtent l="0" t="0" r="0" b="0"/>
                <wp:docPr id="201" name="Group 201"/>
                <wp:cNvGraphicFramePr/>
                <a:graphic xmlns:a="http://schemas.openxmlformats.org/drawingml/2006/main">
                  <a:graphicData uri="http://schemas.microsoft.com/office/word/2010/wordprocessingGroup">
                    <wpg:wgp>
                      <wpg:cNvGrpSpPr/>
                      <wpg:grpSpPr>
                        <a:xfrm>
                          <a:off x="0" y="0"/>
                          <a:ext cx="796925" cy="192405"/>
                          <a:chOff x="0" y="0"/>
                          <a:chExt cx="796925" cy="192405"/>
                        </a:xfrm>
                      </wpg:grpSpPr>
                      <wps:wsp>
                        <wps:cNvPr id="202" name="Graphic 202"/>
                        <wps:cNvSpPr/>
                        <wps:spPr>
                          <a:xfrm>
                            <a:off x="0" y="0"/>
                            <a:ext cx="796925" cy="192405"/>
                          </a:xfrm>
                          <a:custGeom>
                            <a:avLst/>
                            <a:gdLst/>
                            <a:ahLst/>
                            <a:cxnLst/>
                            <a:rect l="l" t="t" r="r" b="b"/>
                            <a:pathLst>
                              <a:path w="796925" h="192405">
                                <a:moveTo>
                                  <a:pt x="796798" y="0"/>
                                </a:moveTo>
                                <a:lnTo>
                                  <a:pt x="0" y="0"/>
                                </a:lnTo>
                                <a:lnTo>
                                  <a:pt x="0" y="192227"/>
                                </a:lnTo>
                                <a:lnTo>
                                  <a:pt x="796798" y="192227"/>
                                </a:lnTo>
                                <a:lnTo>
                                  <a:pt x="796798" y="0"/>
                                </a:lnTo>
                                <a:close/>
                              </a:path>
                            </a:pathLst>
                          </a:custGeom>
                          <a:solidFill>
                            <a:srgbClr val="FFFFFF"/>
                          </a:solidFill>
                        </wps:spPr>
                        <wps:bodyPr wrap="square" lIns="0" tIns="0" rIns="0" bIns="0" rtlCol="0">
                          <a:noAutofit/>
                        </wps:bodyPr>
                      </wps:wsp>
                    </wpg:wgp>
                  </a:graphicData>
                </a:graphic>
              </wp:inline>
            </w:drawing>
          </mc:Choice>
          <mc:Fallback>
            <w:pict>
              <v:group id="_x0000_s1026" o:spid="_x0000_s1026" o:spt="203" style="height:15.15pt;width:62.75pt;" coordsize="796925,192405" o:gfxdata="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sDOGN1QAAAAQBAAAPAAAAAAAAAAEAIAAAACIAAABkcnMvZG93bnJldi54bWxQ&#10;SwECFAAUAAAACACHTuJAgSX6smwCAAATBgAADgAAAAAAAAABACAAAAAkAQAAZHJzL2Uyb0RvYy54&#10;bWxQSwUGAAAAAAYABgBZAQAAAgYAAAAA&#10;">
                <o:lock v:ext="edit" aspectratio="f"/>
                <v:shape id="Graphic 202" o:spid="_x0000_s1026" o:spt="100" style="position:absolute;left:0;top:0;height:192405;width:796925;" fillcolor="#FFFFFF" filled="t" stroked="f" coordsize="796925,192405" o:gfxdata="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tNFvQAA&#10;ANwAAAAPAAAAAAAAAAEAIAAAACIAAABkcnMvZG93bnJldi54bWxQSwECFAAUAAAACACHTuJAMy8F&#10;njsAAAA5AAAAEAAAAAAAAAABACAAAAAMAQAAZHJzL3NoYXBleG1sLnhtbFBLBQYAAAAABgAGAFsB&#10;AAC2AwAAAAA=&#10;" path="m796798,0l0,0,0,192227,796798,192227,796798,0xe">
                  <v:fill on="t" focussize="0,0"/>
                  <v:stroke on="f"/>
                  <v:imagedata o:title=""/>
                  <o:lock v:ext="edit" aspectratio="f"/>
                  <v:textbox inset="0mm,0mm,0mm,0mm"/>
                </v:shape>
                <w10:wrap type="none"/>
                <w10:anchorlock/>
              </v:group>
            </w:pict>
          </mc:Fallback>
        </mc:AlternateContent>
      </w:r>
    </w:p>
    <w:p w14:paraId="236CEF0E">
      <w:pPr>
        <w:pStyle w:val="6"/>
        <w:spacing w:before="65"/>
      </w:pPr>
    </w:p>
    <w:p w14:paraId="5E3F1D3F">
      <w:pPr>
        <w:spacing w:before="0"/>
        <w:ind w:left="735" w:right="0" w:firstLine="0"/>
        <w:jc w:val="left"/>
        <w:rPr>
          <w:b/>
          <w:sz w:val="24"/>
        </w:rPr>
      </w:pPr>
      <w:r>
        <w:rPr>
          <w:b/>
          <w:sz w:val="24"/>
        </w:rPr>
        <mc:AlternateContent>
          <mc:Choice Requires="wps">
            <w:drawing>
              <wp:anchor distT="0" distB="0" distL="0" distR="0" simplePos="0" relativeHeight="251711488" behindDoc="1" locked="0" layoutInCell="1" allowOverlap="1">
                <wp:simplePos x="0" y="0"/>
                <wp:positionH relativeFrom="page">
                  <wp:posOffset>916305</wp:posOffset>
                </wp:positionH>
                <wp:positionV relativeFrom="paragraph">
                  <wp:posOffset>-439420</wp:posOffset>
                </wp:positionV>
                <wp:extent cx="768350" cy="179070"/>
                <wp:effectExtent l="0" t="0" r="0" b="0"/>
                <wp:wrapNone/>
                <wp:docPr id="203" name="Textbox 203"/>
                <wp:cNvGraphicFramePr/>
                <a:graphic xmlns:a="http://schemas.openxmlformats.org/drawingml/2006/main">
                  <a:graphicData uri="http://schemas.microsoft.com/office/word/2010/wordprocessingShape">
                    <wps:wsp>
                      <wps:cNvSpPr txBox="1"/>
                      <wps:spPr>
                        <a:xfrm>
                          <a:off x="0" y="0"/>
                          <a:ext cx="768350" cy="179070"/>
                        </a:xfrm>
                        <a:prstGeom prst="rect">
                          <a:avLst/>
                        </a:prstGeom>
                      </wps:spPr>
                      <wps:txbx>
                        <w:txbxContent>
                          <w:p w14:paraId="1BB8859E">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8"/>
                                <w:sz w:val="24"/>
                              </w:rPr>
                              <w:t>4:</w:t>
                            </w:r>
                          </w:p>
                        </w:txbxContent>
                      </wps:txbx>
                      <wps:bodyPr wrap="square" lIns="0" tIns="0" rIns="0" bIns="0" rtlCol="0">
                        <a:noAutofit/>
                      </wps:bodyPr>
                    </wps:wsp>
                  </a:graphicData>
                </a:graphic>
              </wp:anchor>
            </w:drawing>
          </mc:Choice>
          <mc:Fallback>
            <w:pict>
              <v:shape id="Textbox 203" o:spid="_x0000_s1026" o:spt="202" type="#_x0000_t202" style="position:absolute;left:0pt;margin-left:72.15pt;margin-top:-34.6pt;height:14.1pt;width:60.5pt;mso-position-horizontal-relative:page;z-index:-251604992;mso-width-relative:page;mso-height-relative:page;" filled="f" stroked="f" coordsize="21600,21600" o:gfxdata="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C6JFx2QAAAAsBAAAPAAAAAAAAAAEAIAAAACIAAABkcnMvZG93bnJldi54bWxQSwECFAAUAAAA&#10;CACHTuJA/gPpZbQBAAB3AwAADgAAAAAAAAABACAAAAAoAQAAZHJzL2Uyb0RvYy54bWxQSwUGAAAA&#10;AAYABgBZAQAATgUAAAAA&#10;">
                <v:fill on="f" focussize="0,0"/>
                <v:stroke on="f"/>
                <v:imagedata o:title=""/>
                <o:lock v:ext="edit" aspectratio="f"/>
                <v:textbox inset="0mm,0mm,0mm,0mm">
                  <w:txbxContent>
                    <w:p w14:paraId="1BB8859E">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8"/>
                          <w:sz w:val="24"/>
                        </w:rPr>
                        <w:t>4:</w:t>
                      </w:r>
                    </w:p>
                  </w:txbxContent>
                </v:textbox>
              </v:shape>
            </w:pict>
          </mc:Fallback>
        </mc:AlternateContent>
      </w:r>
      <w:r>
        <w:rPr>
          <w:b/>
          <w:color w:val="343434"/>
          <w:sz w:val="24"/>
        </w:rPr>
        <w:t>In</w:t>
      </w:r>
      <w:r>
        <w:rPr>
          <w:b/>
          <w:color w:val="343434"/>
          <w:spacing w:val="-4"/>
          <w:sz w:val="24"/>
        </w:rPr>
        <w:t xml:space="preserve"> </w:t>
      </w:r>
      <w:r>
        <w:rPr>
          <w:b/>
          <w:color w:val="343434"/>
          <w:sz w:val="24"/>
        </w:rPr>
        <w:t>a</w:t>
      </w:r>
      <w:r>
        <w:rPr>
          <w:b/>
          <w:color w:val="343434"/>
          <w:spacing w:val="-2"/>
          <w:sz w:val="24"/>
        </w:rPr>
        <w:t xml:space="preserve"> </w:t>
      </w:r>
      <w:r>
        <w:rPr>
          <w:b/>
          <w:color w:val="343434"/>
          <w:sz w:val="24"/>
        </w:rPr>
        <w:t>certain</w:t>
      </w:r>
      <w:r>
        <w:rPr>
          <w:b/>
          <w:color w:val="343434"/>
          <w:spacing w:val="-6"/>
          <w:sz w:val="24"/>
        </w:rPr>
        <w:t xml:space="preserve"> </w:t>
      </w:r>
      <w:r>
        <w:rPr>
          <w:b/>
          <w:color w:val="343434"/>
          <w:sz w:val="24"/>
        </w:rPr>
        <w:t>code</w:t>
      </w:r>
      <w:r>
        <w:rPr>
          <w:b/>
          <w:color w:val="343434"/>
          <w:spacing w:val="-6"/>
          <w:sz w:val="24"/>
        </w:rPr>
        <w:t xml:space="preserve"> </w:t>
      </w:r>
      <w:r>
        <w:rPr>
          <w:b/>
          <w:color w:val="343434"/>
          <w:spacing w:val="-2"/>
          <w:sz w:val="24"/>
        </w:rPr>
        <w:t>language,</w:t>
      </w:r>
    </w:p>
    <w:p w14:paraId="69618E28">
      <w:pPr>
        <w:pStyle w:val="6"/>
        <w:spacing w:before="124"/>
        <w:rPr>
          <w:b/>
        </w:rPr>
      </w:pPr>
    </w:p>
    <w:p w14:paraId="6D4DBC20">
      <w:pPr>
        <w:spacing w:before="0"/>
        <w:ind w:left="735" w:right="0" w:firstLine="0"/>
        <w:jc w:val="left"/>
        <w:rPr>
          <w:b/>
          <w:sz w:val="24"/>
        </w:rPr>
      </w:pPr>
      <w:r>
        <w:rPr>
          <w:b/>
          <w:color w:val="343434"/>
          <w:sz w:val="24"/>
        </w:rPr>
        <w:t>‘M</w:t>
      </w:r>
      <w:r>
        <w:rPr>
          <w:b/>
          <w:color w:val="343434"/>
          <w:spacing w:val="-8"/>
          <w:sz w:val="24"/>
        </w:rPr>
        <w:t xml:space="preserve"> </w:t>
      </w:r>
      <w:r>
        <w:rPr>
          <w:b/>
          <w:color w:val="343434"/>
          <w:sz w:val="24"/>
        </w:rPr>
        <w:t>&amp;</w:t>
      </w:r>
      <w:r>
        <w:rPr>
          <w:b/>
          <w:color w:val="343434"/>
          <w:spacing w:val="-5"/>
          <w:sz w:val="24"/>
        </w:rPr>
        <w:t xml:space="preserve"> </w:t>
      </w:r>
      <w:r>
        <w:rPr>
          <w:b/>
          <w:color w:val="343434"/>
          <w:sz w:val="24"/>
        </w:rPr>
        <w:t>N’</w:t>
      </w:r>
      <w:r>
        <w:rPr>
          <w:b/>
          <w:color w:val="343434"/>
          <w:spacing w:val="-11"/>
          <w:sz w:val="24"/>
        </w:rPr>
        <w:t xml:space="preserve"> </w:t>
      </w:r>
      <w:r>
        <w:rPr>
          <w:b/>
          <w:color w:val="343434"/>
          <w:sz w:val="24"/>
        </w:rPr>
        <w:t>means</w:t>
      </w:r>
      <w:r>
        <w:rPr>
          <w:b/>
          <w:color w:val="343434"/>
          <w:spacing w:val="-6"/>
          <w:sz w:val="24"/>
        </w:rPr>
        <w:t xml:space="preserve"> </w:t>
      </w:r>
      <w:r>
        <w:rPr>
          <w:b/>
          <w:color w:val="343434"/>
          <w:sz w:val="24"/>
        </w:rPr>
        <w:t>‘M</w:t>
      </w:r>
      <w:r>
        <w:rPr>
          <w:b/>
          <w:color w:val="343434"/>
          <w:spacing w:val="-10"/>
          <w:sz w:val="24"/>
        </w:rPr>
        <w:t xml:space="preserve"> </w:t>
      </w:r>
      <w:r>
        <w:rPr>
          <w:b/>
          <w:color w:val="343434"/>
          <w:sz w:val="24"/>
        </w:rPr>
        <w:t>is</w:t>
      </w:r>
      <w:r>
        <w:rPr>
          <w:b/>
          <w:color w:val="343434"/>
          <w:spacing w:val="-7"/>
          <w:sz w:val="24"/>
        </w:rPr>
        <w:t xml:space="preserve"> </w:t>
      </w:r>
      <w:r>
        <w:rPr>
          <w:b/>
          <w:color w:val="343434"/>
          <w:sz w:val="24"/>
        </w:rPr>
        <w:t>the</w:t>
      </w:r>
      <w:r>
        <w:rPr>
          <w:b/>
          <w:color w:val="343434"/>
          <w:spacing w:val="-8"/>
          <w:sz w:val="24"/>
        </w:rPr>
        <w:t xml:space="preserve"> </w:t>
      </w:r>
      <w:r>
        <w:rPr>
          <w:b/>
          <w:color w:val="343434"/>
          <w:sz w:val="24"/>
        </w:rPr>
        <w:t>wife</w:t>
      </w:r>
      <w:r>
        <w:rPr>
          <w:b/>
          <w:color w:val="343434"/>
          <w:spacing w:val="-8"/>
          <w:sz w:val="24"/>
        </w:rPr>
        <w:t xml:space="preserve"> </w:t>
      </w:r>
      <w:r>
        <w:rPr>
          <w:b/>
          <w:color w:val="343434"/>
          <w:sz w:val="24"/>
        </w:rPr>
        <w:t>of</w:t>
      </w:r>
      <w:r>
        <w:rPr>
          <w:b/>
          <w:color w:val="343434"/>
          <w:spacing w:val="-8"/>
          <w:sz w:val="24"/>
        </w:rPr>
        <w:t xml:space="preserve"> </w:t>
      </w:r>
      <w:r>
        <w:rPr>
          <w:b/>
          <w:color w:val="343434"/>
          <w:spacing w:val="-5"/>
          <w:sz w:val="24"/>
        </w:rPr>
        <w:t>N’</w:t>
      </w:r>
    </w:p>
    <w:p w14:paraId="3AF19964">
      <w:pPr>
        <w:pStyle w:val="6"/>
        <w:spacing w:before="125"/>
        <w:rPr>
          <w:b/>
        </w:rPr>
      </w:pPr>
    </w:p>
    <w:p w14:paraId="4465DD40">
      <w:pPr>
        <w:spacing w:before="0" w:line="583" w:lineRule="auto"/>
        <w:ind w:left="735" w:right="5670" w:firstLine="0"/>
        <w:jc w:val="left"/>
        <w:rPr>
          <w:b/>
          <w:sz w:val="24"/>
        </w:rPr>
      </w:pPr>
      <w:r>
        <w:rPr>
          <w:b/>
          <w:color w:val="343434"/>
          <w:sz w:val="24"/>
        </w:rPr>
        <w:t>‘M @ N’ means ‘M</w:t>
      </w:r>
      <w:r>
        <w:rPr>
          <w:b/>
          <w:color w:val="343434"/>
          <w:spacing w:val="-3"/>
          <w:sz w:val="24"/>
        </w:rPr>
        <w:t xml:space="preserve"> </w:t>
      </w:r>
      <w:r>
        <w:rPr>
          <w:b/>
          <w:color w:val="343434"/>
          <w:sz w:val="24"/>
        </w:rPr>
        <w:t xml:space="preserve">is the brother of N’ ‘M $ N’ means ‘M is the father of N’ ‘M </w:t>
      </w:r>
      <w:r>
        <w:rPr>
          <w:b/>
          <w:color w:val="343434"/>
          <w:spacing w:val="-1"/>
          <w:sz w:val="24"/>
        </w:rPr>
        <w:drawing>
          <wp:inline distT="0" distB="0" distL="0" distR="0">
            <wp:extent cx="85725" cy="107315"/>
            <wp:effectExtent l="0" t="0" r="0" b="0"/>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39" cstate="print"/>
                    <a:stretch>
                      <a:fillRect/>
                    </a:stretch>
                  </pic:blipFill>
                  <pic:spPr>
                    <a:xfrm>
                      <a:off x="0" y="0"/>
                      <a:ext cx="85725" cy="107948"/>
                    </a:xfrm>
                    <a:prstGeom prst="rect">
                      <a:avLst/>
                    </a:prstGeom>
                  </pic:spPr>
                </pic:pic>
              </a:graphicData>
            </a:graphic>
          </wp:inline>
        </w:drawing>
      </w:r>
      <w:r>
        <w:rPr>
          <w:rFonts w:ascii="Times New Roman" w:hAnsi="Times New Roman"/>
          <w:color w:val="343434"/>
          <w:spacing w:val="-1"/>
          <w:sz w:val="24"/>
        </w:rPr>
        <w:t xml:space="preserve"> </w:t>
      </w:r>
      <w:r>
        <w:rPr>
          <w:b/>
          <w:color w:val="343434"/>
          <w:sz w:val="24"/>
        </w:rPr>
        <w:t>N’ means ‘M is the mother of N’ ‘M</w:t>
      </w:r>
      <w:r>
        <w:rPr>
          <w:b/>
          <w:color w:val="343434"/>
          <w:spacing w:val="-15"/>
          <w:sz w:val="24"/>
        </w:rPr>
        <w:t xml:space="preserve"> </w:t>
      </w:r>
      <w:r>
        <w:rPr>
          <w:b/>
          <w:color w:val="343434"/>
          <w:sz w:val="24"/>
        </w:rPr>
        <w:t>+</w:t>
      </w:r>
      <w:r>
        <w:rPr>
          <w:b/>
          <w:color w:val="343434"/>
          <w:spacing w:val="-15"/>
          <w:sz w:val="24"/>
        </w:rPr>
        <w:t xml:space="preserve"> </w:t>
      </w:r>
      <w:r>
        <w:rPr>
          <w:b/>
          <w:color w:val="343434"/>
          <w:sz w:val="24"/>
        </w:rPr>
        <w:t>N’</w:t>
      </w:r>
      <w:r>
        <w:rPr>
          <w:b/>
          <w:color w:val="343434"/>
          <w:spacing w:val="-15"/>
          <w:sz w:val="24"/>
        </w:rPr>
        <w:t xml:space="preserve"> </w:t>
      </w:r>
      <w:r>
        <w:rPr>
          <w:b/>
          <w:color w:val="343434"/>
          <w:sz w:val="24"/>
        </w:rPr>
        <w:t>means</w:t>
      </w:r>
      <w:r>
        <w:rPr>
          <w:b/>
          <w:color w:val="343434"/>
          <w:spacing w:val="-15"/>
          <w:sz w:val="24"/>
        </w:rPr>
        <w:t xml:space="preserve"> </w:t>
      </w:r>
      <w:r>
        <w:rPr>
          <w:b/>
          <w:color w:val="343434"/>
          <w:sz w:val="24"/>
        </w:rPr>
        <w:t>‘M</w:t>
      </w:r>
      <w:r>
        <w:rPr>
          <w:b/>
          <w:color w:val="343434"/>
          <w:spacing w:val="-15"/>
          <w:sz w:val="24"/>
        </w:rPr>
        <w:t xml:space="preserve"> </w:t>
      </w:r>
      <w:r>
        <w:rPr>
          <w:b/>
          <w:color w:val="343434"/>
          <w:sz w:val="24"/>
        </w:rPr>
        <w:t>is</w:t>
      </w:r>
      <w:r>
        <w:rPr>
          <w:b/>
          <w:color w:val="343434"/>
          <w:spacing w:val="-15"/>
          <w:sz w:val="24"/>
        </w:rPr>
        <w:t xml:space="preserve"> </w:t>
      </w:r>
      <w:r>
        <w:rPr>
          <w:b/>
          <w:color w:val="343434"/>
          <w:sz w:val="24"/>
        </w:rPr>
        <w:t>the</w:t>
      </w:r>
      <w:r>
        <w:rPr>
          <w:b/>
          <w:color w:val="343434"/>
          <w:spacing w:val="-15"/>
          <w:sz w:val="24"/>
        </w:rPr>
        <w:t xml:space="preserve"> </w:t>
      </w:r>
      <w:r>
        <w:rPr>
          <w:b/>
          <w:color w:val="343434"/>
          <w:sz w:val="24"/>
        </w:rPr>
        <w:t>son’s</w:t>
      </w:r>
      <w:r>
        <w:rPr>
          <w:b/>
          <w:color w:val="343434"/>
          <w:spacing w:val="-15"/>
          <w:sz w:val="24"/>
        </w:rPr>
        <w:t xml:space="preserve"> </w:t>
      </w:r>
      <w:r>
        <w:rPr>
          <w:b/>
          <w:color w:val="343434"/>
          <w:sz w:val="24"/>
        </w:rPr>
        <w:t>son</w:t>
      </w:r>
      <w:r>
        <w:rPr>
          <w:b/>
          <w:color w:val="343434"/>
          <w:spacing w:val="-14"/>
          <w:sz w:val="24"/>
        </w:rPr>
        <w:t xml:space="preserve"> </w:t>
      </w:r>
      <w:r>
        <w:rPr>
          <w:b/>
          <w:color w:val="343434"/>
          <w:sz w:val="24"/>
        </w:rPr>
        <w:t>of</w:t>
      </w:r>
      <w:r>
        <w:rPr>
          <w:b/>
          <w:color w:val="343434"/>
          <w:spacing w:val="-15"/>
          <w:sz w:val="24"/>
        </w:rPr>
        <w:t xml:space="preserve"> </w:t>
      </w:r>
      <w:r>
        <w:rPr>
          <w:b/>
          <w:color w:val="343434"/>
          <w:sz w:val="24"/>
        </w:rPr>
        <w:t>N’</w:t>
      </w:r>
    </w:p>
    <w:p w14:paraId="0F679B0A">
      <w:pPr>
        <w:pStyle w:val="6"/>
        <w:spacing w:before="2"/>
        <w:ind w:left="735"/>
      </w:pPr>
      <w:r>
        <w:rPr>
          <w:color w:val="343434"/>
          <w:spacing w:val="-2"/>
        </w:rPr>
        <w:t>How</w:t>
      </w:r>
      <w:r>
        <w:rPr>
          <w:color w:val="343434"/>
          <w:spacing w:val="-13"/>
        </w:rPr>
        <w:t xml:space="preserve"> </w:t>
      </w:r>
      <w:r>
        <w:rPr>
          <w:color w:val="343434"/>
          <w:spacing w:val="-2"/>
        </w:rPr>
        <w:t>is</w:t>
      </w:r>
      <w:r>
        <w:rPr>
          <w:color w:val="343434"/>
          <w:spacing w:val="-9"/>
        </w:rPr>
        <w:t xml:space="preserve"> </w:t>
      </w:r>
      <w:r>
        <w:rPr>
          <w:color w:val="343434"/>
          <w:spacing w:val="-2"/>
        </w:rPr>
        <w:t>P’s</w:t>
      </w:r>
      <w:r>
        <w:rPr>
          <w:color w:val="343434"/>
          <w:spacing w:val="-9"/>
        </w:rPr>
        <w:t xml:space="preserve"> </w:t>
      </w:r>
      <w:r>
        <w:rPr>
          <w:color w:val="343434"/>
          <w:spacing w:val="-2"/>
        </w:rPr>
        <w:t>father</w:t>
      </w:r>
      <w:r>
        <w:rPr>
          <w:color w:val="343434"/>
          <w:spacing w:val="-12"/>
        </w:rPr>
        <w:t xml:space="preserve"> </w:t>
      </w:r>
      <w:r>
        <w:rPr>
          <w:color w:val="343434"/>
          <w:spacing w:val="-2"/>
        </w:rPr>
        <w:t>related</w:t>
      </w:r>
      <w:r>
        <w:rPr>
          <w:color w:val="343434"/>
          <w:spacing w:val="-12"/>
        </w:rPr>
        <w:t xml:space="preserve"> </w:t>
      </w:r>
      <w:r>
        <w:rPr>
          <w:color w:val="343434"/>
          <w:spacing w:val="-2"/>
        </w:rPr>
        <w:t>to</w:t>
      </w:r>
      <w:r>
        <w:rPr>
          <w:color w:val="343434"/>
          <w:spacing w:val="-12"/>
        </w:rPr>
        <w:t xml:space="preserve"> </w:t>
      </w:r>
      <w:r>
        <w:rPr>
          <w:color w:val="343434"/>
          <w:spacing w:val="-2"/>
        </w:rPr>
        <w:t>K</w:t>
      </w:r>
      <w:r>
        <w:rPr>
          <w:color w:val="343434"/>
          <w:spacing w:val="-9"/>
        </w:rPr>
        <w:t xml:space="preserve"> </w:t>
      </w:r>
      <w:r>
        <w:rPr>
          <w:color w:val="343434"/>
          <w:spacing w:val="-2"/>
        </w:rPr>
        <w:t>if</w:t>
      </w:r>
      <w:r>
        <w:rPr>
          <w:color w:val="343434"/>
          <w:spacing w:val="-9"/>
        </w:rPr>
        <w:t xml:space="preserve"> </w:t>
      </w:r>
      <w:r>
        <w:rPr>
          <w:color w:val="343434"/>
          <w:spacing w:val="-2"/>
        </w:rPr>
        <w:t>‘P+H&amp;Q$N@JK’?</w:t>
      </w:r>
    </w:p>
    <w:p w14:paraId="51770B03">
      <w:pPr>
        <w:pStyle w:val="10"/>
        <w:numPr>
          <w:ilvl w:val="0"/>
          <w:numId w:val="27"/>
        </w:numPr>
        <w:tabs>
          <w:tab w:val="left" w:pos="1450"/>
        </w:tabs>
        <w:spacing w:before="268" w:after="0" w:line="250" w:lineRule="exact"/>
        <w:ind w:left="1450" w:right="0" w:hanging="355"/>
        <w:jc w:val="left"/>
        <w:rPr>
          <w:sz w:val="21"/>
        </w:rPr>
      </w:pPr>
      <w:r>
        <w:rPr>
          <w:color w:val="343434"/>
          <w:spacing w:val="-7"/>
          <w:sz w:val="21"/>
        </w:rPr>
        <w:t>Father’s</w:t>
      </w:r>
      <w:r>
        <w:rPr>
          <w:color w:val="343434"/>
          <w:spacing w:val="-5"/>
          <w:sz w:val="21"/>
        </w:rPr>
        <w:t xml:space="preserve"> </w:t>
      </w:r>
      <w:r>
        <w:rPr>
          <w:color w:val="343434"/>
          <w:spacing w:val="-2"/>
          <w:sz w:val="21"/>
        </w:rPr>
        <w:t>brother</w:t>
      </w:r>
    </w:p>
    <w:p w14:paraId="277C2746">
      <w:pPr>
        <w:pStyle w:val="10"/>
        <w:numPr>
          <w:ilvl w:val="0"/>
          <w:numId w:val="27"/>
        </w:numPr>
        <w:tabs>
          <w:tab w:val="left" w:pos="1450"/>
        </w:tabs>
        <w:spacing w:before="0" w:after="0" w:line="248" w:lineRule="exact"/>
        <w:ind w:left="1450" w:right="0" w:hanging="355"/>
        <w:jc w:val="left"/>
        <w:rPr>
          <w:sz w:val="21"/>
        </w:rPr>
      </w:pPr>
      <w:r>
        <w:rPr>
          <w:color w:val="343434"/>
          <w:spacing w:val="-2"/>
          <w:sz w:val="21"/>
        </w:rPr>
        <w:t>Brother</w:t>
      </w:r>
    </w:p>
    <w:p w14:paraId="2D4D8F62">
      <w:pPr>
        <w:pStyle w:val="10"/>
        <w:numPr>
          <w:ilvl w:val="0"/>
          <w:numId w:val="27"/>
        </w:numPr>
        <w:tabs>
          <w:tab w:val="left" w:pos="1450"/>
        </w:tabs>
        <w:spacing w:before="0" w:after="0" w:line="249" w:lineRule="exact"/>
        <w:ind w:left="1450" w:right="0" w:hanging="355"/>
        <w:jc w:val="left"/>
        <w:rPr>
          <w:sz w:val="21"/>
        </w:rPr>
      </w:pPr>
      <w:r>
        <w:rPr>
          <w:color w:val="343434"/>
          <w:spacing w:val="-7"/>
          <w:sz w:val="21"/>
        </w:rPr>
        <w:t>Mother’s</w:t>
      </w:r>
      <w:r>
        <w:rPr>
          <w:color w:val="343434"/>
          <w:spacing w:val="1"/>
          <w:sz w:val="21"/>
        </w:rPr>
        <w:t xml:space="preserve"> </w:t>
      </w:r>
      <w:r>
        <w:rPr>
          <w:color w:val="343434"/>
          <w:spacing w:val="-2"/>
          <w:sz w:val="21"/>
        </w:rPr>
        <w:t>brother</w:t>
      </w:r>
    </w:p>
    <w:p w14:paraId="6B264DF5">
      <w:pPr>
        <w:pStyle w:val="10"/>
        <w:numPr>
          <w:ilvl w:val="0"/>
          <w:numId w:val="27"/>
        </w:numPr>
        <w:tabs>
          <w:tab w:val="left" w:pos="1450"/>
        </w:tabs>
        <w:spacing w:before="0" w:after="0" w:line="251" w:lineRule="exact"/>
        <w:ind w:left="1450" w:right="0" w:hanging="355"/>
        <w:jc w:val="left"/>
        <w:rPr>
          <w:sz w:val="21"/>
        </w:rPr>
      </w:pPr>
      <w:r>
        <w:rPr>
          <w:color w:val="343434"/>
          <w:spacing w:val="-2"/>
          <w:sz w:val="21"/>
        </w:rPr>
        <w:t>Father</w:t>
      </w:r>
    </w:p>
    <w:p w14:paraId="6F77981B">
      <w:pPr>
        <w:pStyle w:val="6"/>
        <w:spacing w:before="139"/>
        <w:rPr>
          <w:sz w:val="17"/>
        </w:rPr>
      </w:pPr>
    </w:p>
    <w:p w14:paraId="32EE0F33">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57A8336F">
      <w:pPr>
        <w:pStyle w:val="6"/>
        <w:spacing w:before="5"/>
        <w:rPr>
          <w:rFonts w:ascii="Arial"/>
          <w:b/>
          <w:sz w:val="17"/>
        </w:rPr>
      </w:pPr>
    </w:p>
    <w:p w14:paraId="62C3C2AE">
      <w:pPr>
        <w:pStyle w:val="2"/>
      </w:pPr>
      <w:r>
        <w:rPr>
          <w:color w:val="19212D"/>
        </w:rPr>
        <w:t xml:space="preserve">Question </w:t>
      </w:r>
      <w:r>
        <w:rPr>
          <w:color w:val="19212D"/>
          <w:spacing w:val="-5"/>
        </w:rPr>
        <w:t>65</w:t>
      </w:r>
    </w:p>
    <w:p w14:paraId="23938E0D">
      <w:pPr>
        <w:pStyle w:val="6"/>
        <w:spacing w:before="211" w:line="340" w:lineRule="auto"/>
        <w:ind w:left="735" w:right="1075" w:hanging="3"/>
        <w:jc w:val="both"/>
      </w:pPr>
      <w:r>
        <mc:AlternateContent>
          <mc:Choice Requires="wps">
            <w:drawing>
              <wp:anchor distT="0" distB="0" distL="0" distR="0" simplePos="0" relativeHeight="251712512" behindDoc="1" locked="0" layoutInCell="1" allowOverlap="1">
                <wp:simplePos x="0" y="0"/>
                <wp:positionH relativeFrom="page">
                  <wp:posOffset>916305</wp:posOffset>
                </wp:positionH>
                <wp:positionV relativeFrom="paragraph">
                  <wp:posOffset>137160</wp:posOffset>
                </wp:positionV>
                <wp:extent cx="863600" cy="179070"/>
                <wp:effectExtent l="0" t="0" r="0" b="0"/>
                <wp:wrapNone/>
                <wp:docPr id="205" name="Textbox 205"/>
                <wp:cNvGraphicFramePr/>
                <a:graphic xmlns:a="http://schemas.openxmlformats.org/drawingml/2006/main">
                  <a:graphicData uri="http://schemas.microsoft.com/office/word/2010/wordprocessingShape">
                    <wps:wsp>
                      <wps:cNvSpPr txBox="1"/>
                      <wps:spPr>
                        <a:xfrm>
                          <a:off x="0" y="0"/>
                          <a:ext cx="863600" cy="179070"/>
                        </a:xfrm>
                        <a:prstGeom prst="rect">
                          <a:avLst/>
                        </a:prstGeom>
                      </wps:spPr>
                      <wps:txbx>
                        <w:txbxContent>
                          <w:p w14:paraId="6C6B7413">
                            <w:pPr>
                              <w:spacing w:before="0" w:line="281" w:lineRule="exact"/>
                              <w:ind w:left="0" w:right="0" w:firstLine="0"/>
                              <w:jc w:val="left"/>
                              <w:rPr>
                                <w:sz w:val="24"/>
                              </w:rPr>
                            </w:pPr>
                            <w:r>
                              <w:rPr>
                                <w:b/>
                                <w:color w:val="343434"/>
                                <w:spacing w:val="-2"/>
                                <w:sz w:val="24"/>
                              </w:rPr>
                              <w:t xml:space="preserve">Question </w:t>
                            </w:r>
                            <w:r>
                              <w:rPr>
                                <w:b/>
                                <w:color w:val="343434"/>
                                <w:spacing w:val="-5"/>
                                <w:sz w:val="24"/>
                              </w:rPr>
                              <w:t>16</w:t>
                            </w:r>
                            <w:r>
                              <w:rPr>
                                <w:color w:val="343434"/>
                                <w:spacing w:val="-5"/>
                                <w:sz w:val="24"/>
                              </w:rPr>
                              <w:t>.</w:t>
                            </w:r>
                          </w:p>
                        </w:txbxContent>
                      </wps:txbx>
                      <wps:bodyPr wrap="square" lIns="0" tIns="0" rIns="0" bIns="0" rtlCol="0">
                        <a:noAutofit/>
                      </wps:bodyPr>
                    </wps:wsp>
                  </a:graphicData>
                </a:graphic>
              </wp:anchor>
            </w:drawing>
          </mc:Choice>
          <mc:Fallback>
            <w:pict>
              <v:shape id="Textbox 205" o:spid="_x0000_s1026" o:spt="202" type="#_x0000_t202" style="position:absolute;left:0pt;margin-left:72.15pt;margin-top:10.8pt;height:14.1pt;width:68pt;mso-position-horizontal-relative:page;z-index:-251603968;mso-width-relative:page;mso-height-relative:page;" filled="f" stroked="f" coordsize="21600,21600" o:gfxdata="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fHXj9cAAAAJAQAADwAAAAAAAAABACAAAAAiAAAAZHJzL2Rvd25yZXYueG1sUEsBAhQAFAAAAAgA&#10;h07iQOOWHxi0AQAAdwMAAA4AAAAAAAAAAQAgAAAAJgEAAGRycy9lMm9Eb2MueG1sUEsFBgAAAAAG&#10;AAYAWQEAAEwFAAAAAA==&#10;">
                <v:fill on="f" focussize="0,0"/>
                <v:stroke on="f"/>
                <v:imagedata o:title=""/>
                <o:lock v:ext="edit" aspectratio="f"/>
                <v:textbox inset="0mm,0mm,0mm,0mm">
                  <w:txbxContent>
                    <w:p w14:paraId="6C6B7413">
                      <w:pPr>
                        <w:spacing w:before="0" w:line="281" w:lineRule="exact"/>
                        <w:ind w:left="0" w:right="0" w:firstLine="0"/>
                        <w:jc w:val="left"/>
                        <w:rPr>
                          <w:sz w:val="24"/>
                        </w:rPr>
                      </w:pPr>
                      <w:r>
                        <w:rPr>
                          <w:b/>
                          <w:color w:val="343434"/>
                          <w:spacing w:val="-2"/>
                          <w:sz w:val="24"/>
                        </w:rPr>
                        <w:t xml:space="preserve">Question </w:t>
                      </w:r>
                      <w:r>
                        <w:rPr>
                          <w:b/>
                          <w:color w:val="343434"/>
                          <w:spacing w:val="-5"/>
                          <w:sz w:val="24"/>
                        </w:rPr>
                        <w:t>16</w:t>
                      </w:r>
                      <w:r>
                        <w:rPr>
                          <w:color w:val="343434"/>
                          <w:spacing w:val="-5"/>
                          <w:sz w:val="24"/>
                        </w:rPr>
                        <w:t>.</w:t>
                      </w:r>
                    </w:p>
                  </w:txbxContent>
                </v:textbox>
              </v:shape>
            </w:pict>
          </mc:Fallback>
        </mc:AlternateContent>
      </w:r>
      <w:r>
        <w:rPr>
          <w:position w:val="-7"/>
        </w:rPr>
        <w:drawing>
          <wp:inline distT="0" distB="0" distL="0" distR="0">
            <wp:extent cx="888365" cy="191770"/>
            <wp:effectExtent l="0" t="0" r="0" b="0"/>
            <wp:docPr id="206"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22" cstate="print"/>
                    <a:stretch>
                      <a:fillRect/>
                    </a:stretch>
                  </pic:blipFill>
                  <pic:spPr>
                    <a:xfrm>
                      <a:off x="0" y="0"/>
                      <a:ext cx="888542" cy="192227"/>
                    </a:xfrm>
                    <a:prstGeom prst="rect">
                      <a:avLst/>
                    </a:prstGeom>
                  </pic:spPr>
                </pic:pic>
              </a:graphicData>
            </a:graphic>
          </wp:inline>
        </w:drawing>
      </w:r>
      <w:r>
        <w:rPr>
          <w:color w:val="343434"/>
        </w:rPr>
        <w:t>A</w:t>
      </w:r>
      <w:r>
        <w:rPr>
          <w:color w:val="343434"/>
          <w:spacing w:val="-8"/>
        </w:rPr>
        <w:t xml:space="preserve"> </w:t>
      </w:r>
      <w:r>
        <w:rPr>
          <w:color w:val="343434"/>
        </w:rPr>
        <w:t>closed</w:t>
      </w:r>
      <w:r>
        <w:rPr>
          <w:color w:val="343434"/>
          <w:spacing w:val="-10"/>
        </w:rPr>
        <w:t xml:space="preserve"> </w:t>
      </w:r>
      <w:r>
        <w:rPr>
          <w:color w:val="343434"/>
        </w:rPr>
        <w:t>box</w:t>
      </w:r>
      <w:r>
        <w:rPr>
          <w:color w:val="343434"/>
          <w:spacing w:val="-9"/>
        </w:rPr>
        <w:t xml:space="preserve"> </w:t>
      </w:r>
      <w:r>
        <w:rPr>
          <w:color w:val="343434"/>
        </w:rPr>
        <w:t>measures</w:t>
      </w:r>
      <w:r>
        <w:rPr>
          <w:color w:val="343434"/>
          <w:spacing w:val="-8"/>
        </w:rPr>
        <w:t xml:space="preserve"> </w:t>
      </w:r>
      <w:r>
        <w:rPr>
          <w:color w:val="343434"/>
        </w:rPr>
        <w:t>externally</w:t>
      </w:r>
      <w:r>
        <w:rPr>
          <w:color w:val="343434"/>
          <w:spacing w:val="-15"/>
        </w:rPr>
        <w:t xml:space="preserve"> </w:t>
      </w:r>
      <w:r>
        <w:rPr>
          <w:color w:val="343434"/>
        </w:rPr>
        <w:t>90</w:t>
      </w:r>
      <w:r>
        <w:rPr>
          <w:color w:val="343434"/>
          <w:spacing w:val="-10"/>
        </w:rPr>
        <w:t xml:space="preserve"> </w:t>
      </w:r>
      <w:r>
        <w:rPr>
          <w:color w:val="343434"/>
        </w:rPr>
        <w:t>cm</w:t>
      </w:r>
      <w:r>
        <w:rPr>
          <w:color w:val="343434"/>
          <w:spacing w:val="-12"/>
        </w:rPr>
        <w:t xml:space="preserve"> </w:t>
      </w:r>
      <w:r>
        <w:rPr>
          <w:color w:val="343434"/>
        </w:rPr>
        <w:t>long,</w:t>
      </w:r>
      <w:r>
        <w:rPr>
          <w:color w:val="343434"/>
          <w:spacing w:val="-12"/>
        </w:rPr>
        <w:t xml:space="preserve"> </w:t>
      </w:r>
      <w:r>
        <w:rPr>
          <w:color w:val="343434"/>
        </w:rPr>
        <w:t>60</w:t>
      </w:r>
      <w:r>
        <w:rPr>
          <w:color w:val="343434"/>
          <w:spacing w:val="-10"/>
        </w:rPr>
        <w:t xml:space="preserve"> </w:t>
      </w:r>
      <w:r>
        <w:rPr>
          <w:color w:val="343434"/>
        </w:rPr>
        <w:t>cm</w:t>
      </w:r>
      <w:r>
        <w:rPr>
          <w:color w:val="343434"/>
          <w:spacing w:val="-12"/>
        </w:rPr>
        <w:t xml:space="preserve"> </w:t>
      </w:r>
      <w:r>
        <w:rPr>
          <w:color w:val="343434"/>
        </w:rPr>
        <w:t>wide</w:t>
      </w:r>
      <w:r>
        <w:rPr>
          <w:color w:val="343434"/>
          <w:spacing w:val="-12"/>
        </w:rPr>
        <w:t xml:space="preserve"> </w:t>
      </w:r>
      <w:r>
        <w:rPr>
          <w:color w:val="343434"/>
        </w:rPr>
        <w:t>and</w:t>
      </w:r>
      <w:r>
        <w:rPr>
          <w:color w:val="343434"/>
          <w:spacing w:val="-14"/>
        </w:rPr>
        <w:t xml:space="preserve"> </w:t>
      </w:r>
      <w:r>
        <w:rPr>
          <w:color w:val="343434"/>
        </w:rPr>
        <w:t>45</w:t>
      </w:r>
      <w:r>
        <w:rPr>
          <w:color w:val="343434"/>
          <w:spacing w:val="-10"/>
        </w:rPr>
        <w:t xml:space="preserve"> </w:t>
      </w:r>
      <w:r>
        <w:rPr>
          <w:color w:val="343434"/>
        </w:rPr>
        <w:t>cm high</w:t>
      </w:r>
      <w:r>
        <w:rPr>
          <w:color w:val="343434"/>
          <w:spacing w:val="-6"/>
        </w:rPr>
        <w:t xml:space="preserve"> </w:t>
      </w:r>
      <w:r>
        <w:rPr>
          <w:color w:val="343434"/>
        </w:rPr>
        <w:t>and</w:t>
      </w:r>
      <w:r>
        <w:rPr>
          <w:color w:val="343434"/>
          <w:spacing w:val="-5"/>
        </w:rPr>
        <w:t xml:space="preserve"> </w:t>
      </w:r>
      <w:r>
        <w:rPr>
          <w:color w:val="343434"/>
        </w:rPr>
        <w:t>it’s</w:t>
      </w:r>
      <w:r>
        <w:rPr>
          <w:color w:val="343434"/>
          <w:spacing w:val="-2"/>
        </w:rPr>
        <w:t xml:space="preserve"> </w:t>
      </w:r>
      <w:r>
        <w:rPr>
          <w:color w:val="343434"/>
        </w:rPr>
        <w:t>made</w:t>
      </w:r>
      <w:r>
        <w:rPr>
          <w:color w:val="343434"/>
          <w:spacing w:val="-4"/>
        </w:rPr>
        <w:t xml:space="preserve"> </w:t>
      </w:r>
      <w:r>
        <w:rPr>
          <w:color w:val="343434"/>
        </w:rPr>
        <w:t>of</w:t>
      </w:r>
      <w:r>
        <w:rPr>
          <w:color w:val="343434"/>
          <w:spacing w:val="-3"/>
        </w:rPr>
        <w:t xml:space="preserve"> </w:t>
      </w:r>
      <w:r>
        <w:rPr>
          <w:color w:val="343434"/>
        </w:rPr>
        <w:t>wood</w:t>
      </w:r>
      <w:r>
        <w:rPr>
          <w:color w:val="343434"/>
          <w:spacing w:val="-5"/>
        </w:rPr>
        <w:t xml:space="preserve"> </w:t>
      </w:r>
      <w:r>
        <w:rPr>
          <w:color w:val="343434"/>
        </w:rPr>
        <w:t>2.5</w:t>
      </w:r>
      <w:r>
        <w:rPr>
          <w:color w:val="343434"/>
          <w:spacing w:val="-4"/>
        </w:rPr>
        <w:t xml:space="preserve"> </w:t>
      </w:r>
      <w:r>
        <w:rPr>
          <w:color w:val="343434"/>
        </w:rPr>
        <w:t>cm</w:t>
      </w:r>
      <w:r>
        <w:rPr>
          <w:color w:val="343434"/>
          <w:spacing w:val="-3"/>
        </w:rPr>
        <w:t xml:space="preserve"> </w:t>
      </w:r>
      <w:r>
        <w:rPr>
          <w:color w:val="343434"/>
        </w:rPr>
        <w:t>thick.</w:t>
      </w:r>
      <w:r>
        <w:rPr>
          <w:color w:val="343434"/>
          <w:spacing w:val="-4"/>
        </w:rPr>
        <w:t xml:space="preserve"> </w:t>
      </w:r>
      <w:r>
        <w:rPr>
          <w:color w:val="343434"/>
        </w:rPr>
        <w:t>What</w:t>
      </w:r>
      <w:r>
        <w:rPr>
          <w:color w:val="343434"/>
          <w:spacing w:val="-3"/>
        </w:rPr>
        <w:t xml:space="preserve"> </w:t>
      </w:r>
      <w:r>
        <w:rPr>
          <w:color w:val="343434"/>
        </w:rPr>
        <w:t>is</w:t>
      </w:r>
      <w:r>
        <w:rPr>
          <w:color w:val="343434"/>
          <w:spacing w:val="-3"/>
        </w:rPr>
        <w:t xml:space="preserve"> </w:t>
      </w:r>
      <w:r>
        <w:rPr>
          <w:color w:val="343434"/>
        </w:rPr>
        <w:t>the</w:t>
      </w:r>
      <w:r>
        <w:rPr>
          <w:color w:val="343434"/>
          <w:spacing w:val="-4"/>
        </w:rPr>
        <w:t xml:space="preserve"> </w:t>
      </w:r>
      <w:r>
        <w:rPr>
          <w:color w:val="343434"/>
        </w:rPr>
        <w:t>cost</w:t>
      </w:r>
      <w:r>
        <w:rPr>
          <w:color w:val="343434"/>
          <w:spacing w:val="-3"/>
        </w:rPr>
        <w:t xml:space="preserve"> </w:t>
      </w:r>
      <w:r>
        <w:rPr>
          <w:color w:val="343434"/>
        </w:rPr>
        <w:t>of</w:t>
      </w:r>
      <w:r>
        <w:rPr>
          <w:color w:val="343434"/>
          <w:spacing w:val="-3"/>
        </w:rPr>
        <w:t xml:space="preserve"> </w:t>
      </w:r>
      <w:r>
        <w:rPr>
          <w:color w:val="343434"/>
        </w:rPr>
        <w:t>lining</w:t>
      </w:r>
      <w:r>
        <w:rPr>
          <w:color w:val="343434"/>
          <w:spacing w:val="-4"/>
        </w:rPr>
        <w:t xml:space="preserve"> </w:t>
      </w:r>
      <w:r>
        <w:rPr>
          <w:color w:val="343434"/>
        </w:rPr>
        <w:t>it</w:t>
      </w:r>
      <w:r>
        <w:rPr>
          <w:color w:val="343434"/>
          <w:spacing w:val="-3"/>
        </w:rPr>
        <w:t xml:space="preserve"> </w:t>
      </w:r>
      <w:r>
        <w:rPr>
          <w:color w:val="343434"/>
        </w:rPr>
        <w:t>on</w:t>
      </w:r>
      <w:r>
        <w:rPr>
          <w:color w:val="343434"/>
          <w:spacing w:val="-4"/>
        </w:rPr>
        <w:t xml:space="preserve"> </w:t>
      </w:r>
      <w:r>
        <w:rPr>
          <w:color w:val="343434"/>
        </w:rPr>
        <w:t>the</w:t>
      </w:r>
      <w:r>
        <w:rPr>
          <w:color w:val="343434"/>
          <w:spacing w:val="-4"/>
        </w:rPr>
        <w:t xml:space="preserve"> </w:t>
      </w:r>
      <w:r>
        <w:rPr>
          <w:color w:val="343434"/>
        </w:rPr>
        <w:t>inside with metal at Rs.3 per dm3?</w:t>
      </w:r>
    </w:p>
    <w:p w14:paraId="7F9ED4F0">
      <w:pPr>
        <w:pStyle w:val="6"/>
        <w:spacing w:before="2"/>
      </w:pPr>
    </w:p>
    <w:p w14:paraId="48A76F0D">
      <w:pPr>
        <w:pStyle w:val="6"/>
        <w:ind w:left="735"/>
      </w:pPr>
      <w:r>
        <w:rPr>
          <w:color w:val="343434"/>
          <w:spacing w:val="-2"/>
        </w:rPr>
        <w:t>Options</w:t>
      </w:r>
    </w:p>
    <w:p w14:paraId="4429EBF1">
      <w:pPr>
        <w:pStyle w:val="10"/>
        <w:numPr>
          <w:ilvl w:val="0"/>
          <w:numId w:val="28"/>
        </w:numPr>
        <w:tabs>
          <w:tab w:val="left" w:pos="1450"/>
        </w:tabs>
        <w:spacing w:before="269" w:after="0" w:line="251"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572.50</w:t>
      </w:r>
    </w:p>
    <w:p w14:paraId="1CF56397">
      <w:pPr>
        <w:pStyle w:val="10"/>
        <w:numPr>
          <w:ilvl w:val="0"/>
          <w:numId w:val="28"/>
        </w:numPr>
        <w:tabs>
          <w:tab w:val="left" w:pos="1450"/>
        </w:tabs>
        <w:spacing w:before="0" w:after="0" w:line="248" w:lineRule="exact"/>
        <w:ind w:left="1450" w:right="0" w:hanging="355"/>
        <w:jc w:val="left"/>
        <w:rPr>
          <w:sz w:val="21"/>
        </w:rPr>
      </w:pPr>
      <w:r>
        <w:rPr>
          <w:color w:val="343434"/>
          <w:spacing w:val="-2"/>
          <w:sz w:val="21"/>
        </w:rPr>
        <w:t>Rs.</w:t>
      </w:r>
      <w:r>
        <w:rPr>
          <w:color w:val="343434"/>
          <w:spacing w:val="-9"/>
          <w:sz w:val="21"/>
        </w:rPr>
        <w:t xml:space="preserve"> </w:t>
      </w:r>
      <w:r>
        <w:rPr>
          <w:color w:val="343434"/>
          <w:spacing w:val="-2"/>
          <w:sz w:val="21"/>
        </w:rPr>
        <w:t>642.</w:t>
      </w:r>
      <w:r>
        <w:rPr>
          <w:color w:val="343434"/>
          <w:spacing w:val="-8"/>
          <w:sz w:val="21"/>
        </w:rPr>
        <w:t xml:space="preserve"> </w:t>
      </w:r>
      <w:r>
        <w:rPr>
          <w:color w:val="343434"/>
          <w:spacing w:val="-5"/>
          <w:sz w:val="21"/>
        </w:rPr>
        <w:t>50</w:t>
      </w:r>
    </w:p>
    <w:p w14:paraId="7EB1E53F">
      <w:pPr>
        <w:pStyle w:val="10"/>
        <w:numPr>
          <w:ilvl w:val="0"/>
          <w:numId w:val="28"/>
        </w:numPr>
        <w:tabs>
          <w:tab w:val="left" w:pos="1450"/>
        </w:tabs>
        <w:spacing w:before="0" w:after="0" w:line="247" w:lineRule="exact"/>
        <w:ind w:left="1450" w:right="0" w:hanging="355"/>
        <w:jc w:val="left"/>
        <w:rPr>
          <w:sz w:val="21"/>
        </w:rPr>
      </w:pPr>
      <w:r>
        <w:rPr>
          <w:color w:val="343434"/>
          <w:spacing w:val="-4"/>
          <w:sz w:val="21"/>
        </w:rPr>
        <w:t>Rs.</w:t>
      </w:r>
      <w:r>
        <w:rPr>
          <w:color w:val="343434"/>
          <w:spacing w:val="-9"/>
          <w:sz w:val="21"/>
        </w:rPr>
        <w:t xml:space="preserve"> </w:t>
      </w:r>
      <w:r>
        <w:rPr>
          <w:color w:val="343434"/>
          <w:spacing w:val="-2"/>
          <w:sz w:val="21"/>
        </w:rPr>
        <w:t>594.50</w:t>
      </w:r>
    </w:p>
    <w:p w14:paraId="603C95BC">
      <w:pPr>
        <w:pStyle w:val="10"/>
        <w:numPr>
          <w:ilvl w:val="0"/>
          <w:numId w:val="28"/>
        </w:numPr>
        <w:tabs>
          <w:tab w:val="left" w:pos="1450"/>
        </w:tabs>
        <w:spacing w:before="0" w:after="0" w:line="250" w:lineRule="exact"/>
        <w:ind w:left="1450" w:right="0" w:hanging="355"/>
        <w:jc w:val="left"/>
        <w:rPr>
          <w:sz w:val="21"/>
        </w:rPr>
      </w:pPr>
      <w:r>
        <w:rPr>
          <w:color w:val="343434"/>
          <w:spacing w:val="-2"/>
          <w:sz w:val="21"/>
        </w:rPr>
        <w:t>Rs.</w:t>
      </w:r>
      <w:r>
        <w:rPr>
          <w:color w:val="343434"/>
          <w:spacing w:val="-9"/>
          <w:sz w:val="21"/>
        </w:rPr>
        <w:t xml:space="preserve"> </w:t>
      </w:r>
      <w:r>
        <w:rPr>
          <w:color w:val="343434"/>
          <w:spacing w:val="-2"/>
          <w:sz w:val="21"/>
        </w:rPr>
        <w:t>616.</w:t>
      </w:r>
      <w:r>
        <w:rPr>
          <w:color w:val="343434"/>
          <w:spacing w:val="-8"/>
          <w:sz w:val="21"/>
        </w:rPr>
        <w:t xml:space="preserve"> </w:t>
      </w:r>
      <w:r>
        <w:rPr>
          <w:color w:val="343434"/>
          <w:spacing w:val="-5"/>
          <w:sz w:val="21"/>
        </w:rPr>
        <w:t>50</w:t>
      </w:r>
    </w:p>
    <w:p w14:paraId="359C75EE">
      <w:pPr>
        <w:pStyle w:val="10"/>
        <w:spacing w:after="0" w:line="250" w:lineRule="exact"/>
        <w:jc w:val="left"/>
        <w:rPr>
          <w:sz w:val="21"/>
        </w:rPr>
        <w:sectPr>
          <w:headerReference r:id="rId40" w:type="default"/>
          <w:footerReference r:id="rId41" w:type="default"/>
          <w:pgSz w:w="11910" w:h="16840"/>
          <w:pgMar w:top="1640" w:right="708" w:bottom="500" w:left="708" w:header="668" w:footer="275" w:gutter="0"/>
          <w:cols w:space="720" w:num="1"/>
        </w:sectPr>
      </w:pPr>
    </w:p>
    <w:p w14:paraId="17D0385A">
      <w:pPr>
        <w:pStyle w:val="6"/>
        <w:spacing w:before="211" w:line="340" w:lineRule="auto"/>
        <w:ind w:left="735" w:right="845" w:hanging="3"/>
      </w:pPr>
      <w:r>
        <mc:AlternateContent>
          <mc:Choice Requires="wps">
            <w:drawing>
              <wp:anchor distT="0" distB="0" distL="0" distR="0" simplePos="0" relativeHeight="251712512" behindDoc="1" locked="0" layoutInCell="1" allowOverlap="1">
                <wp:simplePos x="0" y="0"/>
                <wp:positionH relativeFrom="page">
                  <wp:posOffset>916305</wp:posOffset>
                </wp:positionH>
                <wp:positionV relativeFrom="paragraph">
                  <wp:posOffset>137160</wp:posOffset>
                </wp:positionV>
                <wp:extent cx="870585" cy="179070"/>
                <wp:effectExtent l="0" t="0" r="0" b="0"/>
                <wp:wrapNone/>
                <wp:docPr id="211" name="Textbox 211"/>
                <wp:cNvGraphicFramePr/>
                <a:graphic xmlns:a="http://schemas.openxmlformats.org/drawingml/2006/main">
                  <a:graphicData uri="http://schemas.microsoft.com/office/word/2010/wordprocessingShape">
                    <wps:wsp>
                      <wps:cNvSpPr txBox="1"/>
                      <wps:spPr>
                        <a:xfrm>
                          <a:off x="0" y="0"/>
                          <a:ext cx="870585" cy="179070"/>
                        </a:xfrm>
                        <a:prstGeom prst="rect">
                          <a:avLst/>
                        </a:prstGeom>
                      </wps:spPr>
                      <wps:txbx>
                        <w:txbxContent>
                          <w:p w14:paraId="7566A2B7">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12.</w:t>
                            </w:r>
                          </w:p>
                        </w:txbxContent>
                      </wps:txbx>
                      <wps:bodyPr wrap="square" lIns="0" tIns="0" rIns="0" bIns="0" rtlCol="0">
                        <a:noAutofit/>
                      </wps:bodyPr>
                    </wps:wsp>
                  </a:graphicData>
                </a:graphic>
              </wp:anchor>
            </w:drawing>
          </mc:Choice>
          <mc:Fallback>
            <w:pict>
              <v:shape id="Textbox 211" o:spid="_x0000_s1026" o:spt="202" type="#_x0000_t202" style="position:absolute;left:0pt;margin-left:72.15pt;margin-top:10.8pt;height:14.1pt;width:68.55pt;mso-position-horizontal-relative:page;z-index:-251603968;mso-width-relative:page;mso-height-relative:page;" filled="f" stroked="f" coordsize="21600,21600" o:gfxdata="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5Kt1zYAAAACQEAAA8AAAAAAAAAAQAgAAAAIgAAAGRycy9kb3ducmV2LnhtbFBLAQIUABQAAAAI&#10;AIdO4kAZAYd4tAEAAHcDAAAOAAAAAAAAAAEAIAAAACcBAABkcnMvZTJvRG9jLnhtbFBLBQYAAAAA&#10;BgAGAFkBAABNBQAAAAA=&#10;">
                <v:fill on="f" focussize="0,0"/>
                <v:stroke on="f"/>
                <v:imagedata o:title=""/>
                <o:lock v:ext="edit" aspectratio="f"/>
                <v:textbox inset="0mm,0mm,0mm,0mm">
                  <w:txbxContent>
                    <w:p w14:paraId="7566A2B7">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12.</w:t>
                      </w:r>
                    </w:p>
                  </w:txbxContent>
                </v:textbox>
              </v:shape>
            </w:pict>
          </mc:Fallback>
        </mc:AlternateContent>
      </w:r>
      <w:r>
        <w:rPr>
          <w:position w:val="-7"/>
        </w:rPr>
        <w:drawing>
          <wp:inline distT="0" distB="0" distL="0" distR="0">
            <wp:extent cx="895350" cy="191770"/>
            <wp:effectExtent l="0" t="0" r="0" b="0"/>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40" cstate="print"/>
                    <a:stretch>
                      <a:fillRect/>
                    </a:stretch>
                  </pic:blipFill>
                  <pic:spPr>
                    <a:xfrm>
                      <a:off x="0" y="0"/>
                      <a:ext cx="895553" cy="192227"/>
                    </a:xfrm>
                    <a:prstGeom prst="rect">
                      <a:avLst/>
                    </a:prstGeom>
                  </pic:spPr>
                </pic:pic>
              </a:graphicData>
            </a:graphic>
          </wp:inline>
        </w:drawing>
      </w:r>
      <w:r>
        <w:rPr>
          <w:color w:val="343434"/>
        </w:rPr>
        <w:t>Four</w:t>
      </w:r>
      <w:r>
        <w:rPr>
          <w:color w:val="343434"/>
          <w:spacing w:val="-2"/>
        </w:rPr>
        <w:t xml:space="preserve"> </w:t>
      </w:r>
      <w:r>
        <w:rPr>
          <w:color w:val="343434"/>
        </w:rPr>
        <w:t>cows</w:t>
      </w:r>
      <w:r>
        <w:rPr>
          <w:color w:val="343434"/>
          <w:spacing w:val="-2"/>
        </w:rPr>
        <w:t xml:space="preserve"> </w:t>
      </w:r>
      <w:r>
        <w:rPr>
          <w:color w:val="343434"/>
        </w:rPr>
        <w:t>are</w:t>
      </w:r>
      <w:r>
        <w:rPr>
          <w:color w:val="343434"/>
          <w:spacing w:val="-3"/>
        </w:rPr>
        <w:t xml:space="preserve"> </w:t>
      </w:r>
      <w:r>
        <w:rPr>
          <w:color w:val="343434"/>
        </w:rPr>
        <w:t>tethered</w:t>
      </w:r>
      <w:r>
        <w:rPr>
          <w:color w:val="343434"/>
          <w:spacing w:val="-4"/>
        </w:rPr>
        <w:t xml:space="preserve"> </w:t>
      </w:r>
      <w:r>
        <w:rPr>
          <w:color w:val="343434"/>
        </w:rPr>
        <w:t>at</w:t>
      </w:r>
      <w:r>
        <w:rPr>
          <w:color w:val="343434"/>
          <w:spacing w:val="-3"/>
        </w:rPr>
        <w:t xml:space="preserve"> </w:t>
      </w:r>
      <w:r>
        <w:rPr>
          <w:color w:val="343434"/>
        </w:rPr>
        <w:t>four</w:t>
      </w:r>
      <w:r>
        <w:rPr>
          <w:color w:val="343434"/>
          <w:spacing w:val="-3"/>
        </w:rPr>
        <w:t xml:space="preserve"> </w:t>
      </w:r>
      <w:r>
        <w:rPr>
          <w:color w:val="343434"/>
        </w:rPr>
        <w:t>corners</w:t>
      </w:r>
      <w:r>
        <w:rPr>
          <w:color w:val="343434"/>
          <w:spacing w:val="-2"/>
        </w:rPr>
        <w:t xml:space="preserve"> </w:t>
      </w:r>
      <w:r>
        <w:rPr>
          <w:color w:val="343434"/>
        </w:rPr>
        <w:t>of</w:t>
      </w:r>
      <w:r>
        <w:rPr>
          <w:color w:val="343434"/>
          <w:spacing w:val="-2"/>
        </w:rPr>
        <w:t xml:space="preserve"> </w:t>
      </w:r>
      <w:r>
        <w:rPr>
          <w:color w:val="343434"/>
        </w:rPr>
        <w:t>a</w:t>
      </w:r>
      <w:r>
        <w:rPr>
          <w:color w:val="343434"/>
          <w:spacing w:val="-3"/>
        </w:rPr>
        <w:t xml:space="preserve"> </w:t>
      </w:r>
      <w:r>
        <w:rPr>
          <w:color w:val="343434"/>
        </w:rPr>
        <w:t>square</w:t>
      </w:r>
      <w:r>
        <w:rPr>
          <w:color w:val="343434"/>
          <w:spacing w:val="-3"/>
        </w:rPr>
        <w:t xml:space="preserve"> </w:t>
      </w:r>
      <w:r>
        <w:rPr>
          <w:color w:val="343434"/>
        </w:rPr>
        <w:t>plot</w:t>
      </w:r>
      <w:r>
        <w:rPr>
          <w:color w:val="343434"/>
          <w:spacing w:val="-4"/>
        </w:rPr>
        <w:t xml:space="preserve"> </w:t>
      </w:r>
      <w:r>
        <w:rPr>
          <w:color w:val="343434"/>
        </w:rPr>
        <w:t>of</w:t>
      </w:r>
      <w:r>
        <w:rPr>
          <w:color w:val="343434"/>
          <w:spacing w:val="-2"/>
        </w:rPr>
        <w:t xml:space="preserve"> </w:t>
      </w:r>
      <w:r>
        <w:rPr>
          <w:color w:val="343434"/>
        </w:rPr>
        <w:t>side</w:t>
      </w:r>
      <w:r>
        <w:rPr>
          <w:color w:val="343434"/>
          <w:spacing w:val="-3"/>
        </w:rPr>
        <w:t xml:space="preserve"> </w:t>
      </w:r>
      <w:r>
        <w:rPr>
          <w:color w:val="343434"/>
        </w:rPr>
        <w:t>28 meters</w:t>
      </w:r>
      <w:r>
        <w:rPr>
          <w:color w:val="343434"/>
          <w:spacing w:val="-3"/>
        </w:rPr>
        <w:t xml:space="preserve"> </w:t>
      </w:r>
      <w:r>
        <w:rPr>
          <w:color w:val="343434"/>
        </w:rPr>
        <w:t>such</w:t>
      </w:r>
      <w:r>
        <w:rPr>
          <w:color w:val="343434"/>
          <w:spacing w:val="-1"/>
        </w:rPr>
        <w:t xml:space="preserve"> </w:t>
      </w:r>
      <w:r>
        <w:rPr>
          <w:color w:val="343434"/>
        </w:rPr>
        <w:t>that</w:t>
      </w:r>
      <w:r>
        <w:rPr>
          <w:color w:val="343434"/>
          <w:spacing w:val="-1"/>
        </w:rPr>
        <w:t xml:space="preserve"> </w:t>
      </w:r>
      <w:r>
        <w:rPr>
          <w:color w:val="343434"/>
        </w:rPr>
        <w:t>the</w:t>
      </w:r>
      <w:r>
        <w:rPr>
          <w:color w:val="343434"/>
          <w:spacing w:val="-2"/>
        </w:rPr>
        <w:t xml:space="preserve"> </w:t>
      </w:r>
      <w:r>
        <w:rPr>
          <w:color w:val="343434"/>
        </w:rPr>
        <w:t>adjacent</w:t>
      </w:r>
      <w:r>
        <w:rPr>
          <w:color w:val="343434"/>
          <w:spacing w:val="-2"/>
        </w:rPr>
        <w:t xml:space="preserve"> </w:t>
      </w:r>
      <w:r>
        <w:rPr>
          <w:color w:val="343434"/>
        </w:rPr>
        <w:t>cows</w:t>
      </w:r>
      <w:r>
        <w:rPr>
          <w:color w:val="343434"/>
          <w:spacing w:val="-1"/>
        </w:rPr>
        <w:t xml:space="preserve"> </w:t>
      </w:r>
      <w:r>
        <w:rPr>
          <w:color w:val="343434"/>
        </w:rPr>
        <w:t>can</w:t>
      </w:r>
      <w:r>
        <w:rPr>
          <w:color w:val="343434"/>
          <w:spacing w:val="-2"/>
        </w:rPr>
        <w:t xml:space="preserve"> </w:t>
      </w:r>
      <w:r>
        <w:rPr>
          <w:color w:val="343434"/>
        </w:rPr>
        <w:t>just</w:t>
      </w:r>
      <w:r>
        <w:rPr>
          <w:color w:val="343434"/>
          <w:spacing w:val="-2"/>
        </w:rPr>
        <w:t xml:space="preserve"> </w:t>
      </w:r>
      <w:r>
        <w:rPr>
          <w:color w:val="343434"/>
        </w:rPr>
        <w:t>reach</w:t>
      </w:r>
      <w:r>
        <w:rPr>
          <w:color w:val="343434"/>
          <w:spacing w:val="-1"/>
        </w:rPr>
        <w:t xml:space="preserve"> </w:t>
      </w:r>
      <w:r>
        <w:rPr>
          <w:color w:val="343434"/>
        </w:rPr>
        <w:t>one</w:t>
      </w:r>
      <w:r>
        <w:rPr>
          <w:color w:val="343434"/>
          <w:spacing w:val="-2"/>
        </w:rPr>
        <w:t xml:space="preserve"> </w:t>
      </w:r>
      <w:r>
        <w:rPr>
          <w:color w:val="343434"/>
        </w:rPr>
        <w:t>another, this</w:t>
      </w:r>
      <w:r>
        <w:rPr>
          <w:color w:val="343434"/>
          <w:spacing w:val="-3"/>
        </w:rPr>
        <w:t xml:space="preserve"> </w:t>
      </w:r>
      <w:r>
        <w:rPr>
          <w:color w:val="343434"/>
        </w:rPr>
        <w:t>is</w:t>
      </w:r>
      <w:r>
        <w:rPr>
          <w:color w:val="343434"/>
          <w:spacing w:val="-1"/>
        </w:rPr>
        <w:t xml:space="preserve"> </w:t>
      </w:r>
      <w:r>
        <w:rPr>
          <w:color w:val="343434"/>
        </w:rPr>
        <w:t>a</w:t>
      </w:r>
      <w:r>
        <w:rPr>
          <w:color w:val="343434"/>
          <w:spacing w:val="-2"/>
        </w:rPr>
        <w:t xml:space="preserve"> </w:t>
      </w:r>
      <w:r>
        <w:rPr>
          <w:color w:val="343434"/>
        </w:rPr>
        <w:t xml:space="preserve">small </w:t>
      </w:r>
      <w:r>
        <w:rPr>
          <w:color w:val="343434"/>
          <w:spacing w:val="-2"/>
        </w:rPr>
        <w:t>circular</w:t>
      </w:r>
      <w:r>
        <w:rPr>
          <w:color w:val="343434"/>
          <w:spacing w:val="-12"/>
        </w:rPr>
        <w:t xml:space="preserve"> </w:t>
      </w:r>
      <w:r>
        <w:rPr>
          <w:color w:val="343434"/>
          <w:spacing w:val="-2"/>
        </w:rPr>
        <w:t>pond</w:t>
      </w:r>
      <w:r>
        <w:rPr>
          <w:color w:val="343434"/>
          <w:spacing w:val="-10"/>
        </w:rPr>
        <w:t xml:space="preserve"> </w:t>
      </w:r>
      <w:r>
        <w:rPr>
          <w:color w:val="343434"/>
          <w:spacing w:val="-2"/>
        </w:rPr>
        <w:t>of</w:t>
      </w:r>
      <w:r>
        <w:rPr>
          <w:color w:val="343434"/>
          <w:spacing w:val="-7"/>
        </w:rPr>
        <w:t xml:space="preserve"> </w:t>
      </w:r>
      <w:r>
        <w:rPr>
          <w:color w:val="343434"/>
          <w:spacing w:val="-2"/>
        </w:rPr>
        <w:t>area</w:t>
      </w:r>
      <w:r>
        <w:rPr>
          <w:color w:val="343434"/>
          <w:spacing w:val="-10"/>
        </w:rPr>
        <w:t xml:space="preserve"> </w:t>
      </w:r>
      <w:r>
        <w:rPr>
          <w:color w:val="343434"/>
          <w:spacing w:val="-2"/>
        </w:rPr>
        <w:t>40m^2</w:t>
      </w:r>
      <w:r>
        <w:rPr>
          <w:color w:val="343434"/>
          <w:spacing w:val="-10"/>
        </w:rPr>
        <w:t xml:space="preserve"> </w:t>
      </w:r>
      <w:r>
        <w:rPr>
          <w:color w:val="343434"/>
          <w:spacing w:val="-2"/>
        </w:rPr>
        <w:t>at</w:t>
      </w:r>
      <w:r>
        <w:rPr>
          <w:color w:val="343434"/>
          <w:spacing w:val="-7"/>
        </w:rPr>
        <w:t xml:space="preserve"> </w:t>
      </w:r>
      <w:r>
        <w:rPr>
          <w:color w:val="343434"/>
          <w:spacing w:val="-2"/>
        </w:rPr>
        <w:t>the</w:t>
      </w:r>
      <w:r>
        <w:rPr>
          <w:color w:val="343434"/>
          <w:spacing w:val="-12"/>
        </w:rPr>
        <w:t xml:space="preserve"> </w:t>
      </w:r>
      <w:r>
        <w:rPr>
          <w:color w:val="343434"/>
          <w:spacing w:val="-2"/>
        </w:rPr>
        <w:t>center,</w:t>
      </w:r>
      <w:r>
        <w:rPr>
          <w:color w:val="343434"/>
          <w:spacing w:val="-11"/>
        </w:rPr>
        <w:t xml:space="preserve"> </w:t>
      </w:r>
      <w:r>
        <w:rPr>
          <w:color w:val="343434"/>
          <w:spacing w:val="-2"/>
        </w:rPr>
        <w:t>which</w:t>
      </w:r>
      <w:r>
        <w:rPr>
          <w:color w:val="343434"/>
          <w:spacing w:val="-8"/>
        </w:rPr>
        <w:t xml:space="preserve"> </w:t>
      </w:r>
      <w:r>
        <w:rPr>
          <w:color w:val="343434"/>
          <w:spacing w:val="-2"/>
        </w:rPr>
        <w:t>is</w:t>
      </w:r>
      <w:r>
        <w:rPr>
          <w:color w:val="343434"/>
          <w:spacing w:val="-5"/>
        </w:rPr>
        <w:t xml:space="preserve"> </w:t>
      </w:r>
      <w:r>
        <w:rPr>
          <w:color w:val="343434"/>
          <w:spacing w:val="-2"/>
        </w:rPr>
        <w:t>the</w:t>
      </w:r>
      <w:r>
        <w:rPr>
          <w:color w:val="343434"/>
          <w:spacing w:val="-12"/>
        </w:rPr>
        <w:t xml:space="preserve"> </w:t>
      </w:r>
      <w:r>
        <w:rPr>
          <w:color w:val="343434"/>
          <w:spacing w:val="-2"/>
        </w:rPr>
        <w:t>area</w:t>
      </w:r>
      <w:r>
        <w:rPr>
          <w:color w:val="343434"/>
          <w:spacing w:val="-11"/>
        </w:rPr>
        <w:t xml:space="preserve"> </w:t>
      </w:r>
      <w:r>
        <w:rPr>
          <w:color w:val="343434"/>
          <w:spacing w:val="-2"/>
        </w:rPr>
        <w:t>that</w:t>
      </w:r>
      <w:r>
        <w:rPr>
          <w:color w:val="343434"/>
          <w:spacing w:val="-5"/>
        </w:rPr>
        <w:t xml:space="preserve"> </w:t>
      </w:r>
      <w:r>
        <w:rPr>
          <w:color w:val="343434"/>
          <w:spacing w:val="-2"/>
        </w:rPr>
        <w:t>is</w:t>
      </w:r>
      <w:r>
        <w:rPr>
          <w:color w:val="343434"/>
          <w:spacing w:val="-5"/>
        </w:rPr>
        <w:t xml:space="preserve"> </w:t>
      </w:r>
      <w:r>
        <w:rPr>
          <w:color w:val="343434"/>
          <w:spacing w:val="-2"/>
        </w:rPr>
        <w:t>left</w:t>
      </w:r>
      <w:r>
        <w:rPr>
          <w:color w:val="343434"/>
          <w:spacing w:val="-7"/>
        </w:rPr>
        <w:t xml:space="preserve"> </w:t>
      </w:r>
      <w:r>
        <w:rPr>
          <w:color w:val="343434"/>
          <w:spacing w:val="-2"/>
        </w:rPr>
        <w:t>ungrazed.</w:t>
      </w:r>
    </w:p>
    <w:p w14:paraId="79263129">
      <w:pPr>
        <w:pStyle w:val="10"/>
        <w:numPr>
          <w:ilvl w:val="0"/>
          <w:numId w:val="29"/>
        </w:numPr>
        <w:tabs>
          <w:tab w:val="left" w:pos="1450"/>
        </w:tabs>
        <w:spacing w:before="148" w:after="0" w:line="251" w:lineRule="exact"/>
        <w:ind w:left="1450" w:right="0" w:hanging="355"/>
        <w:jc w:val="left"/>
        <w:rPr>
          <w:sz w:val="21"/>
        </w:rPr>
      </w:pPr>
      <w:r>
        <w:rPr>
          <w:color w:val="343434"/>
          <w:spacing w:val="-2"/>
          <w:sz w:val="21"/>
        </w:rPr>
        <w:t>154m^2</w:t>
      </w:r>
    </w:p>
    <w:p w14:paraId="0CB577AD">
      <w:pPr>
        <w:pStyle w:val="10"/>
        <w:numPr>
          <w:ilvl w:val="0"/>
          <w:numId w:val="29"/>
        </w:numPr>
        <w:tabs>
          <w:tab w:val="left" w:pos="1450"/>
        </w:tabs>
        <w:spacing w:before="0" w:after="0" w:line="247" w:lineRule="exact"/>
        <w:ind w:left="1450" w:right="0" w:hanging="355"/>
        <w:jc w:val="left"/>
        <w:rPr>
          <w:sz w:val="21"/>
        </w:rPr>
      </w:pPr>
      <w:r>
        <w:rPr>
          <w:color w:val="343434"/>
          <w:spacing w:val="-2"/>
          <w:sz w:val="21"/>
        </w:rPr>
        <w:t>128m^2</w:t>
      </w:r>
    </w:p>
    <w:p w14:paraId="0434B36D">
      <w:pPr>
        <w:pStyle w:val="10"/>
        <w:numPr>
          <w:ilvl w:val="0"/>
          <w:numId w:val="29"/>
        </w:numPr>
        <w:tabs>
          <w:tab w:val="left" w:pos="1450"/>
        </w:tabs>
        <w:spacing w:before="0" w:after="0" w:line="246" w:lineRule="exact"/>
        <w:ind w:left="1450" w:right="0" w:hanging="355"/>
        <w:jc w:val="left"/>
        <w:rPr>
          <w:sz w:val="21"/>
        </w:rPr>
      </w:pPr>
      <w:r>
        <w:rPr>
          <w:color w:val="343434"/>
          <w:spacing w:val="-2"/>
          <w:sz w:val="21"/>
        </w:rPr>
        <w:t>136m^2</w:t>
      </w:r>
    </w:p>
    <w:p w14:paraId="01DFAF73">
      <w:pPr>
        <w:pStyle w:val="10"/>
        <w:numPr>
          <w:ilvl w:val="0"/>
          <w:numId w:val="29"/>
        </w:numPr>
        <w:tabs>
          <w:tab w:val="left" w:pos="1450"/>
        </w:tabs>
        <w:spacing w:before="0" w:after="0" w:line="250" w:lineRule="exact"/>
        <w:ind w:left="1450" w:right="0" w:hanging="355"/>
        <w:jc w:val="left"/>
        <w:rPr>
          <w:sz w:val="21"/>
        </w:rPr>
      </w:pPr>
      <w:r>
        <w:rPr>
          <w:color w:val="343434"/>
          <w:spacing w:val="-2"/>
          <w:sz w:val="21"/>
        </w:rPr>
        <w:t>142m^2</w:t>
      </w:r>
    </w:p>
    <w:p w14:paraId="7DD2EC62">
      <w:pPr>
        <w:pStyle w:val="6"/>
        <w:spacing w:before="139"/>
        <w:rPr>
          <w:sz w:val="17"/>
        </w:rPr>
      </w:pPr>
    </w:p>
    <w:p w14:paraId="55A50F6A">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43D1F4B">
      <w:pPr>
        <w:pStyle w:val="6"/>
        <w:spacing w:before="5"/>
        <w:rPr>
          <w:rFonts w:ascii="Arial"/>
          <w:b/>
          <w:sz w:val="17"/>
        </w:rPr>
      </w:pPr>
    </w:p>
    <w:p w14:paraId="15AA172C">
      <w:pPr>
        <w:pStyle w:val="2"/>
      </w:pPr>
      <w:r>
        <w:rPr>
          <w:color w:val="19212D"/>
        </w:rPr>
        <w:t xml:space="preserve">Question </w:t>
      </w:r>
      <w:r>
        <w:rPr>
          <w:color w:val="19212D"/>
          <w:spacing w:val="-5"/>
        </w:rPr>
        <w:t>67</w:t>
      </w:r>
    </w:p>
    <w:p w14:paraId="015F5693">
      <w:pPr>
        <w:pStyle w:val="6"/>
        <w:spacing w:before="211" w:line="343" w:lineRule="auto"/>
        <w:ind w:left="735" w:right="845" w:hanging="3"/>
      </w:pPr>
      <w:r>
        <mc:AlternateContent>
          <mc:Choice Requires="wps">
            <w:drawing>
              <wp:anchor distT="0" distB="0" distL="0" distR="0" simplePos="0" relativeHeight="251713536" behindDoc="1" locked="0" layoutInCell="1" allowOverlap="1">
                <wp:simplePos x="0" y="0"/>
                <wp:positionH relativeFrom="page">
                  <wp:posOffset>916305</wp:posOffset>
                </wp:positionH>
                <wp:positionV relativeFrom="paragraph">
                  <wp:posOffset>137795</wp:posOffset>
                </wp:positionV>
                <wp:extent cx="946785" cy="179070"/>
                <wp:effectExtent l="0" t="0" r="0" b="0"/>
                <wp:wrapNone/>
                <wp:docPr id="213" name="Textbox 213"/>
                <wp:cNvGraphicFramePr/>
                <a:graphic xmlns:a="http://schemas.openxmlformats.org/drawingml/2006/main">
                  <a:graphicData uri="http://schemas.microsoft.com/office/word/2010/wordprocessingShape">
                    <wps:wsp>
                      <wps:cNvSpPr txBox="1"/>
                      <wps:spPr>
                        <a:xfrm>
                          <a:off x="0" y="0"/>
                          <a:ext cx="946785" cy="179070"/>
                        </a:xfrm>
                        <a:prstGeom prst="rect">
                          <a:avLst/>
                        </a:prstGeom>
                      </wps:spPr>
                      <wps:txbx>
                        <w:txbxContent>
                          <w:p w14:paraId="5EE6CF20">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14</w:t>
                            </w:r>
                            <w:r>
                              <w:rPr>
                                <w:b/>
                                <w:color w:val="343434"/>
                                <w:spacing w:val="-9"/>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213" o:spid="_x0000_s1026" o:spt="202" type="#_x0000_t202" style="position:absolute;left:0pt;margin-left:72.15pt;margin-top:10.85pt;height:14.1pt;width:74.55pt;mso-position-horizontal-relative:page;z-index:-251602944;mso-width-relative:page;mso-height-relative:page;" filled="f" stroked="f" coordsize="21600,21600" o:gfxdata="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PUl+2AAAAAkBAAAPAAAAAAAAAAEAIAAAACIAAABkcnMvZG93bnJldi54bWxQSwECFAAUAAAA&#10;CACHTuJAE74WCbUBAAB3AwAADgAAAAAAAAABACAAAAAnAQAAZHJzL2Uyb0RvYy54bWxQSwUGAAAA&#10;AAYABgBZAQAATgUAAAAA&#10;">
                <v:fill on="f" focussize="0,0"/>
                <v:stroke on="f"/>
                <v:imagedata o:title=""/>
                <o:lock v:ext="edit" aspectratio="f"/>
                <v:textbox inset="0mm,0mm,0mm,0mm">
                  <w:txbxContent>
                    <w:p w14:paraId="5EE6CF20">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14</w:t>
                      </w:r>
                      <w:r>
                        <w:rPr>
                          <w:b/>
                          <w:color w:val="343434"/>
                          <w:spacing w:val="-9"/>
                          <w:sz w:val="24"/>
                        </w:rPr>
                        <w:t xml:space="preserve"> </w:t>
                      </w:r>
                      <w:r>
                        <w:rPr>
                          <w:b/>
                          <w:color w:val="343434"/>
                          <w:spacing w:val="-17"/>
                          <w:sz w:val="24"/>
                        </w:rPr>
                        <w:t>–</w:t>
                      </w:r>
                    </w:p>
                  </w:txbxContent>
                </v:textbox>
              </v:shape>
            </w:pict>
          </mc:Fallback>
        </mc:AlternateContent>
      </w:r>
      <w:r>
        <w:rPr>
          <w:position w:val="-7"/>
        </w:rPr>
        <w:drawing>
          <wp:inline distT="0" distB="0" distL="0" distR="0">
            <wp:extent cx="965200" cy="191770"/>
            <wp:effectExtent l="0" t="0" r="0" b="0"/>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41" cstate="print"/>
                    <a:stretch>
                      <a:fillRect/>
                    </a:stretch>
                  </pic:blipFill>
                  <pic:spPr>
                    <a:xfrm>
                      <a:off x="0" y="0"/>
                      <a:ext cx="965657" cy="192227"/>
                    </a:xfrm>
                    <a:prstGeom prst="rect">
                      <a:avLst/>
                    </a:prstGeom>
                  </pic:spPr>
                </pic:pic>
              </a:graphicData>
            </a:graphic>
          </wp:inline>
        </w:drawing>
      </w:r>
      <w:r>
        <w:rPr>
          <w:color w:val="343434"/>
          <w:spacing w:val="-2"/>
        </w:rPr>
        <w:t>A</w:t>
      </w:r>
      <w:r>
        <w:rPr>
          <w:color w:val="343434"/>
          <w:spacing w:val="-10"/>
        </w:rPr>
        <w:t xml:space="preserve"> </w:t>
      </w:r>
      <w:r>
        <w:rPr>
          <w:color w:val="343434"/>
          <w:spacing w:val="-2"/>
        </w:rPr>
        <w:t>car</w:t>
      </w:r>
      <w:r>
        <w:rPr>
          <w:color w:val="343434"/>
          <w:spacing w:val="-11"/>
        </w:rPr>
        <w:t xml:space="preserve"> </w:t>
      </w:r>
      <w:r>
        <w:rPr>
          <w:color w:val="343434"/>
          <w:spacing w:val="-2"/>
        </w:rPr>
        <w:t>has</w:t>
      </w:r>
      <w:r>
        <w:rPr>
          <w:color w:val="343434"/>
          <w:spacing w:val="-9"/>
        </w:rPr>
        <w:t xml:space="preserve"> </w:t>
      </w:r>
      <w:r>
        <w:rPr>
          <w:color w:val="343434"/>
          <w:spacing w:val="-2"/>
        </w:rPr>
        <w:t>tyre</w:t>
      </w:r>
      <w:r>
        <w:rPr>
          <w:color w:val="343434"/>
          <w:spacing w:val="-10"/>
        </w:rPr>
        <w:t xml:space="preserve"> </w:t>
      </w:r>
      <w:r>
        <w:rPr>
          <w:color w:val="343434"/>
          <w:spacing w:val="-2"/>
        </w:rPr>
        <w:t>has</w:t>
      </w:r>
      <w:r>
        <w:rPr>
          <w:color w:val="343434"/>
          <w:spacing w:val="-9"/>
        </w:rPr>
        <w:t xml:space="preserve"> </w:t>
      </w:r>
      <w:r>
        <w:rPr>
          <w:color w:val="343434"/>
          <w:spacing w:val="-2"/>
        </w:rPr>
        <w:t>two</w:t>
      </w:r>
      <w:r>
        <w:rPr>
          <w:color w:val="343434"/>
          <w:spacing w:val="-12"/>
        </w:rPr>
        <w:t xml:space="preserve"> </w:t>
      </w:r>
      <w:r>
        <w:rPr>
          <w:color w:val="343434"/>
          <w:spacing w:val="-2"/>
        </w:rPr>
        <w:t>punctures.</w:t>
      </w:r>
      <w:r>
        <w:rPr>
          <w:color w:val="343434"/>
          <w:spacing w:val="-7"/>
        </w:rPr>
        <w:t xml:space="preserve"> </w:t>
      </w:r>
      <w:r>
        <w:rPr>
          <w:color w:val="343434"/>
          <w:spacing w:val="-2"/>
        </w:rPr>
        <w:t>The</w:t>
      </w:r>
      <w:r>
        <w:rPr>
          <w:color w:val="343434"/>
          <w:spacing w:val="-12"/>
        </w:rPr>
        <w:t xml:space="preserve"> </w:t>
      </w:r>
      <w:r>
        <w:rPr>
          <w:color w:val="343434"/>
          <w:spacing w:val="-2"/>
        </w:rPr>
        <w:t>first</w:t>
      </w:r>
      <w:r>
        <w:rPr>
          <w:color w:val="343434"/>
          <w:spacing w:val="-6"/>
        </w:rPr>
        <w:t xml:space="preserve"> </w:t>
      </w:r>
      <w:r>
        <w:rPr>
          <w:color w:val="343434"/>
          <w:spacing w:val="-2"/>
        </w:rPr>
        <w:t>puncture</w:t>
      </w:r>
      <w:r>
        <w:rPr>
          <w:color w:val="343434"/>
          <w:spacing w:val="-11"/>
        </w:rPr>
        <w:t xml:space="preserve"> </w:t>
      </w:r>
      <w:r>
        <w:rPr>
          <w:color w:val="343434"/>
          <w:spacing w:val="-2"/>
        </w:rPr>
        <w:t>alone</w:t>
      </w:r>
      <w:r>
        <w:rPr>
          <w:color w:val="343434"/>
          <w:spacing w:val="-13"/>
        </w:rPr>
        <w:t xml:space="preserve"> </w:t>
      </w:r>
      <w:r>
        <w:rPr>
          <w:color w:val="343434"/>
          <w:spacing w:val="-2"/>
        </w:rPr>
        <w:t>would</w:t>
      </w:r>
      <w:r>
        <w:rPr>
          <w:color w:val="343434"/>
          <w:spacing w:val="-11"/>
        </w:rPr>
        <w:t xml:space="preserve"> </w:t>
      </w:r>
      <w:r>
        <w:rPr>
          <w:color w:val="343434"/>
          <w:spacing w:val="-2"/>
        </w:rPr>
        <w:t xml:space="preserve">have </w:t>
      </w:r>
      <w:r>
        <w:rPr>
          <w:color w:val="343434"/>
        </w:rPr>
        <w:t>made the tyre</w:t>
      </w:r>
      <w:r>
        <w:rPr>
          <w:color w:val="343434"/>
          <w:spacing w:val="-1"/>
        </w:rPr>
        <w:t xml:space="preserve"> </w:t>
      </w:r>
      <w:r>
        <w:rPr>
          <w:color w:val="343434"/>
        </w:rPr>
        <w:t>flat in 7 min and the second alone would have done it in 4 min.</w:t>
      </w:r>
      <w:r>
        <w:rPr>
          <w:color w:val="343434"/>
          <w:spacing w:val="-3"/>
        </w:rPr>
        <w:t xml:space="preserve"> </w:t>
      </w:r>
      <w:r>
        <w:rPr>
          <w:color w:val="343434"/>
        </w:rPr>
        <w:t>If air leaks out at a constant rate , how long does it</w:t>
      </w:r>
      <w:r>
        <w:rPr>
          <w:color w:val="343434"/>
          <w:spacing w:val="-1"/>
        </w:rPr>
        <w:t xml:space="preserve"> </w:t>
      </w:r>
      <w:r>
        <w:rPr>
          <w:color w:val="343434"/>
        </w:rPr>
        <w:t>take both</w:t>
      </w:r>
      <w:r>
        <w:rPr>
          <w:color w:val="343434"/>
          <w:spacing w:val="-2"/>
        </w:rPr>
        <w:t xml:space="preserve"> </w:t>
      </w:r>
      <w:r>
        <w:rPr>
          <w:color w:val="343434"/>
        </w:rPr>
        <w:t>the</w:t>
      </w:r>
      <w:r>
        <w:rPr>
          <w:color w:val="343434"/>
          <w:spacing w:val="-1"/>
        </w:rPr>
        <w:t xml:space="preserve"> </w:t>
      </w:r>
      <w:r>
        <w:rPr>
          <w:color w:val="343434"/>
        </w:rPr>
        <w:t>punctures together to make it flat.</w:t>
      </w:r>
    </w:p>
    <w:p w14:paraId="123DBF02">
      <w:pPr>
        <w:spacing w:before="148" w:line="287" w:lineRule="exact"/>
        <w:ind w:left="1095" w:right="0" w:firstLine="0"/>
        <w:jc w:val="left"/>
        <w:rPr>
          <w:rFonts w:ascii="Times New Roman"/>
          <w:sz w:val="18"/>
        </w:rPr>
      </w:pPr>
      <w:r>
        <w:rPr>
          <w:color w:val="343434"/>
          <w:sz w:val="21"/>
        </w:rPr>
        <w:t>1.</w:t>
      </w:r>
      <w:r>
        <w:rPr>
          <w:color w:val="343434"/>
          <w:spacing w:val="36"/>
          <w:sz w:val="21"/>
        </w:rPr>
        <w:t xml:space="preserve">  </w:t>
      </w:r>
      <w:r>
        <w:rPr>
          <w:rFonts w:ascii="Times New Roman"/>
          <w:color w:val="343434"/>
          <w:spacing w:val="-2"/>
          <w:sz w:val="25"/>
        </w:rPr>
        <w:t>41114</w:t>
      </w:r>
      <w:r>
        <w:rPr>
          <w:rFonts w:ascii="Times New Roman"/>
          <w:color w:val="343434"/>
          <w:spacing w:val="-2"/>
          <w:sz w:val="18"/>
        </w:rPr>
        <w:t>111</w:t>
      </w:r>
    </w:p>
    <w:p w14:paraId="039EF7BE">
      <w:pPr>
        <w:spacing w:before="0" w:line="286" w:lineRule="exact"/>
        <w:ind w:left="1095" w:right="0" w:firstLine="0"/>
        <w:jc w:val="left"/>
        <w:rPr>
          <w:rFonts w:ascii="Times New Roman"/>
          <w:sz w:val="18"/>
        </w:rPr>
      </w:pPr>
      <w:r>
        <w:rPr>
          <w:color w:val="343434"/>
          <w:sz w:val="21"/>
        </w:rPr>
        <w:t>2.</w:t>
      </w:r>
      <w:r>
        <w:rPr>
          <w:color w:val="343434"/>
          <w:spacing w:val="36"/>
          <w:sz w:val="21"/>
        </w:rPr>
        <w:t xml:space="preserve">  </w:t>
      </w:r>
      <w:r>
        <w:rPr>
          <w:rFonts w:ascii="Times New Roman"/>
          <w:color w:val="343434"/>
          <w:spacing w:val="-2"/>
          <w:sz w:val="25"/>
        </w:rPr>
        <w:t>26112</w:t>
      </w:r>
      <w:r>
        <w:rPr>
          <w:rFonts w:ascii="Times New Roman"/>
          <w:color w:val="343434"/>
          <w:spacing w:val="-2"/>
          <w:sz w:val="18"/>
        </w:rPr>
        <w:t>116</w:t>
      </w:r>
    </w:p>
    <w:p w14:paraId="2B270700">
      <w:pPr>
        <w:spacing w:before="0" w:line="287" w:lineRule="exact"/>
        <w:ind w:left="1095" w:right="0" w:firstLine="0"/>
        <w:jc w:val="left"/>
        <w:rPr>
          <w:rFonts w:ascii="Times New Roman"/>
          <w:sz w:val="18"/>
        </w:rPr>
      </w:pPr>
      <w:r>
        <w:rPr>
          <w:color w:val="343434"/>
          <w:sz w:val="21"/>
        </w:rPr>
        <w:t>3.</w:t>
      </w:r>
      <w:r>
        <w:rPr>
          <w:color w:val="343434"/>
          <w:spacing w:val="36"/>
          <w:sz w:val="21"/>
        </w:rPr>
        <w:t xml:space="preserve">  </w:t>
      </w:r>
      <w:r>
        <w:rPr>
          <w:rFonts w:ascii="Times New Roman"/>
          <w:color w:val="343434"/>
          <w:spacing w:val="-2"/>
          <w:sz w:val="25"/>
        </w:rPr>
        <w:t>31113</w:t>
      </w:r>
      <w:r>
        <w:rPr>
          <w:rFonts w:ascii="Times New Roman"/>
          <w:color w:val="343434"/>
          <w:spacing w:val="-2"/>
          <w:sz w:val="18"/>
        </w:rPr>
        <w:t>111</w:t>
      </w:r>
    </w:p>
    <w:p w14:paraId="3CBD7066">
      <w:pPr>
        <w:spacing w:before="12"/>
        <w:ind w:left="1095" w:right="0" w:firstLine="0"/>
        <w:jc w:val="left"/>
        <w:rPr>
          <w:rFonts w:ascii="Times New Roman"/>
          <w:sz w:val="18"/>
        </w:rPr>
      </w:pPr>
      <w:r>
        <w:rPr>
          <w:color w:val="343434"/>
          <w:sz w:val="21"/>
        </w:rPr>
        <w:t>4.</w:t>
      </w:r>
      <w:r>
        <w:rPr>
          <w:color w:val="343434"/>
          <w:spacing w:val="36"/>
          <w:sz w:val="21"/>
        </w:rPr>
        <w:t xml:space="preserve">  </w:t>
      </w:r>
      <w:r>
        <w:rPr>
          <w:rFonts w:ascii="Times New Roman"/>
          <w:color w:val="343434"/>
          <w:spacing w:val="-2"/>
          <w:sz w:val="25"/>
        </w:rPr>
        <w:t>16111</w:t>
      </w:r>
      <w:r>
        <w:rPr>
          <w:rFonts w:ascii="Times New Roman"/>
          <w:color w:val="343434"/>
          <w:spacing w:val="-2"/>
          <w:sz w:val="18"/>
        </w:rPr>
        <w:t>116</w:t>
      </w:r>
    </w:p>
    <w:p w14:paraId="33B5E28C">
      <w:pPr>
        <w:pStyle w:val="6"/>
        <w:rPr>
          <w:rFonts w:ascii="Times New Roman"/>
          <w:sz w:val="17"/>
        </w:rPr>
      </w:pPr>
    </w:p>
    <w:p w14:paraId="1793DA33">
      <w:pPr>
        <w:pStyle w:val="6"/>
        <w:rPr>
          <w:rFonts w:ascii="Times New Roman"/>
          <w:sz w:val="17"/>
        </w:rPr>
      </w:pPr>
    </w:p>
    <w:p w14:paraId="0155387A">
      <w:pPr>
        <w:pStyle w:val="6"/>
        <w:spacing w:before="29"/>
        <w:rPr>
          <w:rFonts w:ascii="Times New Roman"/>
          <w:sz w:val="17"/>
        </w:rPr>
      </w:pPr>
    </w:p>
    <w:p w14:paraId="6F4880B3">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A45E407">
      <w:pPr>
        <w:pStyle w:val="6"/>
        <w:spacing w:before="5"/>
        <w:rPr>
          <w:rFonts w:ascii="Arial"/>
          <w:b/>
          <w:sz w:val="17"/>
        </w:rPr>
      </w:pPr>
    </w:p>
    <w:p w14:paraId="24C08E64">
      <w:pPr>
        <w:pStyle w:val="2"/>
      </w:pPr>
      <w:r>
        <w:rPr>
          <w:color w:val="19212D"/>
        </w:rPr>
        <w:t xml:space="preserve">Question </w:t>
      </w:r>
      <w:r>
        <w:rPr>
          <w:color w:val="19212D"/>
          <w:spacing w:val="-5"/>
        </w:rPr>
        <w:t>68</w:t>
      </w:r>
    </w:p>
    <w:p w14:paraId="78A40919">
      <w:pPr>
        <w:pStyle w:val="6"/>
        <w:spacing w:before="211" w:line="343" w:lineRule="auto"/>
        <w:ind w:left="735" w:right="845" w:hanging="3"/>
      </w:pPr>
      <w:r>
        <mc:AlternateContent>
          <mc:Choice Requires="wps">
            <w:drawing>
              <wp:anchor distT="0" distB="0" distL="0" distR="0" simplePos="0" relativeHeight="251713536" behindDoc="1" locked="0" layoutInCell="1" allowOverlap="1">
                <wp:simplePos x="0" y="0"/>
                <wp:positionH relativeFrom="page">
                  <wp:posOffset>916305</wp:posOffset>
                </wp:positionH>
                <wp:positionV relativeFrom="paragraph">
                  <wp:posOffset>137160</wp:posOffset>
                </wp:positionV>
                <wp:extent cx="864235" cy="179070"/>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864235" cy="179070"/>
                        </a:xfrm>
                        <a:prstGeom prst="rect">
                          <a:avLst/>
                        </a:prstGeom>
                      </wps:spPr>
                      <wps:txbx>
                        <w:txbxContent>
                          <w:p w14:paraId="7970020F">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17:</w:t>
                            </w:r>
                          </w:p>
                        </w:txbxContent>
                      </wps:txbx>
                      <wps:bodyPr wrap="square" lIns="0" tIns="0" rIns="0" bIns="0" rtlCol="0">
                        <a:noAutofit/>
                      </wps:bodyPr>
                    </wps:wsp>
                  </a:graphicData>
                </a:graphic>
              </wp:anchor>
            </w:drawing>
          </mc:Choice>
          <mc:Fallback>
            <w:pict>
              <v:shape id="Textbox 215" o:spid="_x0000_s1026" o:spt="202" type="#_x0000_t202" style="position:absolute;left:0pt;margin-left:72.15pt;margin-top:10.8pt;height:14.1pt;width:68.05pt;mso-position-horizontal-relative:page;z-index:-251602944;mso-width-relative:page;mso-height-relative:page;" filled="f" stroked="f" coordsize="21600,21600" o:gfxdata="UEsDBAoAAAAAAIdO4kAAAAAAAAAAAAAAAAAEAAAAZHJzL1BLAwQUAAAACACHTuJAk7cCX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TtwJd2AAAAAkBAAAPAAAAAAAAAAEAIAAAACIAAABkcnMvZG93bnJldi54bWxQSwECFAAUAAAA&#10;CACHTuJAz4G2n7UBAAB3AwAADgAAAAAAAAABACAAAAAnAQAAZHJzL2Uyb0RvYy54bWxQSwUGAAAA&#10;AAYABgBZAQAATgUAAAAA&#10;">
                <v:fill on="f" focussize="0,0"/>
                <v:stroke on="f"/>
                <v:imagedata o:title=""/>
                <o:lock v:ext="edit" aspectratio="f"/>
                <v:textbox inset="0mm,0mm,0mm,0mm">
                  <w:txbxContent>
                    <w:p w14:paraId="7970020F">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17:</w:t>
                      </w:r>
                    </w:p>
                  </w:txbxContent>
                </v:textbox>
              </v:shape>
            </w:pict>
          </mc:Fallback>
        </mc:AlternateContent>
      </w:r>
      <w:r>
        <w:rPr>
          <w:position w:val="-7"/>
        </w:rPr>
        <w:drawing>
          <wp:inline distT="0" distB="0" distL="0" distR="0">
            <wp:extent cx="889635" cy="191770"/>
            <wp:effectExtent l="0" t="0" r="0" b="0"/>
            <wp:docPr id="216"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11" cstate="print"/>
                    <a:stretch>
                      <a:fillRect/>
                    </a:stretch>
                  </pic:blipFill>
                  <pic:spPr>
                    <a:xfrm>
                      <a:off x="0" y="0"/>
                      <a:ext cx="889762" cy="192227"/>
                    </a:xfrm>
                    <a:prstGeom prst="rect">
                      <a:avLst/>
                    </a:prstGeom>
                  </pic:spPr>
                </pic:pic>
              </a:graphicData>
            </a:graphic>
          </wp:inline>
        </w:drawing>
      </w:r>
      <w:r>
        <w:rPr>
          <w:color w:val="343434"/>
        </w:rPr>
        <w:t>A</w:t>
      </w:r>
      <w:r>
        <w:rPr>
          <w:color w:val="343434"/>
          <w:spacing w:val="-15"/>
        </w:rPr>
        <w:t xml:space="preserve"> </w:t>
      </w:r>
      <w:r>
        <w:rPr>
          <w:color w:val="343434"/>
        </w:rPr>
        <w:t>person</w:t>
      </w:r>
      <w:r>
        <w:rPr>
          <w:color w:val="343434"/>
          <w:spacing w:val="-10"/>
        </w:rPr>
        <w:t xml:space="preserve"> </w:t>
      </w:r>
      <w:r>
        <w:rPr>
          <w:color w:val="343434"/>
        </w:rPr>
        <w:t>distributed</w:t>
      </w:r>
      <w:r>
        <w:rPr>
          <w:color w:val="343434"/>
          <w:spacing w:val="-15"/>
        </w:rPr>
        <w:t xml:space="preserve"> </w:t>
      </w:r>
      <w:r>
        <w:rPr>
          <w:color w:val="343434"/>
        </w:rPr>
        <w:t>72%</w:t>
      </w:r>
      <w:r>
        <w:rPr>
          <w:color w:val="343434"/>
          <w:spacing w:val="-15"/>
        </w:rPr>
        <w:t xml:space="preserve"> </w:t>
      </w:r>
      <w:r>
        <w:rPr>
          <w:color w:val="343434"/>
        </w:rPr>
        <w:t>of</w:t>
      </w:r>
      <w:r>
        <w:rPr>
          <w:color w:val="343434"/>
          <w:spacing w:val="-11"/>
        </w:rPr>
        <w:t xml:space="preserve"> </w:t>
      </w:r>
      <w:r>
        <w:rPr>
          <w:color w:val="343434"/>
        </w:rPr>
        <w:t>the</w:t>
      </w:r>
      <w:r>
        <w:rPr>
          <w:color w:val="343434"/>
          <w:spacing w:val="-14"/>
        </w:rPr>
        <w:t xml:space="preserve"> </w:t>
      </w:r>
      <w:r>
        <w:rPr>
          <w:color w:val="343434"/>
        </w:rPr>
        <w:t>money</w:t>
      </w:r>
      <w:r>
        <w:rPr>
          <w:color w:val="343434"/>
          <w:spacing w:val="-13"/>
        </w:rPr>
        <w:t xml:space="preserve"> </w:t>
      </w:r>
      <w:r>
        <w:rPr>
          <w:color w:val="343434"/>
        </w:rPr>
        <w:t>he</w:t>
      </w:r>
      <w:r>
        <w:rPr>
          <w:color w:val="343434"/>
          <w:spacing w:val="-15"/>
        </w:rPr>
        <w:t xml:space="preserve"> </w:t>
      </w:r>
      <w:r>
        <w:rPr>
          <w:color w:val="343434"/>
        </w:rPr>
        <w:t>had</w:t>
      </w:r>
      <w:r>
        <w:rPr>
          <w:color w:val="343434"/>
          <w:spacing w:val="-15"/>
        </w:rPr>
        <w:t xml:space="preserve"> </w:t>
      </w:r>
      <w:r>
        <w:rPr>
          <w:color w:val="343434"/>
        </w:rPr>
        <w:t>between</w:t>
      </w:r>
      <w:r>
        <w:rPr>
          <w:color w:val="343434"/>
          <w:spacing w:val="-9"/>
        </w:rPr>
        <w:t xml:space="preserve"> </w:t>
      </w:r>
      <w:r>
        <w:rPr>
          <w:color w:val="343434"/>
        </w:rPr>
        <w:t>Ram</w:t>
      </w:r>
      <w:r>
        <w:rPr>
          <w:color w:val="343434"/>
          <w:spacing w:val="-13"/>
        </w:rPr>
        <w:t xml:space="preserve"> </w:t>
      </w:r>
      <w:r>
        <w:rPr>
          <w:color w:val="343434"/>
        </w:rPr>
        <w:t>and</w:t>
      </w:r>
      <w:r>
        <w:rPr>
          <w:color w:val="343434"/>
          <w:spacing w:val="-15"/>
        </w:rPr>
        <w:t xml:space="preserve"> </w:t>
      </w:r>
      <w:r>
        <w:rPr>
          <w:color w:val="343434"/>
        </w:rPr>
        <w:t>Raj</w:t>
      </w:r>
      <w:r>
        <w:rPr>
          <w:color w:val="343434"/>
          <w:spacing w:val="-11"/>
        </w:rPr>
        <w:t xml:space="preserve"> </w:t>
      </w:r>
      <w:r>
        <w:rPr>
          <w:color w:val="343434"/>
        </w:rPr>
        <w:t>in the ratio of 5 : 7 respectively. Ram and Raj deposited the amount received in a scheme offering 8% and 10% simple interest, respectively, for 10 years. Find the amount</w:t>
      </w:r>
      <w:r>
        <w:rPr>
          <w:color w:val="343434"/>
          <w:spacing w:val="-15"/>
        </w:rPr>
        <w:t xml:space="preserve"> </w:t>
      </w:r>
      <w:r>
        <w:rPr>
          <w:color w:val="343434"/>
        </w:rPr>
        <w:t>in</w:t>
      </w:r>
      <w:r>
        <w:rPr>
          <w:color w:val="343434"/>
          <w:spacing w:val="-15"/>
        </w:rPr>
        <w:t xml:space="preserve"> </w:t>
      </w:r>
      <w:r>
        <w:rPr>
          <w:color w:val="343434"/>
        </w:rPr>
        <w:t>Rs</w:t>
      </w:r>
      <w:r>
        <w:rPr>
          <w:color w:val="343434"/>
          <w:spacing w:val="-15"/>
        </w:rPr>
        <w:t xml:space="preserve"> </w:t>
      </w:r>
      <w:r>
        <w:rPr>
          <w:color w:val="343434"/>
        </w:rPr>
        <w:t>left</w:t>
      </w:r>
      <w:r>
        <w:rPr>
          <w:color w:val="343434"/>
          <w:spacing w:val="-15"/>
        </w:rPr>
        <w:t xml:space="preserve"> </w:t>
      </w:r>
      <w:r>
        <w:rPr>
          <w:color w:val="343434"/>
        </w:rPr>
        <w:t>with</w:t>
      </w:r>
      <w:r>
        <w:rPr>
          <w:color w:val="343434"/>
          <w:spacing w:val="-15"/>
        </w:rPr>
        <w:t xml:space="preserve"> </w:t>
      </w:r>
      <w:r>
        <w:rPr>
          <w:color w:val="343434"/>
        </w:rPr>
        <w:t>the</w:t>
      </w:r>
      <w:r>
        <w:rPr>
          <w:color w:val="343434"/>
          <w:spacing w:val="-15"/>
        </w:rPr>
        <w:t xml:space="preserve"> </w:t>
      </w:r>
      <w:r>
        <w:rPr>
          <w:color w:val="343434"/>
        </w:rPr>
        <w:t>person</w:t>
      </w:r>
      <w:r>
        <w:rPr>
          <w:color w:val="343434"/>
          <w:spacing w:val="-15"/>
        </w:rPr>
        <w:t xml:space="preserve"> </w:t>
      </w:r>
      <w:r>
        <w:rPr>
          <w:color w:val="343434"/>
        </w:rPr>
        <w:t>if</w:t>
      </w:r>
      <w:r>
        <w:rPr>
          <w:color w:val="343434"/>
          <w:spacing w:val="-15"/>
        </w:rPr>
        <w:t xml:space="preserve"> </w:t>
      </w:r>
      <w:r>
        <w:rPr>
          <w:color w:val="343434"/>
        </w:rPr>
        <w:t>the</w:t>
      </w:r>
      <w:r>
        <w:rPr>
          <w:color w:val="343434"/>
          <w:spacing w:val="-15"/>
        </w:rPr>
        <w:t xml:space="preserve"> </w:t>
      </w:r>
      <w:r>
        <w:rPr>
          <w:color w:val="343434"/>
        </w:rPr>
        <w:t>sum</w:t>
      </w:r>
      <w:r>
        <w:rPr>
          <w:color w:val="343434"/>
          <w:spacing w:val="-15"/>
        </w:rPr>
        <w:t xml:space="preserve"> </w:t>
      </w:r>
      <w:r>
        <w:rPr>
          <w:color w:val="343434"/>
        </w:rPr>
        <w:t>of</w:t>
      </w:r>
      <w:r>
        <w:rPr>
          <w:color w:val="343434"/>
          <w:spacing w:val="-15"/>
        </w:rPr>
        <w:t xml:space="preserve"> </w:t>
      </w:r>
      <w:r>
        <w:rPr>
          <w:color w:val="343434"/>
        </w:rPr>
        <w:t>interests</w:t>
      </w:r>
      <w:r>
        <w:rPr>
          <w:color w:val="343434"/>
          <w:spacing w:val="-14"/>
        </w:rPr>
        <w:t xml:space="preserve"> </w:t>
      </w:r>
      <w:r>
        <w:rPr>
          <w:color w:val="343434"/>
        </w:rPr>
        <w:t>earned</w:t>
      </w:r>
      <w:r>
        <w:rPr>
          <w:color w:val="343434"/>
          <w:spacing w:val="-15"/>
        </w:rPr>
        <w:t xml:space="preserve"> </w:t>
      </w:r>
      <w:r>
        <w:rPr>
          <w:color w:val="343434"/>
        </w:rPr>
        <w:t>by</w:t>
      </w:r>
      <w:r>
        <w:rPr>
          <w:color w:val="343434"/>
          <w:spacing w:val="-15"/>
        </w:rPr>
        <w:t xml:space="preserve"> </w:t>
      </w:r>
      <w:r>
        <w:rPr>
          <w:color w:val="343434"/>
        </w:rPr>
        <w:t>Ram</w:t>
      </w:r>
      <w:r>
        <w:rPr>
          <w:color w:val="343434"/>
          <w:spacing w:val="-15"/>
        </w:rPr>
        <w:t xml:space="preserve"> </w:t>
      </w:r>
      <w:r>
        <w:rPr>
          <w:color w:val="343434"/>
        </w:rPr>
        <w:t>and</w:t>
      </w:r>
      <w:r>
        <w:rPr>
          <w:color w:val="343434"/>
          <w:spacing w:val="-15"/>
        </w:rPr>
        <w:t xml:space="preserve"> </w:t>
      </w:r>
      <w:r>
        <w:rPr>
          <w:color w:val="343434"/>
        </w:rPr>
        <w:t>Raj</w:t>
      </w:r>
      <w:r>
        <w:rPr>
          <w:color w:val="343434"/>
          <w:spacing w:val="-13"/>
        </w:rPr>
        <w:t xml:space="preserve"> </w:t>
      </w:r>
      <w:r>
        <w:rPr>
          <w:color w:val="343434"/>
        </w:rPr>
        <w:t>after 10 years is Rs 6,600.</w:t>
      </w:r>
    </w:p>
    <w:p w14:paraId="1C8733F7">
      <w:pPr>
        <w:pStyle w:val="6"/>
        <w:spacing w:before="20"/>
        <w:rPr>
          <w:sz w:val="17"/>
        </w:rPr>
      </w:pPr>
    </w:p>
    <w:p w14:paraId="2DA86CF4">
      <w:pPr>
        <w:spacing w:before="1"/>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52CB9DDC">
      <w:pPr>
        <w:pStyle w:val="6"/>
        <w:spacing w:before="5"/>
        <w:rPr>
          <w:rFonts w:ascii="Arial"/>
          <w:b/>
          <w:sz w:val="17"/>
        </w:rPr>
      </w:pPr>
    </w:p>
    <w:p w14:paraId="485F31D0">
      <w:pPr>
        <w:pStyle w:val="2"/>
      </w:pPr>
      <w:r>
        <w:rPr>
          <w:color w:val="19212D"/>
        </w:rPr>
        <w:t xml:space="preserve">Question </w:t>
      </w:r>
      <w:r>
        <w:rPr>
          <w:color w:val="19212D"/>
          <w:spacing w:val="-5"/>
        </w:rPr>
        <w:t>69</w:t>
      </w:r>
    </w:p>
    <w:p w14:paraId="2603541A">
      <w:pPr>
        <w:pStyle w:val="6"/>
        <w:spacing w:before="211" w:line="343" w:lineRule="auto"/>
        <w:ind w:left="735" w:right="845" w:hanging="3"/>
      </w:pPr>
      <w:r>
        <mc:AlternateContent>
          <mc:Choice Requires="wps">
            <w:drawing>
              <wp:anchor distT="0" distB="0" distL="0" distR="0" simplePos="0" relativeHeight="251714560" behindDoc="1" locked="0" layoutInCell="1" allowOverlap="1">
                <wp:simplePos x="0" y="0"/>
                <wp:positionH relativeFrom="page">
                  <wp:posOffset>916305</wp:posOffset>
                </wp:positionH>
                <wp:positionV relativeFrom="paragraph">
                  <wp:posOffset>137160</wp:posOffset>
                </wp:positionV>
                <wp:extent cx="863600" cy="179070"/>
                <wp:effectExtent l="0" t="0" r="0" b="0"/>
                <wp:wrapNone/>
                <wp:docPr id="217" name="Textbox 217"/>
                <wp:cNvGraphicFramePr/>
                <a:graphic xmlns:a="http://schemas.openxmlformats.org/drawingml/2006/main">
                  <a:graphicData uri="http://schemas.microsoft.com/office/word/2010/wordprocessingShape">
                    <wps:wsp>
                      <wps:cNvSpPr txBox="1"/>
                      <wps:spPr>
                        <a:xfrm>
                          <a:off x="0" y="0"/>
                          <a:ext cx="863600" cy="179070"/>
                        </a:xfrm>
                        <a:prstGeom prst="rect">
                          <a:avLst/>
                        </a:prstGeom>
                      </wps:spPr>
                      <wps:txbx>
                        <w:txbxContent>
                          <w:p w14:paraId="6109E945">
                            <w:pPr>
                              <w:spacing w:before="0" w:line="281" w:lineRule="exact"/>
                              <w:ind w:left="0" w:right="0" w:firstLine="0"/>
                              <w:jc w:val="left"/>
                              <w:rPr>
                                <w:sz w:val="24"/>
                              </w:rPr>
                            </w:pPr>
                            <w:r>
                              <w:rPr>
                                <w:b/>
                                <w:color w:val="343434"/>
                                <w:spacing w:val="-2"/>
                                <w:sz w:val="24"/>
                              </w:rPr>
                              <w:t xml:space="preserve">Question </w:t>
                            </w:r>
                            <w:r>
                              <w:rPr>
                                <w:b/>
                                <w:color w:val="343434"/>
                                <w:spacing w:val="-5"/>
                                <w:sz w:val="24"/>
                              </w:rPr>
                              <w:t>13</w:t>
                            </w:r>
                            <w:r>
                              <w:rPr>
                                <w:color w:val="343434"/>
                                <w:spacing w:val="-5"/>
                                <w:sz w:val="24"/>
                              </w:rPr>
                              <w:t>.</w:t>
                            </w:r>
                          </w:p>
                        </w:txbxContent>
                      </wps:txbx>
                      <wps:bodyPr wrap="square" lIns="0" tIns="0" rIns="0" bIns="0" rtlCol="0">
                        <a:noAutofit/>
                      </wps:bodyPr>
                    </wps:wsp>
                  </a:graphicData>
                </a:graphic>
              </wp:anchor>
            </w:drawing>
          </mc:Choice>
          <mc:Fallback>
            <w:pict>
              <v:shape id="Textbox 217" o:spid="_x0000_s1026" o:spt="202" type="#_x0000_t202" style="position:absolute;left:0pt;margin-left:72.15pt;margin-top:10.8pt;height:14.1pt;width:68pt;mso-position-horizontal-relative:page;z-index:-251601920;mso-width-relative:page;mso-height-relative:page;" filled="f" stroked="f" coordsize="21600,21600" o:gfxdata="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8deP1wAAAAkBAAAPAAAAAAAAAAEAIAAAACIAAABkcnMvZG93bnJldi54bWxQSwECFAAUAAAACACH&#10;TuJA34/oCLMBAAB3AwAADgAAAAAAAAABACAAAAAmAQAAZHJzL2Uyb0RvYy54bWxQSwUGAAAAAAYA&#10;BgBZAQAASwUAAAAA&#10;">
                <v:fill on="f" focussize="0,0"/>
                <v:stroke on="f"/>
                <v:imagedata o:title=""/>
                <o:lock v:ext="edit" aspectratio="f"/>
                <v:textbox inset="0mm,0mm,0mm,0mm">
                  <w:txbxContent>
                    <w:p w14:paraId="6109E945">
                      <w:pPr>
                        <w:spacing w:before="0" w:line="281" w:lineRule="exact"/>
                        <w:ind w:left="0" w:right="0" w:firstLine="0"/>
                        <w:jc w:val="left"/>
                        <w:rPr>
                          <w:sz w:val="24"/>
                        </w:rPr>
                      </w:pPr>
                      <w:r>
                        <w:rPr>
                          <w:b/>
                          <w:color w:val="343434"/>
                          <w:spacing w:val="-2"/>
                          <w:sz w:val="24"/>
                        </w:rPr>
                        <w:t xml:space="preserve">Question </w:t>
                      </w:r>
                      <w:r>
                        <w:rPr>
                          <w:b/>
                          <w:color w:val="343434"/>
                          <w:spacing w:val="-5"/>
                          <w:sz w:val="24"/>
                        </w:rPr>
                        <w:t>13</w:t>
                      </w:r>
                      <w:r>
                        <w:rPr>
                          <w:color w:val="343434"/>
                          <w:spacing w:val="-5"/>
                          <w:sz w:val="24"/>
                        </w:rPr>
                        <w:t>.</w:t>
                      </w:r>
                    </w:p>
                  </w:txbxContent>
                </v:textbox>
              </v:shape>
            </w:pict>
          </mc:Fallback>
        </mc:AlternateContent>
      </w:r>
      <w:r>
        <w:rPr>
          <w:position w:val="-7"/>
        </w:rPr>
        <w:drawing>
          <wp:inline distT="0" distB="0" distL="0" distR="0">
            <wp:extent cx="913765" cy="191770"/>
            <wp:effectExtent l="0" t="0" r="0" b="0"/>
            <wp:docPr id="218" name="Image 218"/>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42" cstate="print"/>
                    <a:stretch>
                      <a:fillRect/>
                    </a:stretch>
                  </pic:blipFill>
                  <pic:spPr>
                    <a:xfrm>
                      <a:off x="0" y="0"/>
                      <a:ext cx="913841" cy="192227"/>
                    </a:xfrm>
                    <a:prstGeom prst="rect">
                      <a:avLst/>
                    </a:prstGeom>
                  </pic:spPr>
                </pic:pic>
              </a:graphicData>
            </a:graphic>
          </wp:inline>
        </w:drawing>
      </w:r>
      <w:r>
        <w:rPr>
          <w:color w:val="343434"/>
        </w:rPr>
        <w:t>A</w:t>
      </w:r>
      <w:r>
        <w:rPr>
          <w:color w:val="343434"/>
          <w:spacing w:val="-11"/>
        </w:rPr>
        <w:t xml:space="preserve"> </w:t>
      </w:r>
      <w:r>
        <w:rPr>
          <w:color w:val="343434"/>
        </w:rPr>
        <w:t>borrowed</w:t>
      </w:r>
      <w:r>
        <w:rPr>
          <w:color w:val="343434"/>
          <w:spacing w:val="-10"/>
        </w:rPr>
        <w:t xml:space="preserve"> </w:t>
      </w:r>
      <w:r>
        <w:rPr>
          <w:color w:val="343434"/>
        </w:rPr>
        <w:t>Rs.</w:t>
      </w:r>
      <w:r>
        <w:rPr>
          <w:color w:val="343434"/>
          <w:spacing w:val="-9"/>
        </w:rPr>
        <w:t xml:space="preserve"> </w:t>
      </w:r>
      <w:r>
        <w:rPr>
          <w:color w:val="343434"/>
        </w:rPr>
        <w:t>12,</w:t>
      </w:r>
      <w:r>
        <w:rPr>
          <w:color w:val="343434"/>
          <w:spacing w:val="-10"/>
        </w:rPr>
        <w:t xml:space="preserve"> </w:t>
      </w:r>
      <w:r>
        <w:rPr>
          <w:color w:val="343434"/>
        </w:rPr>
        <w:t>000</w:t>
      </w:r>
      <w:r>
        <w:rPr>
          <w:color w:val="343434"/>
          <w:spacing w:val="-11"/>
        </w:rPr>
        <w:t xml:space="preserve"> </w:t>
      </w:r>
      <w:r>
        <w:rPr>
          <w:color w:val="343434"/>
        </w:rPr>
        <w:t>from</w:t>
      </w:r>
      <w:r>
        <w:rPr>
          <w:color w:val="343434"/>
          <w:spacing w:val="-9"/>
        </w:rPr>
        <w:t xml:space="preserve"> </w:t>
      </w:r>
      <w:r>
        <w:rPr>
          <w:color w:val="343434"/>
        </w:rPr>
        <w:t>a</w:t>
      </w:r>
      <w:r>
        <w:rPr>
          <w:color w:val="343434"/>
          <w:spacing w:val="-9"/>
        </w:rPr>
        <w:t xml:space="preserve"> </w:t>
      </w:r>
      <w:r>
        <w:rPr>
          <w:color w:val="343434"/>
        </w:rPr>
        <w:t>company</w:t>
      </w:r>
      <w:r>
        <w:rPr>
          <w:color w:val="343434"/>
          <w:spacing w:val="-9"/>
        </w:rPr>
        <w:t xml:space="preserve"> </w:t>
      </w:r>
      <w:r>
        <w:rPr>
          <w:color w:val="343434"/>
        </w:rPr>
        <w:t>at</w:t>
      </w:r>
      <w:r>
        <w:rPr>
          <w:color w:val="343434"/>
          <w:spacing w:val="-8"/>
        </w:rPr>
        <w:t xml:space="preserve"> </w:t>
      </w:r>
      <w:r>
        <w:rPr>
          <w:color w:val="343434"/>
        </w:rPr>
        <w:t>the</w:t>
      </w:r>
      <w:r>
        <w:rPr>
          <w:color w:val="343434"/>
          <w:spacing w:val="-10"/>
        </w:rPr>
        <w:t xml:space="preserve"> </w:t>
      </w:r>
      <w:r>
        <w:rPr>
          <w:color w:val="343434"/>
        </w:rPr>
        <w:t>rate</w:t>
      </w:r>
      <w:r>
        <w:rPr>
          <w:color w:val="343434"/>
          <w:spacing w:val="-10"/>
        </w:rPr>
        <w:t xml:space="preserve"> </w:t>
      </w:r>
      <w:r>
        <w:rPr>
          <w:color w:val="343434"/>
        </w:rPr>
        <w:t>of</w:t>
      </w:r>
      <w:r>
        <w:rPr>
          <w:color w:val="343434"/>
          <w:spacing w:val="-8"/>
        </w:rPr>
        <w:t xml:space="preserve"> </w:t>
      </w:r>
      <w:r>
        <w:rPr>
          <w:color w:val="343434"/>
        </w:rPr>
        <w:t>12%</w:t>
      </w:r>
      <w:r>
        <w:rPr>
          <w:color w:val="343434"/>
          <w:spacing w:val="-11"/>
        </w:rPr>
        <w:t xml:space="preserve"> </w:t>
      </w:r>
      <w:r>
        <w:rPr>
          <w:color w:val="343434"/>
        </w:rPr>
        <w:t>per</w:t>
      </w:r>
      <w:r>
        <w:rPr>
          <w:color w:val="343434"/>
          <w:spacing w:val="-11"/>
        </w:rPr>
        <w:t xml:space="preserve"> </w:t>
      </w:r>
      <w:r>
        <w:rPr>
          <w:color w:val="343434"/>
        </w:rPr>
        <w:t>annum for</w:t>
      </w:r>
      <w:r>
        <w:rPr>
          <w:color w:val="343434"/>
          <w:spacing w:val="-15"/>
        </w:rPr>
        <w:t xml:space="preserve"> </w:t>
      </w:r>
      <w:r>
        <w:rPr>
          <w:color w:val="343434"/>
        </w:rPr>
        <w:t>15</w:t>
      </w:r>
      <w:r>
        <w:rPr>
          <w:color w:val="343434"/>
          <w:spacing w:val="-15"/>
        </w:rPr>
        <w:t xml:space="preserve"> </w:t>
      </w:r>
      <w:r>
        <w:rPr>
          <w:color w:val="343434"/>
        </w:rPr>
        <w:t>years.</w:t>
      </w:r>
      <w:r>
        <w:rPr>
          <w:color w:val="343434"/>
          <w:spacing w:val="-15"/>
        </w:rPr>
        <w:t xml:space="preserve"> </w:t>
      </w:r>
      <w:r>
        <w:rPr>
          <w:color w:val="343434"/>
        </w:rPr>
        <w:t>After</w:t>
      </w:r>
      <w:r>
        <w:rPr>
          <w:color w:val="343434"/>
          <w:spacing w:val="-13"/>
        </w:rPr>
        <w:t xml:space="preserve"> </w:t>
      </w:r>
      <w:r>
        <w:rPr>
          <w:color w:val="343434"/>
        </w:rPr>
        <w:t>a</w:t>
      </w:r>
      <w:r>
        <w:rPr>
          <w:color w:val="343434"/>
          <w:spacing w:val="-15"/>
        </w:rPr>
        <w:t xml:space="preserve"> </w:t>
      </w:r>
      <w:r>
        <w:rPr>
          <w:color w:val="343434"/>
        </w:rPr>
        <w:t>certain</w:t>
      </w:r>
      <w:r>
        <w:rPr>
          <w:color w:val="343434"/>
          <w:spacing w:val="-13"/>
        </w:rPr>
        <w:t xml:space="preserve"> </w:t>
      </w:r>
      <w:r>
        <w:rPr>
          <w:color w:val="343434"/>
        </w:rPr>
        <w:t>period</w:t>
      </w:r>
      <w:r>
        <w:rPr>
          <w:color w:val="343434"/>
          <w:spacing w:val="-15"/>
        </w:rPr>
        <w:t xml:space="preserve"> </w:t>
      </w:r>
      <w:r>
        <w:rPr>
          <w:color w:val="343434"/>
        </w:rPr>
        <w:t>of</w:t>
      </w:r>
      <w:r>
        <w:rPr>
          <w:color w:val="343434"/>
          <w:spacing w:val="-13"/>
        </w:rPr>
        <w:t xml:space="preserve"> </w:t>
      </w:r>
      <w:r>
        <w:rPr>
          <w:color w:val="343434"/>
        </w:rPr>
        <w:t>time</w:t>
      </w:r>
      <w:r>
        <w:rPr>
          <w:color w:val="343434"/>
          <w:spacing w:val="-15"/>
        </w:rPr>
        <w:t xml:space="preserve"> </w:t>
      </w:r>
      <w:r>
        <w:rPr>
          <w:color w:val="343434"/>
        </w:rPr>
        <w:t>the</w:t>
      </w:r>
      <w:r>
        <w:rPr>
          <w:color w:val="343434"/>
          <w:spacing w:val="-15"/>
        </w:rPr>
        <w:t xml:space="preserve"> </w:t>
      </w:r>
      <w:r>
        <w:rPr>
          <w:color w:val="343434"/>
        </w:rPr>
        <w:t>company</w:t>
      </w:r>
      <w:r>
        <w:rPr>
          <w:color w:val="343434"/>
          <w:spacing w:val="-14"/>
        </w:rPr>
        <w:t xml:space="preserve"> </w:t>
      </w:r>
      <w:r>
        <w:rPr>
          <w:color w:val="343434"/>
        </w:rPr>
        <w:t>introduced</w:t>
      </w:r>
      <w:r>
        <w:rPr>
          <w:color w:val="343434"/>
          <w:spacing w:val="-13"/>
        </w:rPr>
        <w:t xml:space="preserve"> </w:t>
      </w:r>
      <w:r>
        <w:rPr>
          <w:color w:val="343434"/>
        </w:rPr>
        <w:t>a</w:t>
      </w:r>
      <w:r>
        <w:rPr>
          <w:color w:val="343434"/>
          <w:spacing w:val="-14"/>
        </w:rPr>
        <w:t xml:space="preserve"> </w:t>
      </w:r>
      <w:r>
        <w:rPr>
          <w:color w:val="343434"/>
        </w:rPr>
        <w:t>scheme</w:t>
      </w:r>
      <w:r>
        <w:rPr>
          <w:color w:val="343434"/>
          <w:spacing w:val="-15"/>
        </w:rPr>
        <w:t xml:space="preserve"> </w:t>
      </w:r>
      <w:r>
        <w:rPr>
          <w:color w:val="343434"/>
        </w:rPr>
        <w:t>which induced</w:t>
      </w:r>
      <w:r>
        <w:rPr>
          <w:color w:val="343434"/>
          <w:spacing w:val="-1"/>
        </w:rPr>
        <w:t xml:space="preserve"> </w:t>
      </w:r>
      <w:r>
        <w:rPr>
          <w:color w:val="343434"/>
        </w:rPr>
        <w:t>the interest rate by 10%</w:t>
      </w:r>
      <w:r>
        <w:rPr>
          <w:color w:val="343434"/>
          <w:spacing w:val="-1"/>
        </w:rPr>
        <w:t xml:space="preserve"> </w:t>
      </w:r>
      <w:r>
        <w:rPr>
          <w:color w:val="343434"/>
        </w:rPr>
        <w:t>. At the end</w:t>
      </w:r>
      <w:r>
        <w:rPr>
          <w:color w:val="343434"/>
          <w:spacing w:val="-1"/>
        </w:rPr>
        <w:t xml:space="preserve"> </w:t>
      </w:r>
      <w:r>
        <w:rPr>
          <w:color w:val="343434"/>
        </w:rPr>
        <w:t>of 15 years, A paid</w:t>
      </w:r>
      <w:r>
        <w:rPr>
          <w:color w:val="343434"/>
          <w:spacing w:val="-1"/>
        </w:rPr>
        <w:t xml:space="preserve"> </w:t>
      </w:r>
      <w:r>
        <w:rPr>
          <w:color w:val="343434"/>
        </w:rPr>
        <w:t>Rs. 18,000 in total then after how much time (in years) did the company introduce the scheme?</w:t>
      </w:r>
    </w:p>
    <w:p w14:paraId="774659AB">
      <w:pPr>
        <w:pStyle w:val="6"/>
        <w:spacing w:after="0" w:line="343" w:lineRule="auto"/>
        <w:sectPr>
          <w:headerReference r:id="rId42" w:type="default"/>
          <w:footerReference r:id="rId43" w:type="default"/>
          <w:pgSz w:w="11910" w:h="16840"/>
          <w:pgMar w:top="1640" w:right="708" w:bottom="500" w:left="708" w:header="668" w:footer="275" w:gutter="0"/>
          <w:cols w:space="720" w:num="1"/>
        </w:sectPr>
      </w:pPr>
    </w:p>
    <w:p w14:paraId="3AD94002">
      <w:pPr>
        <w:spacing w:before="213"/>
        <w:ind w:left="732" w:right="0" w:firstLine="0"/>
        <w:jc w:val="left"/>
        <w:rPr>
          <w:sz w:val="21"/>
        </w:rPr>
      </w:pPr>
      <w:r>
        <w:rPr>
          <w:sz w:val="21"/>
        </w:rPr>
        <mc:AlternateContent>
          <mc:Choice Requires="wps">
            <w:drawing>
              <wp:anchor distT="0" distB="0" distL="0" distR="0" simplePos="0" relativeHeight="251714560" behindDoc="1" locked="0" layoutInCell="1" allowOverlap="1">
                <wp:simplePos x="0" y="0"/>
                <wp:positionH relativeFrom="page">
                  <wp:posOffset>916305</wp:posOffset>
                </wp:positionH>
                <wp:positionV relativeFrom="paragraph">
                  <wp:posOffset>137160</wp:posOffset>
                </wp:positionV>
                <wp:extent cx="705485" cy="157480"/>
                <wp:effectExtent l="0" t="0" r="0" b="0"/>
                <wp:wrapNone/>
                <wp:docPr id="223" name="Textbox 223"/>
                <wp:cNvGraphicFramePr/>
                <a:graphic xmlns:a="http://schemas.openxmlformats.org/drawingml/2006/main">
                  <a:graphicData uri="http://schemas.microsoft.com/office/word/2010/wordprocessingShape">
                    <wps:wsp>
                      <wps:cNvSpPr txBox="1"/>
                      <wps:spPr>
                        <a:xfrm>
                          <a:off x="0" y="0"/>
                          <a:ext cx="705485" cy="157480"/>
                        </a:xfrm>
                        <a:prstGeom prst="rect">
                          <a:avLst/>
                        </a:prstGeom>
                      </wps:spPr>
                      <wps:txbx>
                        <w:txbxContent>
                          <w:p w14:paraId="09215A9F">
                            <w:pPr>
                              <w:spacing w:before="0" w:line="248" w:lineRule="exact"/>
                              <w:ind w:left="0" w:right="0" w:firstLine="0"/>
                              <w:jc w:val="left"/>
                              <w:rPr>
                                <w:b/>
                                <w:sz w:val="21"/>
                              </w:rPr>
                            </w:pPr>
                            <w:r>
                              <w:rPr>
                                <w:b/>
                                <w:color w:val="343434"/>
                                <w:spacing w:val="-2"/>
                                <w:sz w:val="21"/>
                              </w:rPr>
                              <w:t>Question</w:t>
                            </w:r>
                            <w:r>
                              <w:rPr>
                                <w:b/>
                                <w:color w:val="343434"/>
                                <w:spacing w:val="-11"/>
                                <w:sz w:val="21"/>
                              </w:rPr>
                              <w:t xml:space="preserve"> </w:t>
                            </w:r>
                            <w:r>
                              <w:rPr>
                                <w:b/>
                                <w:color w:val="343434"/>
                                <w:spacing w:val="-2"/>
                                <w:sz w:val="21"/>
                              </w:rPr>
                              <w:t>9</w:t>
                            </w:r>
                            <w:r>
                              <w:rPr>
                                <w:b/>
                                <w:color w:val="343434"/>
                                <w:spacing w:val="-7"/>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223" o:spid="_x0000_s1026" o:spt="202" type="#_x0000_t202" style="position:absolute;left:0pt;margin-left:72.15pt;margin-top:10.8pt;height:12.4pt;width:55.55pt;mso-position-horizontal-relative:page;z-index:-251601920;mso-width-relative:page;mso-height-relative:page;" filled="f" stroked="f" coordsize="21600,21600" o:gfxdata="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roINc2AAAAAkBAAAPAAAAAAAAAAEAIAAAACIAAABkcnMvZG93bnJldi54bWxQSwECFAAUAAAA&#10;CACHTuJAo1n4crUBAAB3AwAADgAAAAAAAAABACAAAAAnAQAAZHJzL2Uyb0RvYy54bWxQSwUGAAAA&#10;AAYABgBZAQAATgUAAAAA&#10;">
                <v:fill on="f" focussize="0,0"/>
                <v:stroke on="f"/>
                <v:imagedata o:title=""/>
                <o:lock v:ext="edit" aspectratio="f"/>
                <v:textbox inset="0mm,0mm,0mm,0mm">
                  <w:txbxContent>
                    <w:p w14:paraId="09215A9F">
                      <w:pPr>
                        <w:spacing w:before="0" w:line="248" w:lineRule="exact"/>
                        <w:ind w:left="0" w:right="0" w:firstLine="0"/>
                        <w:jc w:val="left"/>
                        <w:rPr>
                          <w:b/>
                          <w:sz w:val="21"/>
                        </w:rPr>
                      </w:pPr>
                      <w:r>
                        <w:rPr>
                          <w:b/>
                          <w:color w:val="343434"/>
                          <w:spacing w:val="-2"/>
                          <w:sz w:val="21"/>
                        </w:rPr>
                        <w:t>Question</w:t>
                      </w:r>
                      <w:r>
                        <w:rPr>
                          <w:b/>
                          <w:color w:val="343434"/>
                          <w:spacing w:val="-11"/>
                          <w:sz w:val="21"/>
                        </w:rPr>
                        <w:t xml:space="preserve"> </w:t>
                      </w:r>
                      <w:r>
                        <w:rPr>
                          <w:b/>
                          <w:color w:val="343434"/>
                          <w:spacing w:val="-2"/>
                          <w:sz w:val="21"/>
                        </w:rPr>
                        <w:t>9</w:t>
                      </w:r>
                      <w:r>
                        <w:rPr>
                          <w:b/>
                          <w:color w:val="343434"/>
                          <w:spacing w:val="-7"/>
                          <w:sz w:val="21"/>
                        </w:rPr>
                        <w:t xml:space="preserve"> </w:t>
                      </w:r>
                      <w:r>
                        <w:rPr>
                          <w:b/>
                          <w:color w:val="343434"/>
                          <w:spacing w:val="-10"/>
                          <w:sz w:val="21"/>
                        </w:rPr>
                        <w:t>:</w:t>
                      </w:r>
                    </w:p>
                  </w:txbxContent>
                </v:textbox>
              </v:shape>
            </w:pict>
          </mc:Fallback>
        </mc:AlternateContent>
      </w:r>
      <w:r>
        <w:rPr>
          <w:position w:val="-6"/>
        </w:rPr>
        <w:drawing>
          <wp:inline distT="0" distB="0" distL="0" distR="0">
            <wp:extent cx="718185" cy="170180"/>
            <wp:effectExtent l="0" t="0" r="0" b="0"/>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43" cstate="print"/>
                    <a:stretch>
                      <a:fillRect/>
                    </a:stretch>
                  </pic:blipFill>
                  <pic:spPr>
                    <a:xfrm>
                      <a:off x="0" y="0"/>
                      <a:ext cx="718769" cy="170683"/>
                    </a:xfrm>
                    <a:prstGeom prst="rect">
                      <a:avLst/>
                    </a:prstGeom>
                  </pic:spPr>
                </pic:pic>
              </a:graphicData>
            </a:graphic>
          </wp:inline>
        </w:drawing>
      </w:r>
      <w:r>
        <w:rPr>
          <w:color w:val="343434"/>
          <w:spacing w:val="-4"/>
          <w:sz w:val="21"/>
        </w:rPr>
        <w:t>Study</w:t>
      </w:r>
      <w:r>
        <w:rPr>
          <w:color w:val="343434"/>
          <w:spacing w:val="-8"/>
          <w:sz w:val="21"/>
        </w:rPr>
        <w:t xml:space="preserve"> </w:t>
      </w:r>
      <w:r>
        <w:rPr>
          <w:color w:val="343434"/>
          <w:spacing w:val="-4"/>
          <w:sz w:val="21"/>
        </w:rPr>
        <w:t>the</w:t>
      </w:r>
      <w:r>
        <w:rPr>
          <w:color w:val="343434"/>
          <w:spacing w:val="-7"/>
          <w:sz w:val="21"/>
        </w:rPr>
        <w:t xml:space="preserve"> </w:t>
      </w:r>
      <w:r>
        <w:rPr>
          <w:color w:val="343434"/>
          <w:spacing w:val="-4"/>
          <w:sz w:val="21"/>
        </w:rPr>
        <w:t>given</w:t>
      </w:r>
      <w:r>
        <w:rPr>
          <w:color w:val="343434"/>
          <w:spacing w:val="-5"/>
          <w:sz w:val="21"/>
        </w:rPr>
        <w:t xml:space="preserve"> </w:t>
      </w:r>
      <w:r>
        <w:rPr>
          <w:color w:val="343434"/>
          <w:spacing w:val="-4"/>
          <w:sz w:val="21"/>
        </w:rPr>
        <w:t>given</w:t>
      </w:r>
      <w:r>
        <w:rPr>
          <w:color w:val="343434"/>
          <w:spacing w:val="-7"/>
          <w:sz w:val="21"/>
        </w:rPr>
        <w:t xml:space="preserve"> </w:t>
      </w:r>
      <w:r>
        <w:rPr>
          <w:color w:val="343434"/>
          <w:spacing w:val="-4"/>
          <w:sz w:val="21"/>
        </w:rPr>
        <w:t>table</w:t>
      </w:r>
      <w:r>
        <w:rPr>
          <w:color w:val="343434"/>
          <w:spacing w:val="-7"/>
          <w:sz w:val="21"/>
        </w:rPr>
        <w:t xml:space="preserve"> </w:t>
      </w:r>
      <w:r>
        <w:rPr>
          <w:color w:val="343434"/>
          <w:spacing w:val="-4"/>
          <w:sz w:val="21"/>
        </w:rPr>
        <w:t>and</w:t>
      </w:r>
      <w:r>
        <w:rPr>
          <w:color w:val="343434"/>
          <w:spacing w:val="-5"/>
          <w:sz w:val="21"/>
        </w:rPr>
        <w:t xml:space="preserve"> </w:t>
      </w:r>
      <w:r>
        <w:rPr>
          <w:color w:val="343434"/>
          <w:spacing w:val="-4"/>
          <w:sz w:val="21"/>
        </w:rPr>
        <w:t>answer</w:t>
      </w:r>
      <w:r>
        <w:rPr>
          <w:color w:val="343434"/>
          <w:spacing w:val="-5"/>
          <w:sz w:val="21"/>
        </w:rPr>
        <w:t xml:space="preserve"> </w:t>
      </w:r>
      <w:r>
        <w:rPr>
          <w:color w:val="343434"/>
          <w:spacing w:val="-4"/>
          <w:sz w:val="21"/>
        </w:rPr>
        <w:t>the</w:t>
      </w:r>
      <w:r>
        <w:rPr>
          <w:color w:val="343434"/>
          <w:spacing w:val="-7"/>
          <w:sz w:val="21"/>
        </w:rPr>
        <w:t xml:space="preserve"> </w:t>
      </w:r>
      <w:r>
        <w:rPr>
          <w:color w:val="343434"/>
          <w:spacing w:val="-4"/>
          <w:sz w:val="21"/>
        </w:rPr>
        <w:t>question</w:t>
      </w:r>
      <w:r>
        <w:rPr>
          <w:color w:val="343434"/>
          <w:spacing w:val="-8"/>
          <w:sz w:val="21"/>
        </w:rPr>
        <w:t xml:space="preserve"> </w:t>
      </w:r>
      <w:r>
        <w:rPr>
          <w:color w:val="343434"/>
          <w:spacing w:val="-4"/>
          <w:sz w:val="21"/>
        </w:rPr>
        <w:t>that</w:t>
      </w:r>
      <w:r>
        <w:rPr>
          <w:color w:val="343434"/>
          <w:spacing w:val="-5"/>
          <w:sz w:val="21"/>
        </w:rPr>
        <w:t xml:space="preserve"> </w:t>
      </w:r>
      <w:r>
        <w:rPr>
          <w:color w:val="343434"/>
          <w:spacing w:val="-4"/>
          <w:sz w:val="21"/>
        </w:rPr>
        <w:t>follow:</w:t>
      </w:r>
    </w:p>
    <w:p w14:paraId="6BE548E5">
      <w:pPr>
        <w:pStyle w:val="6"/>
        <w:spacing w:before="176"/>
        <w:rPr>
          <w:sz w:val="21"/>
        </w:rPr>
      </w:pPr>
    </w:p>
    <w:p w14:paraId="5EB2909E">
      <w:pPr>
        <w:spacing w:before="0" w:line="400" w:lineRule="auto"/>
        <w:ind w:left="735" w:right="845" w:firstLine="0"/>
        <w:jc w:val="left"/>
        <w:rPr>
          <w:sz w:val="21"/>
        </w:rPr>
      </w:pPr>
      <w:r>
        <w:rPr>
          <w:color w:val="343434"/>
          <w:sz w:val="21"/>
        </w:rPr>
        <w:t>Note:</w:t>
      </w:r>
      <w:r>
        <w:rPr>
          <w:color w:val="343434"/>
          <w:spacing w:val="-14"/>
          <w:sz w:val="21"/>
        </w:rPr>
        <w:t xml:space="preserve"> </w:t>
      </w:r>
      <w:r>
        <w:rPr>
          <w:color w:val="343434"/>
          <w:sz w:val="21"/>
        </w:rPr>
        <w:t>The</w:t>
      </w:r>
      <w:r>
        <w:rPr>
          <w:color w:val="343434"/>
          <w:spacing w:val="-13"/>
          <w:sz w:val="21"/>
        </w:rPr>
        <w:t xml:space="preserve"> </w:t>
      </w:r>
      <w:r>
        <w:rPr>
          <w:color w:val="343434"/>
          <w:sz w:val="21"/>
        </w:rPr>
        <w:t>total</w:t>
      </w:r>
      <w:r>
        <w:rPr>
          <w:color w:val="343434"/>
          <w:spacing w:val="-13"/>
          <w:sz w:val="21"/>
        </w:rPr>
        <w:t xml:space="preserve"> </w:t>
      </w:r>
      <w:r>
        <w:rPr>
          <w:color w:val="343434"/>
          <w:sz w:val="21"/>
        </w:rPr>
        <w:t>strength</w:t>
      </w:r>
      <w:r>
        <w:rPr>
          <w:color w:val="343434"/>
          <w:spacing w:val="-13"/>
          <w:sz w:val="21"/>
        </w:rPr>
        <w:t xml:space="preserve"> </w:t>
      </w:r>
      <w:r>
        <w:rPr>
          <w:color w:val="343434"/>
          <w:sz w:val="21"/>
        </w:rPr>
        <w:t>of</w:t>
      </w:r>
      <w:r>
        <w:rPr>
          <w:color w:val="343434"/>
          <w:spacing w:val="-13"/>
          <w:sz w:val="21"/>
        </w:rPr>
        <w:t xml:space="preserve"> </w:t>
      </w:r>
      <w:r>
        <w:rPr>
          <w:color w:val="343434"/>
          <w:sz w:val="21"/>
        </w:rPr>
        <w:t>the</w:t>
      </w:r>
      <w:r>
        <w:rPr>
          <w:color w:val="343434"/>
          <w:spacing w:val="-13"/>
          <w:sz w:val="21"/>
        </w:rPr>
        <w:t xml:space="preserve"> </w:t>
      </w:r>
      <w:r>
        <w:rPr>
          <w:color w:val="343434"/>
          <w:sz w:val="21"/>
        </w:rPr>
        <w:t>college</w:t>
      </w:r>
      <w:r>
        <w:rPr>
          <w:color w:val="343434"/>
          <w:spacing w:val="-11"/>
          <w:sz w:val="21"/>
        </w:rPr>
        <w:t xml:space="preserve"> </w:t>
      </w:r>
      <w:r>
        <w:rPr>
          <w:color w:val="343434"/>
          <w:sz w:val="21"/>
        </w:rPr>
        <w:t>is</w:t>
      </w:r>
      <w:r>
        <w:rPr>
          <w:color w:val="343434"/>
          <w:spacing w:val="-13"/>
          <w:sz w:val="21"/>
        </w:rPr>
        <w:t xml:space="preserve"> </w:t>
      </w:r>
      <w:r>
        <w:rPr>
          <w:color w:val="343434"/>
          <w:sz w:val="21"/>
        </w:rPr>
        <w:t>the</w:t>
      </w:r>
      <w:r>
        <w:rPr>
          <w:color w:val="343434"/>
          <w:spacing w:val="-10"/>
          <w:sz w:val="21"/>
        </w:rPr>
        <w:t xml:space="preserve"> </w:t>
      </w:r>
      <w:r>
        <w:rPr>
          <w:color w:val="343434"/>
          <w:sz w:val="21"/>
        </w:rPr>
        <w:t>sum</w:t>
      </w:r>
      <w:r>
        <w:rPr>
          <w:color w:val="343434"/>
          <w:spacing w:val="-13"/>
          <w:sz w:val="21"/>
        </w:rPr>
        <w:t xml:space="preserve"> </w:t>
      </w:r>
      <w:r>
        <w:rPr>
          <w:color w:val="343434"/>
          <w:sz w:val="21"/>
        </w:rPr>
        <w:t>of</w:t>
      </w:r>
      <w:r>
        <w:rPr>
          <w:color w:val="343434"/>
          <w:spacing w:val="-12"/>
          <w:sz w:val="21"/>
        </w:rPr>
        <w:t xml:space="preserve"> </w:t>
      </w:r>
      <w:r>
        <w:rPr>
          <w:color w:val="343434"/>
          <w:sz w:val="21"/>
        </w:rPr>
        <w:t>teaching</w:t>
      </w:r>
      <w:r>
        <w:rPr>
          <w:color w:val="343434"/>
          <w:spacing w:val="-12"/>
          <w:sz w:val="21"/>
        </w:rPr>
        <w:t xml:space="preserve"> </w:t>
      </w:r>
      <w:r>
        <w:rPr>
          <w:color w:val="343434"/>
          <w:sz w:val="21"/>
        </w:rPr>
        <w:t>staff,</w:t>
      </w:r>
      <w:r>
        <w:rPr>
          <w:color w:val="343434"/>
          <w:spacing w:val="-14"/>
          <w:sz w:val="21"/>
        </w:rPr>
        <w:t xml:space="preserve"> </w:t>
      </w:r>
      <w:r>
        <w:rPr>
          <w:color w:val="343434"/>
          <w:sz w:val="21"/>
        </w:rPr>
        <w:t>non</w:t>
      </w:r>
      <w:r>
        <w:rPr>
          <w:color w:val="343434"/>
          <w:spacing w:val="-13"/>
          <w:sz w:val="21"/>
        </w:rPr>
        <w:t xml:space="preserve"> </w:t>
      </w:r>
      <w:r>
        <w:rPr>
          <w:color w:val="343434"/>
          <w:sz w:val="21"/>
        </w:rPr>
        <w:t>teaching</w:t>
      </w:r>
      <w:r>
        <w:rPr>
          <w:color w:val="343434"/>
          <w:spacing w:val="-13"/>
          <w:sz w:val="21"/>
        </w:rPr>
        <w:t xml:space="preserve"> </w:t>
      </w:r>
      <w:r>
        <w:rPr>
          <w:color w:val="343434"/>
          <w:sz w:val="21"/>
        </w:rPr>
        <w:t>staff</w:t>
      </w:r>
      <w:r>
        <w:rPr>
          <w:color w:val="343434"/>
          <w:spacing w:val="-13"/>
          <w:sz w:val="21"/>
        </w:rPr>
        <w:t xml:space="preserve"> </w:t>
      </w:r>
      <w:r>
        <w:rPr>
          <w:color w:val="343434"/>
          <w:sz w:val="21"/>
        </w:rPr>
        <w:t xml:space="preserve">and </w:t>
      </w:r>
      <w:r>
        <w:rPr>
          <w:color w:val="343434"/>
          <w:spacing w:val="-2"/>
          <w:sz w:val="21"/>
        </w:rPr>
        <w:t>students.</w:t>
      </w:r>
    </w:p>
    <w:p w14:paraId="4FE2CC3C">
      <w:pPr>
        <w:pStyle w:val="6"/>
        <w:spacing w:before="25"/>
        <w:rPr>
          <w:sz w:val="21"/>
        </w:rPr>
      </w:pPr>
    </w:p>
    <w:p w14:paraId="5C842469">
      <w:pPr>
        <w:spacing w:before="0" w:line="400" w:lineRule="auto"/>
        <w:ind w:left="735" w:right="845" w:firstLine="0"/>
        <w:jc w:val="left"/>
        <w:rPr>
          <w:sz w:val="21"/>
        </w:rPr>
      </w:pPr>
      <w:r>
        <w:rPr>
          <w:color w:val="343434"/>
          <w:spacing w:val="-2"/>
          <w:sz w:val="21"/>
        </w:rPr>
        <w:t>If</w:t>
      </w:r>
      <w:r>
        <w:rPr>
          <w:color w:val="343434"/>
          <w:spacing w:val="-8"/>
          <w:sz w:val="21"/>
        </w:rPr>
        <w:t xml:space="preserve"> </w:t>
      </w:r>
      <w:r>
        <w:rPr>
          <w:color w:val="343434"/>
          <w:spacing w:val="-2"/>
          <w:sz w:val="21"/>
        </w:rPr>
        <w:t>the</w:t>
      </w:r>
      <w:r>
        <w:rPr>
          <w:color w:val="343434"/>
          <w:spacing w:val="-10"/>
          <w:sz w:val="21"/>
        </w:rPr>
        <w:t xml:space="preserve"> </w:t>
      </w:r>
      <w:r>
        <w:rPr>
          <w:color w:val="343434"/>
          <w:spacing w:val="-2"/>
          <w:sz w:val="21"/>
        </w:rPr>
        <w:t>strength</w:t>
      </w:r>
      <w:r>
        <w:rPr>
          <w:color w:val="343434"/>
          <w:spacing w:val="-7"/>
          <w:sz w:val="21"/>
        </w:rPr>
        <w:t xml:space="preserve"> </w:t>
      </w:r>
      <w:r>
        <w:rPr>
          <w:color w:val="343434"/>
          <w:spacing w:val="-2"/>
          <w:sz w:val="21"/>
        </w:rPr>
        <w:t>of</w:t>
      </w:r>
      <w:r>
        <w:rPr>
          <w:color w:val="343434"/>
          <w:spacing w:val="-8"/>
          <w:sz w:val="21"/>
        </w:rPr>
        <w:t xml:space="preserve"> </w:t>
      </w:r>
      <w:r>
        <w:rPr>
          <w:color w:val="343434"/>
          <w:spacing w:val="-2"/>
          <w:sz w:val="21"/>
        </w:rPr>
        <w:t>the</w:t>
      </w:r>
      <w:r>
        <w:rPr>
          <w:color w:val="343434"/>
          <w:spacing w:val="-5"/>
          <w:sz w:val="21"/>
        </w:rPr>
        <w:t xml:space="preserve"> </w:t>
      </w:r>
      <w:r>
        <w:rPr>
          <w:color w:val="343434"/>
          <w:spacing w:val="-2"/>
          <w:sz w:val="21"/>
        </w:rPr>
        <w:t>colleges</w:t>
      </w:r>
      <w:r>
        <w:rPr>
          <w:color w:val="343434"/>
          <w:spacing w:val="-7"/>
          <w:sz w:val="21"/>
        </w:rPr>
        <w:t xml:space="preserve"> </w:t>
      </w:r>
      <w:r>
        <w:rPr>
          <w:color w:val="343434"/>
          <w:spacing w:val="-2"/>
          <w:sz w:val="21"/>
        </w:rPr>
        <w:t>N</w:t>
      </w:r>
      <w:r>
        <w:rPr>
          <w:color w:val="343434"/>
          <w:spacing w:val="-10"/>
          <w:sz w:val="21"/>
        </w:rPr>
        <w:t xml:space="preserve"> </w:t>
      </w:r>
      <w:r>
        <w:rPr>
          <w:color w:val="343434"/>
          <w:spacing w:val="-2"/>
          <w:sz w:val="21"/>
        </w:rPr>
        <w:t>and</w:t>
      </w:r>
      <w:r>
        <w:rPr>
          <w:color w:val="343434"/>
          <w:spacing w:val="-10"/>
          <w:sz w:val="21"/>
        </w:rPr>
        <w:t xml:space="preserve"> </w:t>
      </w:r>
      <w:r>
        <w:rPr>
          <w:color w:val="343434"/>
          <w:spacing w:val="-2"/>
          <w:sz w:val="21"/>
        </w:rPr>
        <w:t>Q</w:t>
      </w:r>
      <w:r>
        <w:rPr>
          <w:color w:val="343434"/>
          <w:spacing w:val="-7"/>
          <w:sz w:val="21"/>
        </w:rPr>
        <w:t xml:space="preserve"> </w:t>
      </w:r>
      <w:r>
        <w:rPr>
          <w:color w:val="343434"/>
          <w:spacing w:val="-2"/>
          <w:sz w:val="21"/>
        </w:rPr>
        <w:t>are</w:t>
      </w:r>
      <w:r>
        <w:rPr>
          <w:color w:val="343434"/>
          <w:spacing w:val="-5"/>
          <w:sz w:val="21"/>
        </w:rPr>
        <w:t xml:space="preserve"> </w:t>
      </w:r>
      <w:r>
        <w:rPr>
          <w:color w:val="343434"/>
          <w:spacing w:val="-2"/>
          <w:sz w:val="21"/>
        </w:rPr>
        <w:t>the</w:t>
      </w:r>
      <w:r>
        <w:rPr>
          <w:color w:val="343434"/>
          <w:spacing w:val="-9"/>
          <w:sz w:val="21"/>
        </w:rPr>
        <w:t xml:space="preserve"> </w:t>
      </w:r>
      <w:r>
        <w:rPr>
          <w:color w:val="343434"/>
          <w:spacing w:val="-2"/>
          <w:sz w:val="21"/>
        </w:rPr>
        <w:t>same,</w:t>
      </w:r>
      <w:r>
        <w:rPr>
          <w:color w:val="343434"/>
          <w:spacing w:val="-7"/>
          <w:sz w:val="21"/>
        </w:rPr>
        <w:t xml:space="preserve"> </w:t>
      </w:r>
      <w:r>
        <w:rPr>
          <w:color w:val="343434"/>
          <w:spacing w:val="-2"/>
          <w:sz w:val="21"/>
        </w:rPr>
        <w:t>then</w:t>
      </w:r>
      <w:r>
        <w:rPr>
          <w:color w:val="343434"/>
          <w:spacing w:val="-10"/>
          <w:sz w:val="21"/>
        </w:rPr>
        <w:t xml:space="preserve"> </w:t>
      </w:r>
      <w:r>
        <w:rPr>
          <w:color w:val="343434"/>
          <w:spacing w:val="-2"/>
          <w:sz w:val="21"/>
        </w:rPr>
        <w:t>find</w:t>
      </w:r>
      <w:r>
        <w:rPr>
          <w:color w:val="343434"/>
          <w:spacing w:val="-7"/>
          <w:sz w:val="21"/>
        </w:rPr>
        <w:t xml:space="preserve"> </w:t>
      </w:r>
      <w:r>
        <w:rPr>
          <w:color w:val="343434"/>
          <w:spacing w:val="-2"/>
          <w:sz w:val="21"/>
        </w:rPr>
        <w:t>the</w:t>
      </w:r>
      <w:r>
        <w:rPr>
          <w:color w:val="343434"/>
          <w:spacing w:val="-5"/>
          <w:sz w:val="21"/>
        </w:rPr>
        <w:t xml:space="preserve"> </w:t>
      </w:r>
      <w:r>
        <w:rPr>
          <w:color w:val="343434"/>
          <w:spacing w:val="-2"/>
          <w:sz w:val="21"/>
        </w:rPr>
        <w:t>number</w:t>
      </w:r>
      <w:r>
        <w:rPr>
          <w:color w:val="343434"/>
          <w:spacing w:val="-9"/>
          <w:sz w:val="21"/>
        </w:rPr>
        <w:t xml:space="preserve"> </w:t>
      </w:r>
      <w:r>
        <w:rPr>
          <w:color w:val="343434"/>
          <w:spacing w:val="-2"/>
          <w:sz w:val="21"/>
        </w:rPr>
        <w:t>of</w:t>
      </w:r>
      <w:r>
        <w:rPr>
          <w:color w:val="343434"/>
          <w:spacing w:val="-10"/>
          <w:sz w:val="21"/>
        </w:rPr>
        <w:t xml:space="preserve"> </w:t>
      </w:r>
      <w:r>
        <w:rPr>
          <w:color w:val="343434"/>
          <w:spacing w:val="-2"/>
          <w:sz w:val="21"/>
        </w:rPr>
        <w:t>non-teaching</w:t>
      </w:r>
      <w:r>
        <w:rPr>
          <w:color w:val="343434"/>
          <w:spacing w:val="-9"/>
          <w:sz w:val="21"/>
        </w:rPr>
        <w:t xml:space="preserve"> </w:t>
      </w:r>
      <w:r>
        <w:rPr>
          <w:color w:val="343434"/>
          <w:spacing w:val="-2"/>
          <w:sz w:val="21"/>
        </w:rPr>
        <w:t xml:space="preserve">staff at </w:t>
      </w:r>
      <w:r>
        <w:rPr>
          <w:color w:val="343434"/>
          <w:sz w:val="21"/>
        </w:rPr>
        <w:t>college Q</w:t>
      </w:r>
    </w:p>
    <w:p w14:paraId="04953BD6">
      <w:pPr>
        <w:spacing w:before="173"/>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6BFE3106">
      <w:pPr>
        <w:pStyle w:val="6"/>
        <w:spacing w:before="5"/>
        <w:rPr>
          <w:rFonts w:ascii="Arial"/>
          <w:b/>
          <w:sz w:val="17"/>
        </w:rPr>
      </w:pPr>
    </w:p>
    <w:p w14:paraId="54D74B24">
      <w:pPr>
        <w:pStyle w:val="2"/>
      </w:pPr>
      <w:r>
        <w:rPr>
          <w:color w:val="19212D"/>
        </w:rPr>
        <w:t xml:space="preserve">Question </w:t>
      </w:r>
      <w:r>
        <w:rPr>
          <w:color w:val="19212D"/>
          <w:spacing w:val="-5"/>
        </w:rPr>
        <w:t>71</w:t>
      </w:r>
    </w:p>
    <w:p w14:paraId="026CE866">
      <w:pPr>
        <w:pStyle w:val="6"/>
        <w:spacing w:before="211" w:line="340" w:lineRule="auto"/>
        <w:ind w:left="735" w:right="1082" w:hanging="3"/>
        <w:jc w:val="both"/>
      </w:pPr>
      <w:r>
        <mc:AlternateContent>
          <mc:Choice Requires="wps">
            <w:drawing>
              <wp:anchor distT="0" distB="0" distL="0" distR="0" simplePos="0" relativeHeight="251715584" behindDoc="1" locked="0" layoutInCell="1" allowOverlap="1">
                <wp:simplePos x="0" y="0"/>
                <wp:positionH relativeFrom="page">
                  <wp:posOffset>916305</wp:posOffset>
                </wp:positionH>
                <wp:positionV relativeFrom="paragraph">
                  <wp:posOffset>137795</wp:posOffset>
                </wp:positionV>
                <wp:extent cx="960120" cy="17907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960119" cy="179070"/>
                        </a:xfrm>
                        <a:prstGeom prst="rect">
                          <a:avLst/>
                        </a:prstGeom>
                      </wps:spPr>
                      <wps:txbx>
                        <w:txbxContent>
                          <w:p w14:paraId="7D42A223">
                            <w:pPr>
                              <w:spacing w:before="0" w:line="281" w:lineRule="exact"/>
                              <w:ind w:left="0" w:right="0" w:firstLine="0"/>
                              <w:jc w:val="left"/>
                              <w:rPr>
                                <w:b/>
                                <w:sz w:val="24"/>
                              </w:rPr>
                            </w:pPr>
                            <w:r>
                              <w:rPr>
                                <w:b/>
                                <w:color w:val="343434"/>
                                <w:sz w:val="24"/>
                              </w:rPr>
                              <w:t>Question</w:t>
                            </w:r>
                            <w:r>
                              <w:rPr>
                                <w:b/>
                                <w:color w:val="343434"/>
                                <w:spacing w:val="-5"/>
                                <w:sz w:val="24"/>
                              </w:rPr>
                              <w:t xml:space="preserve"> </w:t>
                            </w:r>
                            <w:r>
                              <w:rPr>
                                <w:b/>
                                <w:color w:val="343434"/>
                                <w:sz w:val="24"/>
                              </w:rPr>
                              <w:t>17</w:t>
                            </w:r>
                            <w:r>
                              <w:rPr>
                                <w:b/>
                                <w:color w:val="343434"/>
                                <w:spacing w:val="-10"/>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225" o:spid="_x0000_s1026" o:spt="202" type="#_x0000_t202" style="position:absolute;left:0pt;margin-left:72.15pt;margin-top:10.85pt;height:14.1pt;width:75.6pt;mso-position-horizontal-relative:page;z-index:-251600896;mso-width-relative:page;mso-height-relative:page;" filled="f" stroked="f" coordsize="21600,21600" o:gfxdata="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ih5FdkAAAAJAQAADwAAAAAAAAABACAAAAAiAAAAZHJzL2Rvd25yZXYueG1sUEsBAhQAFAAA&#10;AAgAh07iQF5A8JC1AQAAdwMAAA4AAAAAAAAAAQAgAAAAKAEAAGRycy9lMm9Eb2MueG1sUEsFBgAA&#10;AAAGAAYAWQEAAE8FAAAAAA==&#10;">
                <v:fill on="f" focussize="0,0"/>
                <v:stroke on="f"/>
                <v:imagedata o:title=""/>
                <o:lock v:ext="edit" aspectratio="f"/>
                <v:textbox inset="0mm,0mm,0mm,0mm">
                  <w:txbxContent>
                    <w:p w14:paraId="7D42A223">
                      <w:pPr>
                        <w:spacing w:before="0" w:line="281" w:lineRule="exact"/>
                        <w:ind w:left="0" w:right="0" w:firstLine="0"/>
                        <w:jc w:val="left"/>
                        <w:rPr>
                          <w:b/>
                          <w:sz w:val="24"/>
                        </w:rPr>
                      </w:pPr>
                      <w:r>
                        <w:rPr>
                          <w:b/>
                          <w:color w:val="343434"/>
                          <w:sz w:val="24"/>
                        </w:rPr>
                        <w:t>Question</w:t>
                      </w:r>
                      <w:r>
                        <w:rPr>
                          <w:b/>
                          <w:color w:val="343434"/>
                          <w:spacing w:val="-5"/>
                          <w:sz w:val="24"/>
                        </w:rPr>
                        <w:t xml:space="preserve"> </w:t>
                      </w:r>
                      <w:r>
                        <w:rPr>
                          <w:b/>
                          <w:color w:val="343434"/>
                          <w:sz w:val="24"/>
                        </w:rPr>
                        <w:t>17</w:t>
                      </w:r>
                      <w:r>
                        <w:rPr>
                          <w:b/>
                          <w:color w:val="343434"/>
                          <w:spacing w:val="-10"/>
                          <w:sz w:val="24"/>
                        </w:rPr>
                        <w:t xml:space="preserve"> </w:t>
                      </w:r>
                      <w:r>
                        <w:rPr>
                          <w:b/>
                          <w:color w:val="343434"/>
                          <w:spacing w:val="-17"/>
                          <w:sz w:val="24"/>
                        </w:rPr>
                        <w:t>–</w:t>
                      </w:r>
                    </w:p>
                  </w:txbxContent>
                </v:textbox>
              </v:shape>
            </w:pict>
          </mc:Fallback>
        </mc:AlternateContent>
      </w:r>
      <w:r>
        <w:rPr>
          <w:position w:val="-7"/>
        </w:rPr>
        <w:drawing>
          <wp:inline distT="0" distB="0" distL="0" distR="0">
            <wp:extent cx="984885" cy="191770"/>
            <wp:effectExtent l="0" t="0" r="0" b="0"/>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38" cstate="print"/>
                    <a:stretch>
                      <a:fillRect/>
                    </a:stretch>
                  </pic:blipFill>
                  <pic:spPr>
                    <a:xfrm>
                      <a:off x="0" y="0"/>
                      <a:ext cx="985469" cy="192227"/>
                    </a:xfrm>
                    <a:prstGeom prst="rect">
                      <a:avLst/>
                    </a:prstGeom>
                  </pic:spPr>
                </pic:pic>
              </a:graphicData>
            </a:graphic>
          </wp:inline>
        </w:drawing>
      </w:r>
      <w:r>
        <w:rPr>
          <w:color w:val="343434"/>
        </w:rPr>
        <w:t>A</w:t>
      </w:r>
      <w:r>
        <w:rPr>
          <w:color w:val="343434"/>
          <w:spacing w:val="-7"/>
        </w:rPr>
        <w:t xml:space="preserve"> </w:t>
      </w:r>
      <w:r>
        <w:rPr>
          <w:color w:val="343434"/>
        </w:rPr>
        <w:t>man deposit</w:t>
      </w:r>
      <w:r>
        <w:rPr>
          <w:color w:val="343434"/>
          <w:spacing w:val="-1"/>
        </w:rPr>
        <w:t xml:space="preserve"> </w:t>
      </w:r>
      <w:r>
        <w:rPr>
          <w:color w:val="343434"/>
        </w:rPr>
        <w:t>Rs.</w:t>
      </w:r>
      <w:r>
        <w:rPr>
          <w:color w:val="343434"/>
          <w:spacing w:val="-3"/>
        </w:rPr>
        <w:t xml:space="preserve"> </w:t>
      </w:r>
      <w:r>
        <w:rPr>
          <w:color w:val="343434"/>
        </w:rPr>
        <w:t>600</w:t>
      </w:r>
      <w:r>
        <w:rPr>
          <w:color w:val="343434"/>
          <w:spacing w:val="-7"/>
        </w:rPr>
        <w:t xml:space="preserve"> </w:t>
      </w:r>
      <w:r>
        <w:rPr>
          <w:color w:val="343434"/>
        </w:rPr>
        <w:t>for</w:t>
      </w:r>
      <w:r>
        <w:rPr>
          <w:color w:val="343434"/>
          <w:spacing w:val="-5"/>
        </w:rPr>
        <w:t xml:space="preserve"> </w:t>
      </w:r>
      <w:r>
        <w:rPr>
          <w:color w:val="343434"/>
        </w:rPr>
        <w:t>3</w:t>
      </w:r>
      <w:r>
        <w:rPr>
          <w:color w:val="343434"/>
          <w:spacing w:val="-2"/>
        </w:rPr>
        <w:t xml:space="preserve"> </w:t>
      </w:r>
      <w:r>
        <w:rPr>
          <w:color w:val="343434"/>
        </w:rPr>
        <w:t>years,</w:t>
      </w:r>
      <w:r>
        <w:rPr>
          <w:color w:val="343434"/>
          <w:spacing w:val="-5"/>
        </w:rPr>
        <w:t xml:space="preserve"> </w:t>
      </w:r>
      <w:r>
        <w:rPr>
          <w:color w:val="343434"/>
        </w:rPr>
        <w:t>750</w:t>
      </w:r>
      <w:r>
        <w:rPr>
          <w:color w:val="343434"/>
          <w:spacing w:val="-7"/>
        </w:rPr>
        <w:t xml:space="preserve"> </w:t>
      </w:r>
      <w:r>
        <w:rPr>
          <w:color w:val="343434"/>
        </w:rPr>
        <w:t>for</w:t>
      </w:r>
      <w:r>
        <w:rPr>
          <w:color w:val="343434"/>
          <w:spacing w:val="-6"/>
        </w:rPr>
        <w:t xml:space="preserve"> </w:t>
      </w:r>
      <w:r>
        <w:rPr>
          <w:color w:val="343434"/>
        </w:rPr>
        <w:t>4</w:t>
      </w:r>
      <w:r>
        <w:rPr>
          <w:color w:val="343434"/>
          <w:spacing w:val="-2"/>
        </w:rPr>
        <w:t xml:space="preserve"> </w:t>
      </w:r>
      <w:r>
        <w:rPr>
          <w:color w:val="343434"/>
        </w:rPr>
        <w:t>years at</w:t>
      </w:r>
      <w:r>
        <w:rPr>
          <w:color w:val="343434"/>
          <w:spacing w:val="-1"/>
        </w:rPr>
        <w:t xml:space="preserve"> </w:t>
      </w:r>
      <w:r>
        <w:rPr>
          <w:color w:val="343434"/>
        </w:rPr>
        <w:t>r%</w:t>
      </w:r>
      <w:r>
        <w:rPr>
          <w:color w:val="343434"/>
          <w:spacing w:val="-7"/>
        </w:rPr>
        <w:t xml:space="preserve"> </w:t>
      </w:r>
      <w:r>
        <w:rPr>
          <w:color w:val="343434"/>
        </w:rPr>
        <w:t>p.a.</w:t>
      </w:r>
      <w:r>
        <w:rPr>
          <w:color w:val="343434"/>
          <w:spacing w:val="-2"/>
        </w:rPr>
        <w:t xml:space="preserve"> </w:t>
      </w:r>
      <w:r>
        <w:rPr>
          <w:color w:val="343434"/>
        </w:rPr>
        <w:t>rate</w:t>
      </w:r>
      <w:r>
        <w:rPr>
          <w:color w:val="343434"/>
          <w:spacing w:val="-6"/>
        </w:rPr>
        <w:t xml:space="preserve"> </w:t>
      </w:r>
      <w:r>
        <w:rPr>
          <w:color w:val="343434"/>
        </w:rPr>
        <w:t>of simple</w:t>
      </w:r>
      <w:r>
        <w:rPr>
          <w:color w:val="343434"/>
          <w:spacing w:val="-6"/>
        </w:rPr>
        <w:t xml:space="preserve"> </w:t>
      </w:r>
      <w:r>
        <w:rPr>
          <w:color w:val="343434"/>
        </w:rPr>
        <w:t>interest</w:t>
      </w:r>
      <w:r>
        <w:rPr>
          <w:color w:val="343434"/>
          <w:spacing w:val="-4"/>
        </w:rPr>
        <w:t xml:space="preserve"> </w:t>
      </w:r>
      <w:r>
        <w:rPr>
          <w:color w:val="343434"/>
        </w:rPr>
        <w:t>(S.I.)</w:t>
      </w:r>
      <w:r>
        <w:rPr>
          <w:color w:val="343434"/>
          <w:spacing w:val="-1"/>
        </w:rPr>
        <w:t xml:space="preserve"> </w:t>
      </w:r>
      <w:r>
        <w:rPr>
          <w:color w:val="343434"/>
        </w:rPr>
        <w:t>and</w:t>
      </w:r>
      <w:r>
        <w:rPr>
          <w:color w:val="343434"/>
          <w:spacing w:val="-7"/>
        </w:rPr>
        <w:t xml:space="preserve"> </w:t>
      </w:r>
      <w:r>
        <w:rPr>
          <w:color w:val="343434"/>
        </w:rPr>
        <w:t>Rs.</w:t>
      </w:r>
      <w:r>
        <w:rPr>
          <w:color w:val="343434"/>
          <w:spacing w:val="-3"/>
        </w:rPr>
        <w:t xml:space="preserve"> </w:t>
      </w:r>
      <w:r>
        <w:rPr>
          <w:color w:val="343434"/>
        </w:rPr>
        <w:t>1200</w:t>
      </w:r>
      <w:r>
        <w:rPr>
          <w:color w:val="343434"/>
          <w:spacing w:val="-5"/>
        </w:rPr>
        <w:t xml:space="preserve"> </w:t>
      </w:r>
      <w:r>
        <w:rPr>
          <w:color w:val="343434"/>
        </w:rPr>
        <w:t>for</w:t>
      </w:r>
      <w:r>
        <w:rPr>
          <w:color w:val="343434"/>
          <w:spacing w:val="-5"/>
        </w:rPr>
        <w:t xml:space="preserve"> </w:t>
      </w:r>
      <w:r>
        <w:rPr>
          <w:color w:val="343434"/>
        </w:rPr>
        <w:t>6</w:t>
      </w:r>
      <w:r>
        <w:rPr>
          <w:color w:val="343434"/>
          <w:spacing w:val="-2"/>
        </w:rPr>
        <w:t xml:space="preserve"> </w:t>
      </w:r>
      <w:r>
        <w:rPr>
          <w:color w:val="343434"/>
        </w:rPr>
        <w:t>years</w:t>
      </w:r>
      <w:r>
        <w:rPr>
          <w:color w:val="343434"/>
          <w:spacing w:val="-4"/>
        </w:rPr>
        <w:t xml:space="preserve"> </w:t>
      </w:r>
      <w:r>
        <w:rPr>
          <w:color w:val="343434"/>
        </w:rPr>
        <w:t>at</w:t>
      </w:r>
      <w:r>
        <w:rPr>
          <w:color w:val="343434"/>
          <w:spacing w:val="-8"/>
        </w:rPr>
        <w:t xml:space="preserve"> </w:t>
      </w:r>
      <w:r>
        <w:rPr>
          <w:color w:val="343434"/>
        </w:rPr>
        <w:t>s%</w:t>
      </w:r>
      <w:r>
        <w:rPr>
          <w:color w:val="343434"/>
          <w:spacing w:val="-7"/>
        </w:rPr>
        <w:t xml:space="preserve"> </w:t>
      </w:r>
      <w:r>
        <w:rPr>
          <w:color w:val="343434"/>
        </w:rPr>
        <w:t>p.a.</w:t>
      </w:r>
      <w:r>
        <w:rPr>
          <w:color w:val="343434"/>
          <w:spacing w:val="-5"/>
        </w:rPr>
        <w:t xml:space="preserve"> </w:t>
      </w:r>
      <w:r>
        <w:rPr>
          <w:color w:val="343434"/>
        </w:rPr>
        <w:t>He</w:t>
      </w:r>
      <w:r>
        <w:rPr>
          <w:color w:val="343434"/>
          <w:spacing w:val="-9"/>
        </w:rPr>
        <w:t xml:space="preserve"> </w:t>
      </w:r>
      <w:r>
        <w:rPr>
          <w:color w:val="343434"/>
        </w:rPr>
        <w:t>got</w:t>
      </w:r>
      <w:r>
        <w:rPr>
          <w:color w:val="343434"/>
          <w:spacing w:val="-3"/>
        </w:rPr>
        <w:t xml:space="preserve"> </w:t>
      </w:r>
      <w:r>
        <w:rPr>
          <w:color w:val="343434"/>
        </w:rPr>
        <w:t>S.S.</w:t>
      </w:r>
      <w:r>
        <w:rPr>
          <w:color w:val="343434"/>
          <w:spacing w:val="-7"/>
        </w:rPr>
        <w:t xml:space="preserve"> </w:t>
      </w:r>
      <w:r>
        <w:rPr>
          <w:color w:val="343434"/>
        </w:rPr>
        <w:t>Rs.</w:t>
      </w:r>
      <w:r>
        <w:rPr>
          <w:color w:val="343434"/>
          <w:spacing w:val="-5"/>
        </w:rPr>
        <w:t xml:space="preserve"> </w:t>
      </w:r>
      <w:r>
        <w:rPr>
          <w:color w:val="343434"/>
        </w:rPr>
        <w:t>1200</w:t>
      </w:r>
      <w:r>
        <w:rPr>
          <w:color w:val="343434"/>
          <w:spacing w:val="-9"/>
        </w:rPr>
        <w:t xml:space="preserve"> </w:t>
      </w:r>
      <w:r>
        <w:rPr>
          <w:color w:val="343434"/>
        </w:rPr>
        <w:t>total from all deposits. Find the r + s if difference between r and s is equal to 5.</w:t>
      </w:r>
    </w:p>
    <w:p w14:paraId="55C51E1E">
      <w:pPr>
        <w:pStyle w:val="6"/>
        <w:spacing w:before="21"/>
        <w:rPr>
          <w:sz w:val="17"/>
        </w:rPr>
      </w:pPr>
    </w:p>
    <w:p w14:paraId="497FFC0A">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9CE90D1">
      <w:pPr>
        <w:pStyle w:val="6"/>
        <w:spacing w:before="5"/>
        <w:rPr>
          <w:rFonts w:ascii="Arial"/>
          <w:b/>
          <w:sz w:val="17"/>
        </w:rPr>
      </w:pPr>
    </w:p>
    <w:p w14:paraId="698D2D39">
      <w:pPr>
        <w:pStyle w:val="2"/>
      </w:pPr>
      <w:r>
        <w:rPr>
          <w:color w:val="19212D"/>
        </w:rPr>
        <w:t xml:space="preserve">Question </w:t>
      </w:r>
      <w:r>
        <w:rPr>
          <w:color w:val="19212D"/>
          <w:spacing w:val="-5"/>
        </w:rPr>
        <w:t>72</w:t>
      </w:r>
    </w:p>
    <w:p w14:paraId="51A12336">
      <w:pPr>
        <w:pStyle w:val="6"/>
        <w:spacing w:before="211" w:line="343" w:lineRule="auto"/>
        <w:ind w:left="735" w:right="977" w:hanging="3"/>
      </w:pPr>
      <w:r>
        <mc:AlternateContent>
          <mc:Choice Requires="wps">
            <w:drawing>
              <wp:anchor distT="0" distB="0" distL="0" distR="0" simplePos="0" relativeHeight="251715584" behindDoc="1" locked="0" layoutInCell="1" allowOverlap="1">
                <wp:simplePos x="0" y="0"/>
                <wp:positionH relativeFrom="page">
                  <wp:posOffset>916305</wp:posOffset>
                </wp:positionH>
                <wp:positionV relativeFrom="paragraph">
                  <wp:posOffset>137160</wp:posOffset>
                </wp:positionV>
                <wp:extent cx="865505" cy="17907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865505" cy="179070"/>
                        </a:xfrm>
                        <a:prstGeom prst="rect">
                          <a:avLst/>
                        </a:prstGeom>
                      </wps:spPr>
                      <wps:txbx>
                        <w:txbxContent>
                          <w:p w14:paraId="510F7E5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14.</w:t>
                            </w:r>
                          </w:p>
                        </w:txbxContent>
                      </wps:txbx>
                      <wps:bodyPr wrap="square" lIns="0" tIns="0" rIns="0" bIns="0" rtlCol="0">
                        <a:noAutofit/>
                      </wps:bodyPr>
                    </wps:wsp>
                  </a:graphicData>
                </a:graphic>
              </wp:anchor>
            </w:drawing>
          </mc:Choice>
          <mc:Fallback>
            <w:pict>
              <v:shape id="Textbox 227" o:spid="_x0000_s1026" o:spt="202" type="#_x0000_t202" style="position:absolute;left:0pt;margin-left:72.15pt;margin-top:10.8pt;height:14.1pt;width:68.15pt;mso-position-horizontal-relative:page;z-index:-251600896;mso-width-relative:page;mso-height-relative:page;" filled="f" stroked="f" coordsize="21600,21600" o:gfxdata="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GBGoDYAAAACQEAAA8AAAAAAAAAAQAgAAAAIgAAAGRycy9kb3ducmV2LnhtbFBLAQIUABQAAAAI&#10;AIdO4kD+UahEtAEAAHcDAAAOAAAAAAAAAAEAIAAAACcBAABkcnMvZTJvRG9jLnhtbFBLBQYAAAAA&#10;BgAGAFkBAABNBQAAAAA=&#10;">
                <v:fill on="f" focussize="0,0"/>
                <v:stroke on="f"/>
                <v:imagedata o:title=""/>
                <o:lock v:ext="edit" aspectratio="f"/>
                <v:textbox inset="0mm,0mm,0mm,0mm">
                  <w:txbxContent>
                    <w:p w14:paraId="510F7E57">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14.</w:t>
                      </w:r>
                    </w:p>
                  </w:txbxContent>
                </v:textbox>
              </v:shape>
            </w:pict>
          </mc:Fallback>
        </mc:AlternateContent>
      </w:r>
      <w:r>
        <w:rPr>
          <w:position w:val="-7"/>
        </w:rPr>
        <w:drawing>
          <wp:inline distT="0" distB="0" distL="0" distR="0">
            <wp:extent cx="916305" cy="191770"/>
            <wp:effectExtent l="0" t="0" r="0" b="0"/>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27" cstate="print"/>
                    <a:stretch>
                      <a:fillRect/>
                    </a:stretch>
                  </pic:blipFill>
                  <pic:spPr>
                    <a:xfrm>
                      <a:off x="0" y="0"/>
                      <a:ext cx="916889" cy="192227"/>
                    </a:xfrm>
                    <a:prstGeom prst="rect">
                      <a:avLst/>
                    </a:prstGeom>
                  </pic:spPr>
                </pic:pic>
              </a:graphicData>
            </a:graphic>
          </wp:inline>
        </w:drawing>
      </w:r>
      <w:r>
        <w:rPr>
          <w:color w:val="343434"/>
        </w:rPr>
        <w:t>A</w:t>
      </w:r>
      <w:r>
        <w:rPr>
          <w:color w:val="343434"/>
          <w:spacing w:val="-14"/>
        </w:rPr>
        <w:t xml:space="preserve"> </w:t>
      </w:r>
      <w:r>
        <w:rPr>
          <w:color w:val="343434"/>
        </w:rPr>
        <w:t>man</w:t>
      </w:r>
      <w:r>
        <w:rPr>
          <w:color w:val="343434"/>
          <w:spacing w:val="-13"/>
        </w:rPr>
        <w:t xml:space="preserve"> </w:t>
      </w:r>
      <w:r>
        <w:rPr>
          <w:color w:val="343434"/>
        </w:rPr>
        <w:t>invests</w:t>
      </w:r>
      <w:r>
        <w:rPr>
          <w:color w:val="343434"/>
          <w:spacing w:val="-12"/>
        </w:rPr>
        <w:t xml:space="preserve"> </w:t>
      </w:r>
      <w:r>
        <w:rPr>
          <w:color w:val="343434"/>
        </w:rPr>
        <w:t>in</w:t>
      </w:r>
      <w:r>
        <w:rPr>
          <w:color w:val="343434"/>
          <w:spacing w:val="-11"/>
        </w:rPr>
        <w:t xml:space="preserve"> </w:t>
      </w:r>
      <w:r>
        <w:rPr>
          <w:color w:val="343434"/>
        </w:rPr>
        <w:t>three</w:t>
      </w:r>
      <w:r>
        <w:rPr>
          <w:color w:val="343434"/>
          <w:spacing w:val="-15"/>
        </w:rPr>
        <w:t xml:space="preserve"> </w:t>
      </w:r>
      <w:r>
        <w:rPr>
          <w:color w:val="343434"/>
        </w:rPr>
        <w:t>separate</w:t>
      </w:r>
      <w:r>
        <w:rPr>
          <w:color w:val="343434"/>
          <w:spacing w:val="-15"/>
        </w:rPr>
        <w:t xml:space="preserve"> </w:t>
      </w:r>
      <w:r>
        <w:rPr>
          <w:color w:val="343434"/>
        </w:rPr>
        <w:t>schemes</w:t>
      </w:r>
      <w:r>
        <w:rPr>
          <w:color w:val="343434"/>
          <w:spacing w:val="-12"/>
        </w:rPr>
        <w:t xml:space="preserve"> </w:t>
      </w:r>
      <w:r>
        <w:rPr>
          <w:color w:val="343434"/>
        </w:rPr>
        <w:t>for</w:t>
      </w:r>
      <w:r>
        <w:rPr>
          <w:color w:val="343434"/>
          <w:spacing w:val="-15"/>
        </w:rPr>
        <w:t xml:space="preserve"> </w:t>
      </w:r>
      <w:r>
        <w:rPr>
          <w:color w:val="343434"/>
        </w:rPr>
        <w:t>8</w:t>
      </w:r>
      <w:r>
        <w:rPr>
          <w:color w:val="343434"/>
          <w:spacing w:val="-13"/>
        </w:rPr>
        <w:t xml:space="preserve"> </w:t>
      </w:r>
      <w:r>
        <w:rPr>
          <w:color w:val="343434"/>
        </w:rPr>
        <w:t>years,</w:t>
      </w:r>
      <w:r>
        <w:rPr>
          <w:color w:val="343434"/>
          <w:spacing w:val="-15"/>
        </w:rPr>
        <w:t xml:space="preserve"> </w:t>
      </w:r>
      <w:r>
        <w:rPr>
          <w:color w:val="343434"/>
        </w:rPr>
        <w:t>12</w:t>
      </w:r>
      <w:r>
        <w:rPr>
          <w:color w:val="343434"/>
          <w:spacing w:val="-14"/>
        </w:rPr>
        <w:t xml:space="preserve"> </w:t>
      </w:r>
      <w:r>
        <w:rPr>
          <w:color w:val="343434"/>
        </w:rPr>
        <w:t>years,</w:t>
      </w:r>
      <w:r>
        <w:rPr>
          <w:color w:val="343434"/>
          <w:spacing w:val="-15"/>
        </w:rPr>
        <w:t xml:space="preserve"> </w:t>
      </w:r>
      <w:r>
        <w:rPr>
          <w:color w:val="343434"/>
        </w:rPr>
        <w:t>14 years</w:t>
      </w:r>
      <w:r>
        <w:rPr>
          <w:color w:val="343434"/>
          <w:spacing w:val="-12"/>
        </w:rPr>
        <w:t xml:space="preserve"> </w:t>
      </w:r>
      <w:r>
        <w:rPr>
          <w:color w:val="343434"/>
        </w:rPr>
        <w:t>at</w:t>
      </w:r>
      <w:r>
        <w:rPr>
          <w:color w:val="343434"/>
          <w:spacing w:val="-10"/>
        </w:rPr>
        <w:t xml:space="preserve"> </w:t>
      </w:r>
      <w:r>
        <w:rPr>
          <w:color w:val="343434"/>
        </w:rPr>
        <w:t>the</w:t>
      </w:r>
      <w:r>
        <w:rPr>
          <w:color w:val="343434"/>
          <w:spacing w:val="-14"/>
        </w:rPr>
        <w:t xml:space="preserve"> </w:t>
      </w:r>
      <w:r>
        <w:rPr>
          <w:color w:val="343434"/>
        </w:rPr>
        <w:t>rates</w:t>
      </w:r>
      <w:r>
        <w:rPr>
          <w:color w:val="343434"/>
          <w:spacing w:val="-11"/>
        </w:rPr>
        <w:t xml:space="preserve"> </w:t>
      </w:r>
      <w:r>
        <w:rPr>
          <w:color w:val="343434"/>
        </w:rPr>
        <w:t>of</w:t>
      </w:r>
      <w:r>
        <w:rPr>
          <w:color w:val="343434"/>
          <w:spacing w:val="-10"/>
        </w:rPr>
        <w:t xml:space="preserve"> </w:t>
      </w:r>
      <w:r>
        <w:rPr>
          <w:color w:val="343434"/>
        </w:rPr>
        <w:t>8%,</w:t>
      </w:r>
      <w:r>
        <w:rPr>
          <w:color w:val="343434"/>
          <w:spacing w:val="-14"/>
        </w:rPr>
        <w:t xml:space="preserve"> </w:t>
      </w:r>
      <w:r>
        <w:rPr>
          <w:color w:val="343434"/>
        </w:rPr>
        <w:t>10%,</w:t>
      </w:r>
      <w:r>
        <w:rPr>
          <w:color w:val="343434"/>
          <w:spacing w:val="-14"/>
        </w:rPr>
        <w:t xml:space="preserve"> </w:t>
      </w:r>
      <w:r>
        <w:rPr>
          <w:color w:val="343434"/>
        </w:rPr>
        <w:t>12%,</w:t>
      </w:r>
      <w:r>
        <w:rPr>
          <w:color w:val="343434"/>
          <w:spacing w:val="-14"/>
        </w:rPr>
        <w:t xml:space="preserve"> </w:t>
      </w:r>
      <w:r>
        <w:rPr>
          <w:color w:val="343434"/>
        </w:rPr>
        <w:t>respectively,</w:t>
      </w:r>
      <w:r>
        <w:rPr>
          <w:color w:val="343434"/>
          <w:spacing w:val="-7"/>
        </w:rPr>
        <w:t xml:space="preserve"> </w:t>
      </w:r>
      <w:r>
        <w:rPr>
          <w:color w:val="343434"/>
        </w:rPr>
        <w:t>at</w:t>
      </w:r>
      <w:r>
        <w:rPr>
          <w:color w:val="343434"/>
          <w:spacing w:val="-12"/>
        </w:rPr>
        <w:t xml:space="preserve"> </w:t>
      </w:r>
      <w:r>
        <w:rPr>
          <w:color w:val="343434"/>
        </w:rPr>
        <w:t>simple</w:t>
      </w:r>
      <w:r>
        <w:rPr>
          <w:color w:val="343434"/>
          <w:spacing w:val="-14"/>
        </w:rPr>
        <w:t xml:space="preserve"> </w:t>
      </w:r>
      <w:r>
        <w:rPr>
          <w:color w:val="343434"/>
        </w:rPr>
        <w:t>interest.</w:t>
      </w:r>
      <w:r>
        <w:rPr>
          <w:color w:val="343434"/>
          <w:spacing w:val="-10"/>
        </w:rPr>
        <w:t xml:space="preserve"> </w:t>
      </w:r>
      <w:r>
        <w:rPr>
          <w:color w:val="343434"/>
        </w:rPr>
        <w:t>He</w:t>
      </w:r>
      <w:r>
        <w:rPr>
          <w:color w:val="343434"/>
          <w:spacing w:val="-14"/>
        </w:rPr>
        <w:t xml:space="preserve"> </w:t>
      </w:r>
      <w:r>
        <w:rPr>
          <w:color w:val="343434"/>
        </w:rPr>
        <w:t>got</w:t>
      </w:r>
      <w:r>
        <w:rPr>
          <w:color w:val="343434"/>
          <w:spacing w:val="-10"/>
        </w:rPr>
        <w:t xml:space="preserve"> </w:t>
      </w:r>
      <w:r>
        <w:rPr>
          <w:color w:val="343434"/>
        </w:rPr>
        <w:t>equal simple interest from each scheme. If the proportion in the principal amounts invested in the different schemes is x : y : z then x + y + z is equal to</w:t>
      </w:r>
    </w:p>
    <w:p w14:paraId="639DDDD5">
      <w:pPr>
        <w:pStyle w:val="6"/>
        <w:spacing w:before="13"/>
        <w:rPr>
          <w:sz w:val="17"/>
        </w:rPr>
      </w:pPr>
    </w:p>
    <w:p w14:paraId="223EB32B">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A351A6E">
      <w:pPr>
        <w:pStyle w:val="6"/>
        <w:spacing w:before="5"/>
        <w:rPr>
          <w:rFonts w:ascii="Arial"/>
          <w:b/>
          <w:sz w:val="17"/>
        </w:rPr>
      </w:pPr>
    </w:p>
    <w:p w14:paraId="59F9D6DE">
      <w:pPr>
        <w:pStyle w:val="2"/>
      </w:pPr>
      <w:r>
        <w:rPr>
          <w:color w:val="19212D"/>
        </w:rPr>
        <w:t xml:space="preserve">Question </w:t>
      </w:r>
      <w:r>
        <w:rPr>
          <w:color w:val="19212D"/>
          <w:spacing w:val="-5"/>
        </w:rPr>
        <w:t>73</w:t>
      </w:r>
    </w:p>
    <w:p w14:paraId="7DFA53A7">
      <w:pPr>
        <w:spacing w:before="213" w:line="384" w:lineRule="auto"/>
        <w:ind w:left="735" w:right="977" w:hanging="3"/>
        <w:jc w:val="left"/>
        <w:rPr>
          <w:sz w:val="21"/>
        </w:rPr>
      </w:pPr>
      <w:r>
        <w:rPr>
          <w:sz w:val="21"/>
        </w:rPr>
        <mc:AlternateContent>
          <mc:Choice Requires="wps">
            <w:drawing>
              <wp:anchor distT="0" distB="0" distL="0" distR="0" simplePos="0" relativeHeight="251716608" behindDoc="1" locked="0" layoutInCell="1" allowOverlap="1">
                <wp:simplePos x="0" y="0"/>
                <wp:positionH relativeFrom="page">
                  <wp:posOffset>916305</wp:posOffset>
                </wp:positionH>
                <wp:positionV relativeFrom="paragraph">
                  <wp:posOffset>137795</wp:posOffset>
                </wp:positionV>
                <wp:extent cx="786130" cy="157480"/>
                <wp:effectExtent l="0" t="0" r="0" b="0"/>
                <wp:wrapNone/>
                <wp:docPr id="229" name="Textbox 229"/>
                <wp:cNvGraphicFramePr/>
                <a:graphic xmlns:a="http://schemas.openxmlformats.org/drawingml/2006/main">
                  <a:graphicData uri="http://schemas.microsoft.com/office/word/2010/wordprocessingShape">
                    <wps:wsp>
                      <wps:cNvSpPr txBox="1"/>
                      <wps:spPr>
                        <a:xfrm>
                          <a:off x="0" y="0"/>
                          <a:ext cx="786130" cy="157480"/>
                        </a:xfrm>
                        <a:prstGeom prst="rect">
                          <a:avLst/>
                        </a:prstGeom>
                      </wps:spPr>
                      <wps:txbx>
                        <w:txbxContent>
                          <w:p w14:paraId="3C5D6547">
                            <w:pPr>
                              <w:spacing w:before="0" w:line="248" w:lineRule="exact"/>
                              <w:ind w:left="0" w:right="0" w:firstLine="0"/>
                              <w:jc w:val="left"/>
                              <w:rPr>
                                <w:b/>
                                <w:sz w:val="21"/>
                              </w:rPr>
                            </w:pPr>
                            <w:r>
                              <w:rPr>
                                <w:b/>
                                <w:color w:val="343434"/>
                                <w:spacing w:val="-2"/>
                                <w:sz w:val="21"/>
                              </w:rPr>
                              <w:t>Question</w:t>
                            </w:r>
                            <w:r>
                              <w:rPr>
                                <w:b/>
                                <w:color w:val="343434"/>
                                <w:spacing w:val="-6"/>
                                <w:sz w:val="21"/>
                              </w:rPr>
                              <w:t xml:space="preserve"> </w:t>
                            </w:r>
                            <w:r>
                              <w:rPr>
                                <w:b/>
                                <w:color w:val="343434"/>
                                <w:spacing w:val="-2"/>
                                <w:sz w:val="21"/>
                              </w:rPr>
                              <w:t>16</w:t>
                            </w:r>
                            <w:r>
                              <w:rPr>
                                <w:b/>
                                <w:color w:val="343434"/>
                                <w:spacing w:val="-4"/>
                                <w:sz w:val="21"/>
                              </w:rPr>
                              <w:t xml:space="preserve"> </w:t>
                            </w:r>
                            <w:r>
                              <w:rPr>
                                <w:b/>
                                <w:color w:val="343434"/>
                                <w:spacing w:val="-10"/>
                                <w:sz w:val="21"/>
                              </w:rPr>
                              <w:t>:</w:t>
                            </w:r>
                          </w:p>
                        </w:txbxContent>
                      </wps:txbx>
                      <wps:bodyPr wrap="square" lIns="0" tIns="0" rIns="0" bIns="0" rtlCol="0">
                        <a:noAutofit/>
                      </wps:bodyPr>
                    </wps:wsp>
                  </a:graphicData>
                </a:graphic>
              </wp:anchor>
            </w:drawing>
          </mc:Choice>
          <mc:Fallback>
            <w:pict>
              <v:shape id="Textbox 229" o:spid="_x0000_s1026" o:spt="202" type="#_x0000_t202" style="position:absolute;left:0pt;margin-left:72.15pt;margin-top:10.85pt;height:12.4pt;width:61.9pt;mso-position-horizontal-relative:page;z-index:-251599872;mso-width-relative:page;mso-height-relative:page;" filled="f" stroked="f" coordsize="21600,21600" o:gfxdata="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Dhm+2AAAAAkBAAAPAAAAAAAAAAEAIAAAACIAAABkcnMvZG93bnJldi54bWxQSwECFAAUAAAA&#10;CACHTuJAAm6AIbUBAAB3AwAADgAAAAAAAAABACAAAAAnAQAAZHJzL2Uyb0RvYy54bWxQSwUGAAAA&#10;AAYABgBZAQAATgUAAAAA&#10;">
                <v:fill on="f" focussize="0,0"/>
                <v:stroke on="f"/>
                <v:imagedata o:title=""/>
                <o:lock v:ext="edit" aspectratio="f"/>
                <v:textbox inset="0mm,0mm,0mm,0mm">
                  <w:txbxContent>
                    <w:p w14:paraId="3C5D6547">
                      <w:pPr>
                        <w:spacing w:before="0" w:line="248" w:lineRule="exact"/>
                        <w:ind w:left="0" w:right="0" w:firstLine="0"/>
                        <w:jc w:val="left"/>
                        <w:rPr>
                          <w:b/>
                          <w:sz w:val="21"/>
                        </w:rPr>
                      </w:pPr>
                      <w:r>
                        <w:rPr>
                          <w:b/>
                          <w:color w:val="343434"/>
                          <w:spacing w:val="-2"/>
                          <w:sz w:val="21"/>
                        </w:rPr>
                        <w:t>Question</w:t>
                      </w:r>
                      <w:r>
                        <w:rPr>
                          <w:b/>
                          <w:color w:val="343434"/>
                          <w:spacing w:val="-6"/>
                          <w:sz w:val="21"/>
                        </w:rPr>
                        <w:t xml:space="preserve"> </w:t>
                      </w:r>
                      <w:r>
                        <w:rPr>
                          <w:b/>
                          <w:color w:val="343434"/>
                          <w:spacing w:val="-2"/>
                          <w:sz w:val="21"/>
                        </w:rPr>
                        <w:t>16</w:t>
                      </w:r>
                      <w:r>
                        <w:rPr>
                          <w:b/>
                          <w:color w:val="343434"/>
                          <w:spacing w:val="-4"/>
                          <w:sz w:val="21"/>
                        </w:rPr>
                        <w:t xml:space="preserve"> </w:t>
                      </w:r>
                      <w:r>
                        <w:rPr>
                          <w:b/>
                          <w:color w:val="343434"/>
                          <w:spacing w:val="-10"/>
                          <w:sz w:val="21"/>
                        </w:rPr>
                        <w:t>:</w:t>
                      </w:r>
                    </w:p>
                  </w:txbxContent>
                </v:textbox>
              </v:shape>
            </w:pict>
          </mc:Fallback>
        </mc:AlternateContent>
      </w:r>
      <w:r>
        <w:rPr>
          <w:position w:val="-6"/>
        </w:rPr>
        <w:drawing>
          <wp:inline distT="0" distB="0" distL="0" distR="0">
            <wp:extent cx="800735" cy="170180"/>
            <wp:effectExtent l="0" t="0" r="0" b="0"/>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44" cstate="print"/>
                    <a:stretch>
                      <a:fillRect/>
                    </a:stretch>
                  </pic:blipFill>
                  <pic:spPr>
                    <a:xfrm>
                      <a:off x="0" y="0"/>
                      <a:ext cx="801065" cy="170684"/>
                    </a:xfrm>
                    <a:prstGeom prst="rect">
                      <a:avLst/>
                    </a:prstGeom>
                  </pic:spPr>
                </pic:pic>
              </a:graphicData>
            </a:graphic>
          </wp:inline>
        </w:drawing>
      </w:r>
      <w:r>
        <w:rPr>
          <w:color w:val="343434"/>
          <w:sz w:val="21"/>
        </w:rPr>
        <w:t>Two</w:t>
      </w:r>
      <w:r>
        <w:rPr>
          <w:color w:val="343434"/>
          <w:spacing w:val="-14"/>
          <w:sz w:val="21"/>
        </w:rPr>
        <w:t xml:space="preserve"> </w:t>
      </w:r>
      <w:r>
        <w:rPr>
          <w:color w:val="343434"/>
          <w:sz w:val="21"/>
        </w:rPr>
        <w:t>metallic</w:t>
      </w:r>
      <w:r>
        <w:rPr>
          <w:color w:val="343434"/>
          <w:spacing w:val="-9"/>
          <w:sz w:val="21"/>
        </w:rPr>
        <w:t xml:space="preserve"> </w:t>
      </w:r>
      <w:r>
        <w:rPr>
          <w:color w:val="343434"/>
          <w:sz w:val="21"/>
        </w:rPr>
        <w:t>right</w:t>
      </w:r>
      <w:r>
        <w:rPr>
          <w:color w:val="343434"/>
          <w:spacing w:val="-13"/>
          <w:sz w:val="21"/>
        </w:rPr>
        <w:t xml:space="preserve"> </w:t>
      </w:r>
      <w:r>
        <w:rPr>
          <w:color w:val="343434"/>
          <w:sz w:val="21"/>
        </w:rPr>
        <w:t>circular</w:t>
      </w:r>
      <w:r>
        <w:rPr>
          <w:color w:val="343434"/>
          <w:spacing w:val="-12"/>
          <w:sz w:val="21"/>
        </w:rPr>
        <w:t xml:space="preserve"> </w:t>
      </w:r>
      <w:r>
        <w:rPr>
          <w:color w:val="343434"/>
          <w:sz w:val="21"/>
        </w:rPr>
        <w:t>cones</w:t>
      </w:r>
      <w:r>
        <w:rPr>
          <w:color w:val="343434"/>
          <w:spacing w:val="-12"/>
          <w:sz w:val="21"/>
        </w:rPr>
        <w:t xml:space="preserve"> </w:t>
      </w:r>
      <w:r>
        <w:rPr>
          <w:color w:val="343434"/>
          <w:sz w:val="21"/>
        </w:rPr>
        <w:t>with</w:t>
      </w:r>
      <w:r>
        <w:rPr>
          <w:color w:val="343434"/>
          <w:spacing w:val="-11"/>
          <w:sz w:val="21"/>
        </w:rPr>
        <w:t xml:space="preserve"> </w:t>
      </w:r>
      <w:r>
        <w:rPr>
          <w:color w:val="343434"/>
          <w:sz w:val="21"/>
        </w:rPr>
        <w:t>heights</w:t>
      </w:r>
      <w:r>
        <w:rPr>
          <w:color w:val="343434"/>
          <w:spacing w:val="-12"/>
          <w:sz w:val="21"/>
        </w:rPr>
        <w:t xml:space="preserve"> </w:t>
      </w:r>
      <w:r>
        <w:rPr>
          <w:color w:val="343434"/>
          <w:sz w:val="21"/>
        </w:rPr>
        <w:t>of</w:t>
      </w:r>
      <w:r>
        <w:rPr>
          <w:color w:val="343434"/>
          <w:spacing w:val="-13"/>
          <w:sz w:val="21"/>
        </w:rPr>
        <w:t xml:space="preserve"> </w:t>
      </w:r>
      <w:r>
        <w:rPr>
          <w:color w:val="343434"/>
          <w:sz w:val="21"/>
        </w:rPr>
        <w:t>4.9</w:t>
      </w:r>
      <w:r>
        <w:rPr>
          <w:color w:val="343434"/>
          <w:spacing w:val="-13"/>
          <w:sz w:val="21"/>
        </w:rPr>
        <w:t xml:space="preserve"> </w:t>
      </w:r>
      <w:r>
        <w:rPr>
          <w:color w:val="343434"/>
          <w:sz w:val="21"/>
        </w:rPr>
        <w:t>cm</w:t>
      </w:r>
      <w:r>
        <w:rPr>
          <w:color w:val="343434"/>
          <w:spacing w:val="-12"/>
          <w:sz w:val="21"/>
        </w:rPr>
        <w:t xml:space="preserve"> </w:t>
      </w:r>
      <w:r>
        <w:rPr>
          <w:color w:val="343434"/>
          <w:sz w:val="21"/>
        </w:rPr>
        <w:t>and</w:t>
      </w:r>
      <w:r>
        <w:rPr>
          <w:color w:val="343434"/>
          <w:spacing w:val="-11"/>
          <w:sz w:val="21"/>
        </w:rPr>
        <w:t xml:space="preserve"> </w:t>
      </w:r>
      <w:r>
        <w:rPr>
          <w:color w:val="343434"/>
          <w:sz w:val="21"/>
        </w:rPr>
        <w:t>4.7</w:t>
      </w:r>
      <w:r>
        <w:rPr>
          <w:color w:val="343434"/>
          <w:spacing w:val="-14"/>
          <w:sz w:val="21"/>
        </w:rPr>
        <w:t xml:space="preserve"> </w:t>
      </w:r>
      <w:r>
        <w:rPr>
          <w:color w:val="343434"/>
          <w:sz w:val="21"/>
        </w:rPr>
        <w:t>cm</w:t>
      </w:r>
      <w:r>
        <w:rPr>
          <w:color w:val="343434"/>
          <w:spacing w:val="-12"/>
          <w:sz w:val="21"/>
        </w:rPr>
        <w:t xml:space="preserve"> </w:t>
      </w:r>
      <w:r>
        <w:rPr>
          <w:color w:val="343434"/>
          <w:sz w:val="21"/>
        </w:rPr>
        <w:t>and</w:t>
      </w:r>
      <w:r>
        <w:rPr>
          <w:color w:val="343434"/>
          <w:spacing w:val="-13"/>
          <w:sz w:val="21"/>
        </w:rPr>
        <w:t xml:space="preserve"> </w:t>
      </w:r>
      <w:r>
        <w:rPr>
          <w:color w:val="343434"/>
          <w:sz w:val="21"/>
        </w:rPr>
        <w:t>radii</w:t>
      </w:r>
      <w:r>
        <w:rPr>
          <w:color w:val="343434"/>
          <w:spacing w:val="-14"/>
          <w:sz w:val="21"/>
        </w:rPr>
        <w:t xml:space="preserve"> </w:t>
      </w:r>
      <w:r>
        <w:rPr>
          <w:color w:val="343434"/>
          <w:sz w:val="21"/>
        </w:rPr>
        <w:t>of their bases 2.4 cm each, have been melted together</w:t>
      </w:r>
      <w:r>
        <w:rPr>
          <w:color w:val="343434"/>
          <w:spacing w:val="-1"/>
          <w:sz w:val="21"/>
        </w:rPr>
        <w:t xml:space="preserve"> </w:t>
      </w:r>
      <w:r>
        <w:rPr>
          <w:color w:val="343434"/>
          <w:sz w:val="21"/>
        </w:rPr>
        <w:t>and recast into a sphere. What is the diameter of the sphere?</w:t>
      </w:r>
    </w:p>
    <w:p w14:paraId="195D04E3">
      <w:pPr>
        <w:pStyle w:val="10"/>
        <w:numPr>
          <w:ilvl w:val="0"/>
          <w:numId w:val="30"/>
        </w:numPr>
        <w:tabs>
          <w:tab w:val="left" w:pos="730"/>
        </w:tabs>
        <w:spacing w:before="123" w:after="0" w:line="251" w:lineRule="exact"/>
        <w:ind w:left="730" w:right="0" w:hanging="355"/>
        <w:jc w:val="left"/>
        <w:rPr>
          <w:sz w:val="21"/>
        </w:rPr>
      </w:pPr>
      <w:r>
        <w:rPr>
          <w:color w:val="343434"/>
          <w:sz w:val="21"/>
        </w:rPr>
        <w:t>5.6</w:t>
      </w:r>
      <w:r>
        <w:rPr>
          <w:color w:val="343434"/>
          <w:spacing w:val="-8"/>
          <w:sz w:val="21"/>
        </w:rPr>
        <w:t xml:space="preserve"> </w:t>
      </w:r>
      <w:r>
        <w:rPr>
          <w:color w:val="343434"/>
          <w:spacing w:val="-5"/>
          <w:sz w:val="21"/>
        </w:rPr>
        <w:t>cm</w:t>
      </w:r>
    </w:p>
    <w:p w14:paraId="53257EEE">
      <w:pPr>
        <w:pStyle w:val="10"/>
        <w:numPr>
          <w:ilvl w:val="0"/>
          <w:numId w:val="30"/>
        </w:numPr>
        <w:tabs>
          <w:tab w:val="left" w:pos="730"/>
        </w:tabs>
        <w:spacing w:before="0" w:after="0" w:line="248" w:lineRule="exact"/>
        <w:ind w:left="730" w:right="0" w:hanging="355"/>
        <w:jc w:val="left"/>
        <w:rPr>
          <w:sz w:val="21"/>
        </w:rPr>
      </w:pPr>
      <w:r>
        <w:rPr>
          <w:color w:val="343434"/>
          <w:sz w:val="21"/>
        </w:rPr>
        <w:t>5.2</w:t>
      </w:r>
      <w:r>
        <w:rPr>
          <w:color w:val="343434"/>
          <w:spacing w:val="-8"/>
          <w:sz w:val="21"/>
        </w:rPr>
        <w:t xml:space="preserve"> </w:t>
      </w:r>
      <w:r>
        <w:rPr>
          <w:color w:val="343434"/>
          <w:spacing w:val="-5"/>
          <w:sz w:val="21"/>
        </w:rPr>
        <w:t>cm</w:t>
      </w:r>
    </w:p>
    <w:p w14:paraId="489381DD">
      <w:pPr>
        <w:pStyle w:val="10"/>
        <w:numPr>
          <w:ilvl w:val="0"/>
          <w:numId w:val="30"/>
        </w:numPr>
        <w:tabs>
          <w:tab w:val="left" w:pos="730"/>
        </w:tabs>
        <w:spacing w:before="0" w:after="0" w:line="247" w:lineRule="exact"/>
        <w:ind w:left="730" w:right="0" w:hanging="355"/>
        <w:jc w:val="left"/>
        <w:rPr>
          <w:sz w:val="21"/>
        </w:rPr>
      </w:pPr>
      <w:r>
        <w:rPr>
          <w:color w:val="343434"/>
          <w:sz w:val="21"/>
        </w:rPr>
        <w:t>4.8</w:t>
      </w:r>
      <w:r>
        <w:rPr>
          <w:color w:val="343434"/>
          <w:spacing w:val="-8"/>
          <w:sz w:val="21"/>
        </w:rPr>
        <w:t xml:space="preserve"> </w:t>
      </w:r>
      <w:r>
        <w:rPr>
          <w:color w:val="343434"/>
          <w:spacing w:val="-5"/>
          <w:sz w:val="21"/>
        </w:rPr>
        <w:t>cm</w:t>
      </w:r>
    </w:p>
    <w:p w14:paraId="408C3A0C">
      <w:pPr>
        <w:pStyle w:val="10"/>
        <w:numPr>
          <w:ilvl w:val="0"/>
          <w:numId w:val="30"/>
        </w:numPr>
        <w:tabs>
          <w:tab w:val="left" w:pos="730"/>
        </w:tabs>
        <w:spacing w:before="0" w:after="0" w:line="250" w:lineRule="exact"/>
        <w:ind w:left="730" w:right="0" w:hanging="355"/>
        <w:jc w:val="left"/>
        <w:rPr>
          <w:sz w:val="21"/>
        </w:rPr>
      </w:pPr>
      <w:r>
        <w:rPr>
          <w:color w:val="343434"/>
          <w:sz w:val="21"/>
        </w:rPr>
        <w:t>6.2</w:t>
      </w:r>
      <w:r>
        <w:rPr>
          <w:color w:val="343434"/>
          <w:spacing w:val="-8"/>
          <w:sz w:val="21"/>
        </w:rPr>
        <w:t xml:space="preserve"> </w:t>
      </w:r>
      <w:r>
        <w:rPr>
          <w:color w:val="343434"/>
          <w:spacing w:val="-5"/>
          <w:sz w:val="21"/>
        </w:rPr>
        <w:t>cm</w:t>
      </w:r>
    </w:p>
    <w:p w14:paraId="6EEFD779">
      <w:pPr>
        <w:pStyle w:val="10"/>
        <w:spacing w:after="0" w:line="250" w:lineRule="exact"/>
        <w:jc w:val="left"/>
        <w:rPr>
          <w:sz w:val="21"/>
        </w:rPr>
        <w:sectPr>
          <w:headerReference r:id="rId44" w:type="default"/>
          <w:footerReference r:id="rId45" w:type="default"/>
          <w:pgSz w:w="11910" w:h="16840"/>
          <w:pgMar w:top="1640" w:right="708" w:bottom="500" w:left="708" w:header="668" w:footer="275" w:gutter="0"/>
          <w:cols w:space="720" w:num="1"/>
        </w:sectPr>
      </w:pPr>
    </w:p>
    <w:p w14:paraId="43C33AE4">
      <w:pPr>
        <w:pStyle w:val="6"/>
        <w:spacing w:before="211" w:line="333" w:lineRule="auto"/>
        <w:ind w:left="735" w:right="845" w:hanging="3"/>
      </w:pPr>
      <w:r>
        <mc:AlternateContent>
          <mc:Choice Requires="wps">
            <w:drawing>
              <wp:anchor distT="0" distB="0" distL="0" distR="0" simplePos="0" relativeHeight="251716608" behindDoc="1" locked="0" layoutInCell="1" allowOverlap="1">
                <wp:simplePos x="0" y="0"/>
                <wp:positionH relativeFrom="page">
                  <wp:posOffset>916305</wp:posOffset>
                </wp:positionH>
                <wp:positionV relativeFrom="paragraph">
                  <wp:posOffset>137160</wp:posOffset>
                </wp:positionV>
                <wp:extent cx="779780" cy="179070"/>
                <wp:effectExtent l="0" t="0" r="0" b="0"/>
                <wp:wrapNone/>
                <wp:docPr id="235" name="Textbox 235"/>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3E8A7EF9">
                            <w:pPr>
                              <w:spacing w:before="0" w:line="281" w:lineRule="exact"/>
                              <w:ind w:left="0" w:right="0" w:firstLine="0"/>
                              <w:jc w:val="left"/>
                              <w:rPr>
                                <w:b/>
                                <w:sz w:val="24"/>
                              </w:rPr>
                            </w:pPr>
                            <w:r>
                              <w:rPr>
                                <w:b/>
                                <w:color w:val="343434"/>
                                <w:spacing w:val="-2"/>
                                <w:sz w:val="24"/>
                              </w:rPr>
                              <w:t xml:space="preserve">Question </w:t>
                            </w:r>
                            <w:r>
                              <w:rPr>
                                <w:b/>
                                <w:color w:val="343434"/>
                                <w:spacing w:val="-5"/>
                                <w:sz w:val="24"/>
                              </w:rPr>
                              <w:t>1.</w:t>
                            </w:r>
                          </w:p>
                        </w:txbxContent>
                      </wps:txbx>
                      <wps:bodyPr wrap="square" lIns="0" tIns="0" rIns="0" bIns="0" rtlCol="0">
                        <a:noAutofit/>
                      </wps:bodyPr>
                    </wps:wsp>
                  </a:graphicData>
                </a:graphic>
              </wp:anchor>
            </w:drawing>
          </mc:Choice>
          <mc:Fallback>
            <w:pict>
              <v:shape id="Textbox 235" o:spid="_x0000_s1026" o:spt="202" type="#_x0000_t202" style="position:absolute;left:0pt;margin-left:72.15pt;margin-top:10.8pt;height:14.1pt;width:61.4pt;mso-position-horizontal-relative:page;z-index:-251599872;mso-width-relative:page;mso-height-relative:page;" filled="f" stroked="f" coordsize="21600,21600" o:gfxdata="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8he2nYAAAACQEAAA8AAAAAAAAAAQAgAAAAIgAAAGRycy9kb3ducmV2LnhtbFBLAQIUABQAAAAI&#10;AIdO4kDAPDGctAEAAHcDAAAOAAAAAAAAAAEAIAAAACcBAABkcnMvZTJvRG9jLnhtbFBLBQYAAAAA&#10;BgAGAFkBAABNBQAAAAA=&#10;">
                <v:fill on="f" focussize="0,0"/>
                <v:stroke on="f"/>
                <v:imagedata o:title=""/>
                <o:lock v:ext="edit" aspectratio="f"/>
                <v:textbox inset="0mm,0mm,0mm,0mm">
                  <w:txbxContent>
                    <w:p w14:paraId="3E8A7EF9">
                      <w:pPr>
                        <w:spacing w:before="0" w:line="281" w:lineRule="exact"/>
                        <w:ind w:left="0" w:right="0" w:firstLine="0"/>
                        <w:jc w:val="left"/>
                        <w:rPr>
                          <w:b/>
                          <w:sz w:val="24"/>
                        </w:rPr>
                      </w:pPr>
                      <w:r>
                        <w:rPr>
                          <w:b/>
                          <w:color w:val="343434"/>
                          <w:spacing w:val="-2"/>
                          <w:sz w:val="24"/>
                        </w:rPr>
                        <w:t xml:space="preserve">Question </w:t>
                      </w:r>
                      <w:r>
                        <w:rPr>
                          <w:b/>
                          <w:color w:val="343434"/>
                          <w:spacing w:val="-5"/>
                          <w:sz w:val="24"/>
                        </w:rPr>
                        <w:t>1.</w:t>
                      </w:r>
                    </w:p>
                  </w:txbxContent>
                </v:textbox>
              </v:shape>
            </w:pict>
          </mc:Fallback>
        </mc:AlternateContent>
      </w:r>
      <w:r>
        <w:rPr>
          <w:position w:val="-7"/>
        </w:rPr>
        <w:drawing>
          <wp:inline distT="0" distB="0" distL="0" distR="0">
            <wp:extent cx="805180" cy="191770"/>
            <wp:effectExtent l="0" t="0" r="0" b="0"/>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18" cstate="print"/>
                    <a:stretch>
                      <a:fillRect/>
                    </a:stretch>
                  </pic:blipFill>
                  <pic:spPr>
                    <a:xfrm>
                      <a:off x="0" y="0"/>
                      <a:ext cx="805637" cy="192227"/>
                    </a:xfrm>
                    <a:prstGeom prst="rect">
                      <a:avLst/>
                    </a:prstGeom>
                  </pic:spPr>
                </pic:pic>
              </a:graphicData>
            </a:graphic>
          </wp:inline>
        </w:drawing>
      </w:r>
      <w:r>
        <w:rPr>
          <w:color w:val="343434"/>
        </w:rPr>
        <w:t>Prerna</w:t>
      </w:r>
      <w:r>
        <w:rPr>
          <w:color w:val="343434"/>
          <w:spacing w:val="-15"/>
        </w:rPr>
        <w:t xml:space="preserve"> </w:t>
      </w:r>
      <w:r>
        <w:rPr>
          <w:color w:val="343434"/>
        </w:rPr>
        <w:t>was</w:t>
      </w:r>
      <w:r>
        <w:rPr>
          <w:color w:val="343434"/>
          <w:spacing w:val="-14"/>
        </w:rPr>
        <w:t xml:space="preserve"> </w:t>
      </w:r>
      <w:r>
        <w:rPr>
          <w:color w:val="343434"/>
        </w:rPr>
        <w:t>trying</w:t>
      </w:r>
      <w:r>
        <w:rPr>
          <w:color w:val="343434"/>
          <w:spacing w:val="-15"/>
        </w:rPr>
        <w:t xml:space="preserve"> </w:t>
      </w:r>
      <w:r>
        <w:rPr>
          <w:color w:val="343434"/>
        </w:rPr>
        <w:t>to</w:t>
      </w:r>
      <w:r>
        <w:rPr>
          <w:color w:val="343434"/>
          <w:spacing w:val="-15"/>
        </w:rPr>
        <w:t xml:space="preserve"> </w:t>
      </w:r>
      <w:r>
        <w:rPr>
          <w:color w:val="343434"/>
        </w:rPr>
        <w:t>find</w:t>
      </w:r>
      <w:r>
        <w:rPr>
          <w:color w:val="343434"/>
          <w:spacing w:val="-15"/>
        </w:rPr>
        <w:t xml:space="preserve"> </w:t>
      </w:r>
      <w:r>
        <w:rPr>
          <w:color w:val="343434"/>
        </w:rPr>
        <w:t>the</w:t>
      </w:r>
      <w:r>
        <w:rPr>
          <w:color w:val="343434"/>
          <w:spacing w:val="-14"/>
        </w:rPr>
        <w:t xml:space="preserve"> </w:t>
      </w:r>
      <w:r>
        <w:rPr>
          <w:color w:val="343434"/>
        </w:rPr>
        <w:t>number</w:t>
      </w:r>
      <w:r>
        <w:rPr>
          <w:color w:val="343434"/>
          <w:spacing w:val="-15"/>
        </w:rPr>
        <w:t xml:space="preserve"> </w:t>
      </w:r>
      <w:r>
        <w:rPr>
          <w:color w:val="343434"/>
        </w:rPr>
        <w:t>between</w:t>
      </w:r>
      <w:r>
        <w:rPr>
          <w:color w:val="343434"/>
          <w:spacing w:val="-11"/>
        </w:rPr>
        <w:t xml:space="preserve"> </w:t>
      </w:r>
      <w:r>
        <w:rPr>
          <w:color w:val="343434"/>
        </w:rPr>
        <w:t>6000</w:t>
      </w:r>
      <w:r>
        <w:rPr>
          <w:color w:val="343434"/>
          <w:spacing w:val="-13"/>
        </w:rPr>
        <w:t xml:space="preserve"> </w:t>
      </w:r>
      <w:r>
        <w:rPr>
          <w:color w:val="343434"/>
        </w:rPr>
        <w:t>and</w:t>
      </w:r>
      <w:r>
        <w:rPr>
          <w:color w:val="343434"/>
          <w:spacing w:val="-12"/>
        </w:rPr>
        <w:t xml:space="preserve"> </w:t>
      </w:r>
      <w:r>
        <w:rPr>
          <w:color w:val="343434"/>
        </w:rPr>
        <w:t>8000</w:t>
      </w:r>
      <w:r>
        <w:rPr>
          <w:color w:val="343434"/>
          <w:spacing w:val="-13"/>
        </w:rPr>
        <w:t xml:space="preserve"> </w:t>
      </w:r>
      <w:r>
        <w:rPr>
          <w:color w:val="343434"/>
        </w:rPr>
        <w:t>that</w:t>
      </w:r>
      <w:r>
        <w:rPr>
          <w:color w:val="343434"/>
          <w:spacing w:val="-12"/>
        </w:rPr>
        <w:t xml:space="preserve"> </w:t>
      </w:r>
      <w:r>
        <w:rPr>
          <w:color w:val="343434"/>
        </w:rPr>
        <w:t xml:space="preserve">are </w:t>
      </w:r>
      <w:r>
        <w:rPr>
          <w:color w:val="343434"/>
          <w:spacing w:val="-2"/>
        </w:rPr>
        <w:t>exactly</w:t>
      </w:r>
      <w:r>
        <w:rPr>
          <w:color w:val="343434"/>
          <w:spacing w:val="-13"/>
        </w:rPr>
        <w:t xml:space="preserve"> </w:t>
      </w:r>
      <w:r>
        <w:rPr>
          <w:color w:val="343434"/>
          <w:spacing w:val="-2"/>
        </w:rPr>
        <w:t>divisible</w:t>
      </w:r>
      <w:r>
        <w:rPr>
          <w:color w:val="343434"/>
          <w:spacing w:val="-13"/>
        </w:rPr>
        <w:t xml:space="preserve"> </w:t>
      </w:r>
      <w:r>
        <w:rPr>
          <w:color w:val="343434"/>
          <w:spacing w:val="-2"/>
        </w:rPr>
        <w:t>by</w:t>
      </w:r>
      <w:r>
        <w:rPr>
          <w:color w:val="343434"/>
          <w:spacing w:val="-9"/>
        </w:rPr>
        <w:t xml:space="preserve"> </w:t>
      </w:r>
      <w:r>
        <w:rPr>
          <w:color w:val="343434"/>
          <w:spacing w:val="-2"/>
        </w:rPr>
        <w:t>40,48,60</w:t>
      </w:r>
      <w:r>
        <w:rPr>
          <w:color w:val="343434"/>
          <w:spacing w:val="-12"/>
        </w:rPr>
        <w:t xml:space="preserve"> </w:t>
      </w:r>
      <w:r>
        <w:rPr>
          <w:color w:val="343434"/>
          <w:spacing w:val="-2"/>
        </w:rPr>
        <w:t>and</w:t>
      </w:r>
      <w:r>
        <w:rPr>
          <w:color w:val="343434"/>
          <w:spacing w:val="-12"/>
        </w:rPr>
        <w:t xml:space="preserve"> </w:t>
      </w:r>
      <w:r>
        <w:rPr>
          <w:color w:val="343434"/>
          <w:spacing w:val="-2"/>
        </w:rPr>
        <w:t>72</w:t>
      </w:r>
      <w:r>
        <w:rPr>
          <w:color w:val="343434"/>
          <w:spacing w:val="-12"/>
        </w:rPr>
        <w:t xml:space="preserve"> </w:t>
      </w:r>
      <w:r>
        <w:rPr>
          <w:color w:val="343434"/>
          <w:spacing w:val="-2"/>
        </w:rPr>
        <w:t>.</w:t>
      </w:r>
      <w:r>
        <w:rPr>
          <w:color w:val="343434"/>
          <w:spacing w:val="-10"/>
        </w:rPr>
        <w:t xml:space="preserve"> </w:t>
      </w:r>
      <w:r>
        <w:rPr>
          <w:color w:val="343434"/>
          <w:spacing w:val="-2"/>
        </w:rPr>
        <w:t>How</w:t>
      </w:r>
      <w:r>
        <w:rPr>
          <w:color w:val="343434"/>
          <w:spacing w:val="-9"/>
        </w:rPr>
        <w:t xml:space="preserve"> </w:t>
      </w:r>
      <w:r>
        <w:rPr>
          <w:color w:val="343434"/>
          <w:spacing w:val="-2"/>
        </w:rPr>
        <w:t>many</w:t>
      </w:r>
      <w:r>
        <w:rPr>
          <w:color w:val="343434"/>
          <w:spacing w:val="-13"/>
        </w:rPr>
        <w:t xml:space="preserve"> </w:t>
      </w:r>
      <w:r>
        <w:rPr>
          <w:color w:val="343434"/>
          <w:spacing w:val="-2"/>
        </w:rPr>
        <w:t>maximum</w:t>
      </w:r>
      <w:r>
        <w:rPr>
          <w:color w:val="343434"/>
          <w:spacing w:val="-11"/>
        </w:rPr>
        <w:t xml:space="preserve"> </w:t>
      </w:r>
      <w:r>
        <w:rPr>
          <w:color w:val="343434"/>
          <w:spacing w:val="-2"/>
        </w:rPr>
        <w:t>numbers</w:t>
      </w:r>
      <w:r>
        <w:rPr>
          <w:color w:val="343434"/>
          <w:spacing w:val="-10"/>
        </w:rPr>
        <w:t xml:space="preserve"> </w:t>
      </w:r>
      <w:r>
        <w:rPr>
          <w:color w:val="343434"/>
          <w:spacing w:val="-2"/>
        </w:rPr>
        <w:t>can</w:t>
      </w:r>
      <w:r>
        <w:rPr>
          <w:color w:val="343434"/>
          <w:spacing w:val="-10"/>
        </w:rPr>
        <w:t xml:space="preserve"> </w:t>
      </w:r>
      <w:r>
        <w:rPr>
          <w:color w:val="343434"/>
          <w:spacing w:val="-2"/>
        </w:rPr>
        <w:t>she</w:t>
      </w:r>
      <w:r>
        <w:rPr>
          <w:color w:val="343434"/>
          <w:spacing w:val="-13"/>
        </w:rPr>
        <w:t xml:space="preserve"> </w:t>
      </w:r>
      <w:r>
        <w:rPr>
          <w:color w:val="343434"/>
          <w:spacing w:val="-2"/>
        </w:rPr>
        <w:t>find</w:t>
      </w:r>
      <w:r>
        <w:rPr>
          <w:color w:val="343434"/>
          <w:spacing w:val="-14"/>
        </w:rPr>
        <w:t xml:space="preserve"> </w:t>
      </w:r>
      <w:r>
        <w:rPr>
          <w:color w:val="343434"/>
          <w:spacing w:val="-10"/>
        </w:rPr>
        <w:t>?</w:t>
      </w:r>
    </w:p>
    <w:p w14:paraId="3754CB89">
      <w:pPr>
        <w:spacing w:before="157" w:line="251" w:lineRule="exact"/>
        <w:ind w:left="1095" w:right="0" w:firstLine="0"/>
        <w:jc w:val="left"/>
        <w:rPr>
          <w:sz w:val="21"/>
        </w:rPr>
      </w:pPr>
      <w:r>
        <w:rPr>
          <w:color w:val="343434"/>
          <w:sz w:val="21"/>
        </w:rPr>
        <w:t>1.</w:t>
      </w:r>
      <w:r>
        <w:rPr>
          <w:color w:val="343434"/>
          <w:spacing w:val="36"/>
          <w:sz w:val="21"/>
        </w:rPr>
        <w:t xml:space="preserve">  </w:t>
      </w:r>
      <w:r>
        <w:rPr>
          <w:color w:val="343434"/>
          <w:spacing w:val="-10"/>
          <w:sz w:val="21"/>
        </w:rPr>
        <w:t>2</w:t>
      </w:r>
    </w:p>
    <w:p w14:paraId="7B404647">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10"/>
          <w:sz w:val="21"/>
        </w:rPr>
        <w:t>3</w:t>
      </w:r>
    </w:p>
    <w:p w14:paraId="6A43B54E">
      <w:pPr>
        <w:spacing w:before="0" w:line="248" w:lineRule="exact"/>
        <w:ind w:left="1095" w:right="0" w:firstLine="0"/>
        <w:jc w:val="left"/>
        <w:rPr>
          <w:sz w:val="21"/>
        </w:rPr>
      </w:pPr>
      <w:r>
        <w:rPr>
          <w:color w:val="343434"/>
          <w:sz w:val="21"/>
        </w:rPr>
        <w:t>3.</w:t>
      </w:r>
      <w:r>
        <w:rPr>
          <w:color w:val="343434"/>
          <w:spacing w:val="37"/>
          <w:sz w:val="21"/>
        </w:rPr>
        <w:t xml:space="preserve">  </w:t>
      </w:r>
      <w:r>
        <w:rPr>
          <w:color w:val="343434"/>
          <w:spacing w:val="-10"/>
          <w:sz w:val="21"/>
        </w:rPr>
        <w:t>5</w:t>
      </w:r>
    </w:p>
    <w:p w14:paraId="55EB730F">
      <w:pPr>
        <w:spacing w:before="0" w:line="250" w:lineRule="exact"/>
        <w:ind w:left="1095" w:right="0" w:firstLine="0"/>
        <w:jc w:val="left"/>
        <w:rPr>
          <w:sz w:val="21"/>
        </w:rPr>
      </w:pPr>
      <w:r>
        <w:rPr>
          <w:color w:val="343434"/>
          <w:sz w:val="21"/>
        </w:rPr>
        <w:t>4.</w:t>
      </w:r>
      <w:r>
        <w:rPr>
          <w:color w:val="343434"/>
          <w:spacing w:val="37"/>
          <w:sz w:val="21"/>
        </w:rPr>
        <w:t xml:space="preserve">  </w:t>
      </w:r>
      <w:r>
        <w:rPr>
          <w:color w:val="343434"/>
          <w:spacing w:val="-10"/>
          <w:sz w:val="21"/>
        </w:rPr>
        <w:t>4</w:t>
      </w:r>
    </w:p>
    <w:p w14:paraId="229177A1">
      <w:pPr>
        <w:pStyle w:val="6"/>
        <w:spacing w:before="139"/>
        <w:rPr>
          <w:sz w:val="17"/>
        </w:rPr>
      </w:pPr>
    </w:p>
    <w:p w14:paraId="5901A227">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7A0EE31A">
      <w:pPr>
        <w:pStyle w:val="6"/>
        <w:spacing w:before="5"/>
        <w:rPr>
          <w:rFonts w:ascii="Arial"/>
          <w:b/>
          <w:sz w:val="17"/>
        </w:rPr>
      </w:pPr>
    </w:p>
    <w:p w14:paraId="7B86CEC9">
      <w:pPr>
        <w:pStyle w:val="2"/>
      </w:pPr>
      <w:r>
        <w:rPr>
          <w:color w:val="19212D"/>
        </w:rPr>
        <w:t xml:space="preserve">Question </w:t>
      </w:r>
      <w:r>
        <w:rPr>
          <w:color w:val="19212D"/>
          <w:spacing w:val="-5"/>
        </w:rPr>
        <w:t>75</w:t>
      </w:r>
    </w:p>
    <w:p w14:paraId="3C478CD9">
      <w:pPr>
        <w:pStyle w:val="6"/>
        <w:spacing w:before="211" w:line="340" w:lineRule="auto"/>
        <w:ind w:left="735" w:right="902" w:hanging="3"/>
        <w:jc w:val="both"/>
      </w:pPr>
      <w:r>
        <mc:AlternateContent>
          <mc:Choice Requires="wps">
            <w:drawing>
              <wp:anchor distT="0" distB="0" distL="0" distR="0" simplePos="0" relativeHeight="251717632" behindDoc="1" locked="0" layoutInCell="1" allowOverlap="1">
                <wp:simplePos x="0" y="0"/>
                <wp:positionH relativeFrom="page">
                  <wp:posOffset>916305</wp:posOffset>
                </wp:positionH>
                <wp:positionV relativeFrom="paragraph">
                  <wp:posOffset>137160</wp:posOffset>
                </wp:positionV>
                <wp:extent cx="776605" cy="179070"/>
                <wp:effectExtent l="0" t="0" r="0" b="0"/>
                <wp:wrapNone/>
                <wp:docPr id="237" name="Textbox 237"/>
                <wp:cNvGraphicFramePr/>
                <a:graphic xmlns:a="http://schemas.openxmlformats.org/drawingml/2006/main">
                  <a:graphicData uri="http://schemas.microsoft.com/office/word/2010/wordprocessingShape">
                    <wps:wsp>
                      <wps:cNvSpPr txBox="1"/>
                      <wps:spPr>
                        <a:xfrm>
                          <a:off x="0" y="0"/>
                          <a:ext cx="776605" cy="179070"/>
                        </a:xfrm>
                        <a:prstGeom prst="rect">
                          <a:avLst/>
                        </a:prstGeom>
                      </wps:spPr>
                      <wps:txbx>
                        <w:txbxContent>
                          <w:p w14:paraId="1D250743">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6</w:t>
                            </w:r>
                            <w:r>
                              <w:rPr>
                                <w:color w:val="343434"/>
                                <w:spacing w:val="-5"/>
                                <w:sz w:val="24"/>
                              </w:rPr>
                              <w:t>:</w:t>
                            </w:r>
                          </w:p>
                        </w:txbxContent>
                      </wps:txbx>
                      <wps:bodyPr wrap="square" lIns="0" tIns="0" rIns="0" bIns="0" rtlCol="0">
                        <a:noAutofit/>
                      </wps:bodyPr>
                    </wps:wsp>
                  </a:graphicData>
                </a:graphic>
              </wp:anchor>
            </w:drawing>
          </mc:Choice>
          <mc:Fallback>
            <w:pict>
              <v:shape id="Textbox 237" o:spid="_x0000_s1026" o:spt="202" type="#_x0000_t202" style="position:absolute;left:0pt;margin-left:72.15pt;margin-top:10.8pt;height:14.1pt;width:61.15pt;mso-position-horizontal-relative:page;z-index:-251598848;mso-width-relative:page;mso-height-relative:page;" filled="f" stroked="f" coordsize="21600,21600" o:gfxdata="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JobutcAAAAJAQAADwAAAAAAAAABACAAAAAiAAAAZHJzL2Rvd25yZXYueG1sUEsBAhQAFAAAAAgA&#10;h07iQIt5wu60AQAAdwMAAA4AAAAAAAAAAQAgAAAAJgEAAGRycy9lMm9Eb2MueG1sUEsFBgAAAAAG&#10;AAYAWQEAAEwFAAAAAA==&#10;">
                <v:fill on="f" focussize="0,0"/>
                <v:stroke on="f"/>
                <v:imagedata o:title=""/>
                <o:lock v:ext="edit" aspectratio="f"/>
                <v:textbox inset="0mm,0mm,0mm,0mm">
                  <w:txbxContent>
                    <w:p w14:paraId="1D250743">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6</w:t>
                      </w:r>
                      <w:r>
                        <w:rPr>
                          <w:color w:val="343434"/>
                          <w:spacing w:val="-5"/>
                          <w:sz w:val="24"/>
                        </w:rPr>
                        <w:t>:</w:t>
                      </w:r>
                    </w:p>
                  </w:txbxContent>
                </v:textbox>
              </v:shape>
            </w:pict>
          </mc:Fallback>
        </mc:AlternateContent>
      </w:r>
      <w:r>
        <w:rPr>
          <w:position w:val="-7"/>
        </w:rPr>
        <w:drawing>
          <wp:inline distT="0" distB="0" distL="0" distR="0">
            <wp:extent cx="801370" cy="191770"/>
            <wp:effectExtent l="0" t="0" r="0" b="0"/>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rPr>
        <w:t>In</w:t>
      </w:r>
      <w:r>
        <w:rPr>
          <w:color w:val="343434"/>
          <w:spacing w:val="-5"/>
        </w:rPr>
        <w:t xml:space="preserve"> </w:t>
      </w:r>
      <w:r>
        <w:rPr>
          <w:color w:val="343434"/>
        </w:rPr>
        <w:t>reference</w:t>
      </w:r>
      <w:r>
        <w:rPr>
          <w:color w:val="343434"/>
          <w:spacing w:val="-2"/>
        </w:rPr>
        <w:t xml:space="preserve"> </w:t>
      </w:r>
      <w:r>
        <w:rPr>
          <w:color w:val="343434"/>
        </w:rPr>
        <w:t>to</w:t>
      </w:r>
      <w:r>
        <w:rPr>
          <w:color w:val="343434"/>
          <w:spacing w:val="-4"/>
        </w:rPr>
        <w:t xml:space="preserve"> </w:t>
      </w:r>
      <w:r>
        <w:rPr>
          <w:color w:val="343434"/>
        </w:rPr>
        <w:t>above</w:t>
      </w:r>
      <w:r>
        <w:rPr>
          <w:color w:val="343434"/>
          <w:spacing w:val="-3"/>
        </w:rPr>
        <w:t xml:space="preserve"> </w:t>
      </w:r>
      <w:r>
        <w:rPr>
          <w:color w:val="343434"/>
        </w:rPr>
        <w:t>table</w:t>
      </w:r>
      <w:r>
        <w:rPr>
          <w:color w:val="343434"/>
          <w:spacing w:val="-2"/>
        </w:rPr>
        <w:t xml:space="preserve"> </w:t>
      </w:r>
      <w:r>
        <w:rPr>
          <w:color w:val="343434"/>
        </w:rPr>
        <w:t>,</w:t>
      </w:r>
      <w:r>
        <w:rPr>
          <w:color w:val="343434"/>
          <w:spacing w:val="-3"/>
        </w:rPr>
        <w:t xml:space="preserve"> </w:t>
      </w:r>
      <w:r>
        <w:rPr>
          <w:color w:val="343434"/>
        </w:rPr>
        <w:t>On</w:t>
      </w:r>
      <w:r>
        <w:rPr>
          <w:color w:val="343434"/>
          <w:spacing w:val="-6"/>
        </w:rPr>
        <w:t xml:space="preserve"> </w:t>
      </w:r>
      <w:r>
        <w:rPr>
          <w:color w:val="343434"/>
        </w:rPr>
        <w:t>saturday,</w:t>
      </w:r>
      <w:r>
        <w:rPr>
          <w:color w:val="343434"/>
          <w:spacing w:val="-3"/>
        </w:rPr>
        <w:t xml:space="preserve"> </w:t>
      </w:r>
      <w:r>
        <w:rPr>
          <w:color w:val="343434"/>
        </w:rPr>
        <w:t>if</w:t>
      </w:r>
      <w:r>
        <w:rPr>
          <w:color w:val="343434"/>
          <w:spacing w:val="-3"/>
        </w:rPr>
        <w:t xml:space="preserve"> </w:t>
      </w:r>
      <w:r>
        <w:rPr>
          <w:color w:val="343434"/>
        </w:rPr>
        <w:t>the</w:t>
      </w:r>
      <w:r>
        <w:rPr>
          <w:color w:val="343434"/>
          <w:spacing w:val="-3"/>
        </w:rPr>
        <w:t xml:space="preserve"> </w:t>
      </w:r>
      <w:r>
        <w:rPr>
          <w:color w:val="343434"/>
        </w:rPr>
        <w:t>ratio</w:t>
      </w:r>
      <w:r>
        <w:rPr>
          <w:color w:val="343434"/>
          <w:spacing w:val="-4"/>
        </w:rPr>
        <w:t xml:space="preserve"> </w:t>
      </w:r>
      <w:r>
        <w:rPr>
          <w:color w:val="343434"/>
        </w:rPr>
        <w:t>of</w:t>
      </w:r>
      <w:r>
        <w:rPr>
          <w:color w:val="343434"/>
          <w:spacing w:val="-3"/>
        </w:rPr>
        <w:t xml:space="preserve"> </w:t>
      </w:r>
      <w:r>
        <w:rPr>
          <w:color w:val="343434"/>
        </w:rPr>
        <w:t>the</w:t>
      </w:r>
      <w:r>
        <w:rPr>
          <w:color w:val="343434"/>
          <w:spacing w:val="-2"/>
        </w:rPr>
        <w:t xml:space="preserve"> </w:t>
      </w:r>
      <w:r>
        <w:rPr>
          <w:color w:val="343434"/>
        </w:rPr>
        <w:t>speed</w:t>
      </w:r>
      <w:r>
        <w:rPr>
          <w:color w:val="343434"/>
          <w:spacing w:val="-5"/>
        </w:rPr>
        <w:t xml:space="preserve"> </w:t>
      </w:r>
      <w:r>
        <w:rPr>
          <w:color w:val="343434"/>
        </w:rPr>
        <w:t>of</w:t>
      </w:r>
      <w:r>
        <w:rPr>
          <w:color w:val="343434"/>
          <w:spacing w:val="-3"/>
        </w:rPr>
        <w:t xml:space="preserve"> </w:t>
      </w:r>
      <w:r>
        <w:rPr>
          <w:color w:val="343434"/>
        </w:rPr>
        <w:t>the stream,</w:t>
      </w:r>
      <w:r>
        <w:rPr>
          <w:color w:val="343434"/>
          <w:spacing w:val="-15"/>
        </w:rPr>
        <w:t xml:space="preserve"> </w:t>
      </w:r>
      <w:r>
        <w:rPr>
          <w:color w:val="343434"/>
        </w:rPr>
        <w:t>to</w:t>
      </w:r>
      <w:r>
        <w:rPr>
          <w:color w:val="343434"/>
          <w:spacing w:val="-15"/>
        </w:rPr>
        <w:t xml:space="preserve"> </w:t>
      </w:r>
      <w:r>
        <w:rPr>
          <w:color w:val="343434"/>
        </w:rPr>
        <w:t>the</w:t>
      </w:r>
      <w:r>
        <w:rPr>
          <w:color w:val="343434"/>
          <w:spacing w:val="-15"/>
        </w:rPr>
        <w:t xml:space="preserve"> </w:t>
      </w:r>
      <w:r>
        <w:rPr>
          <w:color w:val="343434"/>
        </w:rPr>
        <w:t>speed</w:t>
      </w:r>
      <w:r>
        <w:rPr>
          <w:color w:val="343434"/>
          <w:spacing w:val="-13"/>
        </w:rPr>
        <w:t xml:space="preserve"> </w:t>
      </w:r>
      <w:r>
        <w:rPr>
          <w:color w:val="343434"/>
        </w:rPr>
        <w:t>of</w:t>
      </w:r>
      <w:r>
        <w:rPr>
          <w:color w:val="343434"/>
          <w:spacing w:val="-13"/>
        </w:rPr>
        <w:t xml:space="preserve"> </w:t>
      </w:r>
      <w:r>
        <w:rPr>
          <w:color w:val="343434"/>
        </w:rPr>
        <w:t>boat</w:t>
      </w:r>
      <w:r>
        <w:rPr>
          <w:color w:val="343434"/>
          <w:spacing w:val="-13"/>
        </w:rPr>
        <w:t xml:space="preserve"> </w:t>
      </w:r>
      <w:r>
        <w:rPr>
          <w:color w:val="343434"/>
        </w:rPr>
        <w:t>is</w:t>
      </w:r>
      <w:r>
        <w:rPr>
          <w:color w:val="343434"/>
          <w:spacing w:val="-12"/>
        </w:rPr>
        <w:t xml:space="preserve"> </w:t>
      </w:r>
      <w:r>
        <w:rPr>
          <w:color w:val="343434"/>
        </w:rPr>
        <w:t>2:3</w:t>
      </w:r>
      <w:r>
        <w:rPr>
          <w:color w:val="343434"/>
          <w:spacing w:val="-14"/>
        </w:rPr>
        <w:t xml:space="preserve"> </w:t>
      </w:r>
      <w:r>
        <w:rPr>
          <w:color w:val="343434"/>
        </w:rPr>
        <w:t>then</w:t>
      </w:r>
      <w:r>
        <w:rPr>
          <w:color w:val="343434"/>
          <w:spacing w:val="-11"/>
        </w:rPr>
        <w:t xml:space="preserve"> </w:t>
      </w:r>
      <w:r>
        <w:rPr>
          <w:color w:val="343434"/>
        </w:rPr>
        <w:t>the</w:t>
      </w:r>
      <w:r>
        <w:rPr>
          <w:color w:val="343434"/>
          <w:spacing w:val="-8"/>
        </w:rPr>
        <w:t xml:space="preserve"> </w:t>
      </w:r>
      <w:r>
        <w:rPr>
          <w:color w:val="343434"/>
        </w:rPr>
        <w:t>difference</w:t>
      </w:r>
      <w:r>
        <w:rPr>
          <w:color w:val="343434"/>
          <w:spacing w:val="-15"/>
        </w:rPr>
        <w:t xml:space="preserve"> </w:t>
      </w:r>
      <w:r>
        <w:rPr>
          <w:color w:val="343434"/>
        </w:rPr>
        <w:t>between</w:t>
      </w:r>
      <w:r>
        <w:rPr>
          <w:color w:val="343434"/>
          <w:spacing w:val="-11"/>
        </w:rPr>
        <w:t xml:space="preserve"> </w:t>
      </w:r>
      <w:r>
        <w:rPr>
          <w:color w:val="343434"/>
        </w:rPr>
        <w:t>the</w:t>
      </w:r>
      <w:r>
        <w:rPr>
          <w:color w:val="343434"/>
          <w:spacing w:val="-15"/>
        </w:rPr>
        <w:t xml:space="preserve"> </w:t>
      </w:r>
      <w:r>
        <w:rPr>
          <w:color w:val="343434"/>
        </w:rPr>
        <w:t>time</w:t>
      </w:r>
      <w:r>
        <w:rPr>
          <w:color w:val="343434"/>
          <w:spacing w:val="-14"/>
        </w:rPr>
        <w:t xml:space="preserve"> </w:t>
      </w:r>
      <w:r>
        <w:rPr>
          <w:color w:val="343434"/>
        </w:rPr>
        <w:t>taken</w:t>
      </w:r>
      <w:r>
        <w:rPr>
          <w:color w:val="343434"/>
          <w:spacing w:val="-11"/>
        </w:rPr>
        <w:t xml:space="preserve"> </w:t>
      </w:r>
      <w:r>
        <w:rPr>
          <w:color w:val="343434"/>
        </w:rPr>
        <w:t>by</w:t>
      </w:r>
      <w:r>
        <w:rPr>
          <w:color w:val="343434"/>
          <w:spacing w:val="-12"/>
        </w:rPr>
        <w:t xml:space="preserve"> </w:t>
      </w:r>
      <w:r>
        <w:rPr>
          <w:color w:val="343434"/>
        </w:rPr>
        <w:t>the boat to go upstream to that of downstream is: (round to one decimal )</w:t>
      </w:r>
    </w:p>
    <w:p w14:paraId="4B43DEE0">
      <w:pPr>
        <w:pStyle w:val="10"/>
        <w:numPr>
          <w:ilvl w:val="0"/>
          <w:numId w:val="31"/>
        </w:numPr>
        <w:tabs>
          <w:tab w:val="left" w:pos="1450"/>
        </w:tabs>
        <w:spacing w:before="136" w:after="0" w:line="250" w:lineRule="exact"/>
        <w:ind w:left="1450" w:right="0" w:hanging="355"/>
        <w:jc w:val="left"/>
        <w:rPr>
          <w:sz w:val="21"/>
        </w:rPr>
      </w:pPr>
      <w:r>
        <w:rPr>
          <w:color w:val="343434"/>
          <w:sz w:val="21"/>
        </w:rPr>
        <w:t>6.5</w:t>
      </w:r>
      <w:r>
        <w:rPr>
          <w:color w:val="343434"/>
          <w:spacing w:val="-8"/>
          <w:sz w:val="21"/>
        </w:rPr>
        <w:t xml:space="preserve"> </w:t>
      </w:r>
      <w:r>
        <w:rPr>
          <w:color w:val="343434"/>
          <w:spacing w:val="-5"/>
          <w:sz w:val="21"/>
        </w:rPr>
        <w:t>hrs</w:t>
      </w:r>
    </w:p>
    <w:p w14:paraId="1FB3FE03">
      <w:pPr>
        <w:pStyle w:val="10"/>
        <w:numPr>
          <w:ilvl w:val="0"/>
          <w:numId w:val="31"/>
        </w:numPr>
        <w:tabs>
          <w:tab w:val="left" w:pos="1450"/>
        </w:tabs>
        <w:spacing w:before="0" w:after="0" w:line="246" w:lineRule="exact"/>
        <w:ind w:left="1450" w:right="0" w:hanging="355"/>
        <w:jc w:val="left"/>
        <w:rPr>
          <w:sz w:val="21"/>
        </w:rPr>
      </w:pPr>
      <w:r>
        <w:rPr>
          <w:color w:val="343434"/>
          <w:sz w:val="21"/>
        </w:rPr>
        <w:t>7.5</w:t>
      </w:r>
      <w:r>
        <w:rPr>
          <w:color w:val="343434"/>
          <w:spacing w:val="-8"/>
          <w:sz w:val="21"/>
        </w:rPr>
        <w:t xml:space="preserve"> </w:t>
      </w:r>
      <w:r>
        <w:rPr>
          <w:color w:val="343434"/>
          <w:spacing w:val="-5"/>
          <w:sz w:val="21"/>
        </w:rPr>
        <w:t>hrs</w:t>
      </w:r>
    </w:p>
    <w:p w14:paraId="608B98DC">
      <w:pPr>
        <w:pStyle w:val="10"/>
        <w:numPr>
          <w:ilvl w:val="0"/>
          <w:numId w:val="31"/>
        </w:numPr>
        <w:tabs>
          <w:tab w:val="left" w:pos="1450"/>
        </w:tabs>
        <w:spacing w:before="0" w:after="0" w:line="246" w:lineRule="exact"/>
        <w:ind w:left="1450" w:right="0" w:hanging="355"/>
        <w:jc w:val="left"/>
        <w:rPr>
          <w:sz w:val="21"/>
        </w:rPr>
      </w:pPr>
      <w:r>
        <w:rPr>
          <w:color w:val="343434"/>
          <w:sz w:val="21"/>
        </w:rPr>
        <w:t>6</w:t>
      </w:r>
      <w:r>
        <w:rPr>
          <w:color w:val="343434"/>
          <w:spacing w:val="-3"/>
          <w:sz w:val="21"/>
        </w:rPr>
        <w:t xml:space="preserve"> </w:t>
      </w:r>
      <w:r>
        <w:rPr>
          <w:color w:val="343434"/>
          <w:spacing w:val="-5"/>
          <w:sz w:val="21"/>
        </w:rPr>
        <w:t>hrs</w:t>
      </w:r>
    </w:p>
    <w:p w14:paraId="243C6C25">
      <w:pPr>
        <w:pStyle w:val="10"/>
        <w:numPr>
          <w:ilvl w:val="0"/>
          <w:numId w:val="31"/>
        </w:numPr>
        <w:tabs>
          <w:tab w:val="left" w:pos="1450"/>
        </w:tabs>
        <w:spacing w:before="0" w:after="0" w:line="250" w:lineRule="exact"/>
        <w:ind w:left="1450" w:right="0" w:hanging="355"/>
        <w:jc w:val="left"/>
        <w:rPr>
          <w:sz w:val="21"/>
        </w:rPr>
      </w:pPr>
      <w:r>
        <w:rPr>
          <w:color w:val="343434"/>
          <w:spacing w:val="-2"/>
          <w:sz w:val="21"/>
        </w:rPr>
        <w:t>4</w:t>
      </w:r>
      <w:r>
        <w:rPr>
          <w:color w:val="343434"/>
          <w:spacing w:val="-11"/>
          <w:sz w:val="21"/>
        </w:rPr>
        <w:t xml:space="preserve"> </w:t>
      </w:r>
      <w:r>
        <w:rPr>
          <w:color w:val="343434"/>
          <w:spacing w:val="-2"/>
          <w:sz w:val="21"/>
        </w:rPr>
        <w:t>hrs</w:t>
      </w:r>
      <w:r>
        <w:rPr>
          <w:color w:val="343434"/>
          <w:spacing w:val="-10"/>
          <w:sz w:val="21"/>
        </w:rPr>
        <w:t xml:space="preserve"> ‘</w:t>
      </w:r>
    </w:p>
    <w:p w14:paraId="68E5D38F">
      <w:pPr>
        <w:pStyle w:val="6"/>
        <w:spacing w:before="91"/>
        <w:rPr>
          <w:sz w:val="21"/>
        </w:rPr>
      </w:pPr>
    </w:p>
    <w:p w14:paraId="425F3E40">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75A62D4F">
      <w:pPr>
        <w:pStyle w:val="6"/>
        <w:spacing w:before="5"/>
        <w:rPr>
          <w:rFonts w:ascii="Arial"/>
          <w:b/>
          <w:sz w:val="17"/>
        </w:rPr>
      </w:pPr>
    </w:p>
    <w:p w14:paraId="5BF921C9">
      <w:pPr>
        <w:pStyle w:val="2"/>
      </w:pPr>
      <w:r>
        <w:rPr>
          <w:color w:val="19212D"/>
        </w:rPr>
        <w:t xml:space="preserve">Question </w:t>
      </w:r>
      <w:r>
        <w:rPr>
          <w:color w:val="19212D"/>
          <w:spacing w:val="-5"/>
        </w:rPr>
        <w:t>76</w:t>
      </w:r>
    </w:p>
    <w:p w14:paraId="4AE28C04">
      <w:pPr>
        <w:pStyle w:val="6"/>
        <w:spacing w:before="211"/>
        <w:ind w:left="732"/>
      </w:pPr>
      <w:r>
        <mc:AlternateContent>
          <mc:Choice Requires="wps">
            <w:drawing>
              <wp:anchor distT="0" distB="0" distL="0" distR="0" simplePos="0" relativeHeight="251717632" behindDoc="1" locked="0" layoutInCell="1" allowOverlap="1">
                <wp:simplePos x="0" y="0"/>
                <wp:positionH relativeFrom="page">
                  <wp:posOffset>916305</wp:posOffset>
                </wp:positionH>
                <wp:positionV relativeFrom="paragraph">
                  <wp:posOffset>137160</wp:posOffset>
                </wp:positionV>
                <wp:extent cx="730885" cy="179070"/>
                <wp:effectExtent l="0" t="0" r="0" b="0"/>
                <wp:wrapNone/>
                <wp:docPr id="239" name="Textbox 239"/>
                <wp:cNvGraphicFramePr/>
                <a:graphic xmlns:a="http://schemas.openxmlformats.org/drawingml/2006/main">
                  <a:graphicData uri="http://schemas.microsoft.com/office/word/2010/wordprocessingShape">
                    <wps:wsp>
                      <wps:cNvSpPr txBox="1"/>
                      <wps:spPr>
                        <a:xfrm>
                          <a:off x="0" y="0"/>
                          <a:ext cx="730885" cy="179070"/>
                        </a:xfrm>
                        <a:prstGeom prst="rect">
                          <a:avLst/>
                        </a:prstGeom>
                      </wps:spPr>
                      <wps:txbx>
                        <w:txbxContent>
                          <w:p w14:paraId="593E35DD">
                            <w:pPr>
                              <w:spacing w:before="0" w:line="281" w:lineRule="exact"/>
                              <w:ind w:left="0" w:right="0" w:firstLine="0"/>
                              <w:jc w:val="left"/>
                              <w:rPr>
                                <w:b/>
                                <w:sz w:val="24"/>
                              </w:rPr>
                            </w:pPr>
                            <w:r>
                              <w:rPr>
                                <w:b/>
                                <w:color w:val="343434"/>
                                <w:spacing w:val="-2"/>
                                <w:sz w:val="24"/>
                              </w:rPr>
                              <w:t>Question</w:t>
                            </w:r>
                            <w:r>
                              <w:rPr>
                                <w:b/>
                                <w:color w:val="343434"/>
                                <w:spacing w:val="-11"/>
                                <w:sz w:val="24"/>
                              </w:rPr>
                              <w:t xml:space="preserve"> </w:t>
                            </w:r>
                            <w:r>
                              <w:rPr>
                                <w:b/>
                                <w:color w:val="343434"/>
                                <w:spacing w:val="-10"/>
                                <w:sz w:val="24"/>
                              </w:rPr>
                              <w:t>4</w:t>
                            </w:r>
                          </w:p>
                        </w:txbxContent>
                      </wps:txbx>
                      <wps:bodyPr wrap="square" lIns="0" tIns="0" rIns="0" bIns="0" rtlCol="0">
                        <a:noAutofit/>
                      </wps:bodyPr>
                    </wps:wsp>
                  </a:graphicData>
                </a:graphic>
              </wp:anchor>
            </w:drawing>
          </mc:Choice>
          <mc:Fallback>
            <w:pict>
              <v:shape id="Textbox 239" o:spid="_x0000_s1026" o:spt="202" type="#_x0000_t202" style="position:absolute;left:0pt;margin-left:72.15pt;margin-top:10.8pt;height:14.1pt;width:57.55pt;mso-position-horizontal-relative:page;z-index:-251598848;mso-width-relative:page;mso-height-relative:page;" filled="f" stroked="f" coordsize="21600,21600" o:gfxdata="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3K3L2AAAAAkBAAAPAAAAAAAAAAEAIAAAACIAAABkcnMvZG93bnJldi54bWxQSwECFAAUAAAA&#10;CACHTuJAtPyfv7UBAAB3AwAADgAAAAAAAAABACAAAAAnAQAAZHJzL2Uyb0RvYy54bWxQSwUGAAAA&#10;AAYABgBZAQAATgUAAAAA&#10;">
                <v:fill on="f" focussize="0,0"/>
                <v:stroke on="f"/>
                <v:imagedata o:title=""/>
                <o:lock v:ext="edit" aspectratio="f"/>
                <v:textbox inset="0mm,0mm,0mm,0mm">
                  <w:txbxContent>
                    <w:p w14:paraId="593E35DD">
                      <w:pPr>
                        <w:spacing w:before="0" w:line="281" w:lineRule="exact"/>
                        <w:ind w:left="0" w:right="0" w:firstLine="0"/>
                        <w:jc w:val="left"/>
                        <w:rPr>
                          <w:b/>
                          <w:sz w:val="24"/>
                        </w:rPr>
                      </w:pPr>
                      <w:r>
                        <w:rPr>
                          <w:b/>
                          <w:color w:val="343434"/>
                          <w:spacing w:val="-2"/>
                          <w:sz w:val="24"/>
                        </w:rPr>
                        <w:t>Question</w:t>
                      </w:r>
                      <w:r>
                        <w:rPr>
                          <w:b/>
                          <w:color w:val="343434"/>
                          <w:spacing w:val="-11"/>
                          <w:sz w:val="24"/>
                        </w:rPr>
                        <w:t xml:space="preserve"> </w:t>
                      </w:r>
                      <w:r>
                        <w:rPr>
                          <w:b/>
                          <w:color w:val="343434"/>
                          <w:spacing w:val="-10"/>
                          <w:sz w:val="24"/>
                        </w:rPr>
                        <w:t>4</w:t>
                      </w:r>
                    </w:p>
                  </w:txbxContent>
                </v:textbox>
              </v:shape>
            </w:pict>
          </mc:Fallback>
        </mc:AlternateContent>
      </w:r>
      <w:r>
        <w:rPr>
          <w:position w:val="-7"/>
        </w:rPr>
        <w:drawing>
          <wp:inline distT="0" distB="0" distL="0" distR="0">
            <wp:extent cx="755650" cy="191770"/>
            <wp:effectExtent l="0" t="0" r="0" b="0"/>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45" cstate="print"/>
                    <a:stretch>
                      <a:fillRect/>
                    </a:stretch>
                  </pic:blipFill>
                  <pic:spPr>
                    <a:xfrm>
                      <a:off x="0" y="0"/>
                      <a:ext cx="755954" cy="192227"/>
                    </a:xfrm>
                    <a:prstGeom prst="rect">
                      <a:avLst/>
                    </a:prstGeom>
                  </pic:spPr>
                </pic:pic>
              </a:graphicData>
            </a:graphic>
          </wp:inline>
        </w:drawing>
      </w:r>
      <w:r>
        <w:rPr>
          <w:b/>
          <w:color w:val="343434"/>
          <w:spacing w:val="-4"/>
        </w:rPr>
        <w:t>:</w:t>
      </w:r>
      <w:r>
        <w:rPr>
          <w:color w:val="343434"/>
          <w:spacing w:val="-4"/>
        </w:rPr>
        <w:t>Study</w:t>
      </w:r>
      <w:r>
        <w:rPr>
          <w:color w:val="343434"/>
          <w:spacing w:val="-9"/>
        </w:rPr>
        <w:t xml:space="preserve"> </w:t>
      </w:r>
      <w:r>
        <w:rPr>
          <w:color w:val="343434"/>
          <w:spacing w:val="-4"/>
        </w:rPr>
        <w:t>the</w:t>
      </w:r>
      <w:r>
        <w:rPr>
          <w:color w:val="343434"/>
          <w:spacing w:val="-8"/>
        </w:rPr>
        <w:t xml:space="preserve"> </w:t>
      </w:r>
      <w:r>
        <w:rPr>
          <w:color w:val="343434"/>
          <w:spacing w:val="-4"/>
        </w:rPr>
        <w:t>given</w:t>
      </w:r>
      <w:r>
        <w:rPr>
          <w:color w:val="343434"/>
          <w:spacing w:val="-9"/>
        </w:rPr>
        <w:t xml:space="preserve"> </w:t>
      </w:r>
      <w:r>
        <w:rPr>
          <w:color w:val="343434"/>
          <w:spacing w:val="-4"/>
        </w:rPr>
        <w:t>information</w:t>
      </w:r>
      <w:r>
        <w:rPr>
          <w:color w:val="343434"/>
          <w:spacing w:val="-6"/>
        </w:rPr>
        <w:t xml:space="preserve"> </w:t>
      </w:r>
      <w:r>
        <w:rPr>
          <w:color w:val="343434"/>
          <w:spacing w:val="-4"/>
        </w:rPr>
        <w:t>and</w:t>
      </w:r>
      <w:r>
        <w:rPr>
          <w:color w:val="343434"/>
          <w:spacing w:val="-9"/>
        </w:rPr>
        <w:t xml:space="preserve"> </w:t>
      </w:r>
      <w:r>
        <w:rPr>
          <w:color w:val="343434"/>
          <w:spacing w:val="-4"/>
        </w:rPr>
        <w:t>answer</w:t>
      </w:r>
      <w:r>
        <w:rPr>
          <w:color w:val="343434"/>
          <w:spacing w:val="-7"/>
        </w:rPr>
        <w:t xml:space="preserve"> </w:t>
      </w:r>
      <w:r>
        <w:rPr>
          <w:color w:val="343434"/>
          <w:spacing w:val="-4"/>
        </w:rPr>
        <w:t>the</w:t>
      </w:r>
      <w:r>
        <w:rPr>
          <w:color w:val="343434"/>
          <w:spacing w:val="-8"/>
        </w:rPr>
        <w:t xml:space="preserve"> </w:t>
      </w:r>
      <w:r>
        <w:rPr>
          <w:color w:val="343434"/>
          <w:spacing w:val="-4"/>
        </w:rPr>
        <w:t>question</w:t>
      </w:r>
      <w:r>
        <w:rPr>
          <w:color w:val="343434"/>
          <w:spacing w:val="-6"/>
        </w:rPr>
        <w:t xml:space="preserve"> </w:t>
      </w:r>
      <w:r>
        <w:rPr>
          <w:color w:val="343434"/>
          <w:spacing w:val="-4"/>
        </w:rPr>
        <w:t xml:space="preserve">that </w:t>
      </w:r>
      <w:r>
        <w:rPr>
          <w:color w:val="343434"/>
          <w:spacing w:val="-5"/>
        </w:rPr>
        <w:t>fos</w:t>
      </w:r>
    </w:p>
    <w:p w14:paraId="67C8BD46">
      <w:pPr>
        <w:pStyle w:val="10"/>
        <w:numPr>
          <w:ilvl w:val="0"/>
          <w:numId w:val="32"/>
        </w:numPr>
        <w:tabs>
          <w:tab w:val="left" w:pos="1450"/>
        </w:tabs>
        <w:spacing w:before="248" w:after="0" w:line="250" w:lineRule="exact"/>
        <w:ind w:left="1450" w:right="0" w:hanging="355"/>
        <w:jc w:val="left"/>
        <w:rPr>
          <w:sz w:val="21"/>
        </w:rPr>
      </w:pPr>
      <w:r>
        <w:rPr>
          <w:color w:val="343434"/>
          <w:spacing w:val="-4"/>
          <w:sz w:val="21"/>
        </w:rPr>
        <w:t>Kavish,</w:t>
      </w:r>
      <w:r>
        <w:rPr>
          <w:color w:val="343434"/>
          <w:spacing w:val="-10"/>
          <w:sz w:val="21"/>
        </w:rPr>
        <w:t xml:space="preserve"> </w:t>
      </w:r>
      <w:r>
        <w:rPr>
          <w:color w:val="343434"/>
          <w:spacing w:val="-4"/>
          <w:sz w:val="21"/>
        </w:rPr>
        <w:t>Raman</w:t>
      </w:r>
      <w:r>
        <w:rPr>
          <w:color w:val="343434"/>
          <w:spacing w:val="-10"/>
          <w:sz w:val="21"/>
        </w:rPr>
        <w:t xml:space="preserve"> </w:t>
      </w:r>
      <w:r>
        <w:rPr>
          <w:color w:val="343434"/>
          <w:spacing w:val="-4"/>
          <w:sz w:val="21"/>
        </w:rPr>
        <w:t>and</w:t>
      </w:r>
      <w:r>
        <w:rPr>
          <w:color w:val="343434"/>
          <w:spacing w:val="-9"/>
          <w:sz w:val="21"/>
        </w:rPr>
        <w:t xml:space="preserve"> </w:t>
      </w:r>
      <w:r>
        <w:rPr>
          <w:color w:val="343434"/>
          <w:spacing w:val="-4"/>
          <w:sz w:val="21"/>
        </w:rPr>
        <w:t>Harsh</w:t>
      </w:r>
      <w:r>
        <w:rPr>
          <w:color w:val="343434"/>
          <w:spacing w:val="-8"/>
          <w:sz w:val="21"/>
        </w:rPr>
        <w:t xml:space="preserve"> </w:t>
      </w:r>
      <w:r>
        <w:rPr>
          <w:color w:val="343434"/>
          <w:spacing w:val="-4"/>
          <w:sz w:val="21"/>
        </w:rPr>
        <w:t>are</w:t>
      </w:r>
      <w:r>
        <w:rPr>
          <w:color w:val="343434"/>
          <w:spacing w:val="-9"/>
          <w:sz w:val="21"/>
        </w:rPr>
        <w:t xml:space="preserve"> </w:t>
      </w:r>
      <w:r>
        <w:rPr>
          <w:color w:val="343434"/>
          <w:spacing w:val="-4"/>
          <w:sz w:val="21"/>
        </w:rPr>
        <w:t>creative.</w:t>
      </w:r>
    </w:p>
    <w:p w14:paraId="43765F4A">
      <w:pPr>
        <w:pStyle w:val="10"/>
        <w:numPr>
          <w:ilvl w:val="0"/>
          <w:numId w:val="32"/>
        </w:numPr>
        <w:tabs>
          <w:tab w:val="left" w:pos="1450"/>
        </w:tabs>
        <w:spacing w:before="0" w:after="0" w:line="246" w:lineRule="exact"/>
        <w:ind w:left="1450" w:right="0" w:hanging="355"/>
        <w:jc w:val="left"/>
        <w:rPr>
          <w:sz w:val="21"/>
        </w:rPr>
      </w:pPr>
      <w:r>
        <w:rPr>
          <w:color w:val="343434"/>
          <w:spacing w:val="-2"/>
          <w:sz w:val="21"/>
        </w:rPr>
        <w:t>ii</w:t>
      </w:r>
      <w:r>
        <w:rPr>
          <w:color w:val="343434"/>
          <w:spacing w:val="26"/>
          <w:sz w:val="21"/>
        </w:rPr>
        <w:t xml:space="preserve"> </w:t>
      </w:r>
      <w:r>
        <w:rPr>
          <w:color w:val="343434"/>
          <w:spacing w:val="-2"/>
          <w:sz w:val="21"/>
        </w:rPr>
        <w:t>Kavish,</w:t>
      </w:r>
      <w:r>
        <w:rPr>
          <w:color w:val="343434"/>
          <w:spacing w:val="-12"/>
          <w:sz w:val="21"/>
        </w:rPr>
        <w:t xml:space="preserve"> </w:t>
      </w:r>
      <w:r>
        <w:rPr>
          <w:color w:val="343434"/>
          <w:spacing w:val="-2"/>
          <w:sz w:val="21"/>
        </w:rPr>
        <w:t>Preet</w:t>
      </w:r>
      <w:r>
        <w:rPr>
          <w:color w:val="343434"/>
          <w:spacing w:val="-11"/>
          <w:sz w:val="21"/>
        </w:rPr>
        <w:t xml:space="preserve"> </w:t>
      </w:r>
      <w:r>
        <w:rPr>
          <w:color w:val="343434"/>
          <w:spacing w:val="-2"/>
          <w:sz w:val="21"/>
        </w:rPr>
        <w:t>and</w:t>
      </w:r>
      <w:r>
        <w:rPr>
          <w:color w:val="343434"/>
          <w:spacing w:val="-11"/>
          <w:sz w:val="21"/>
        </w:rPr>
        <w:t xml:space="preserve"> </w:t>
      </w:r>
      <w:r>
        <w:rPr>
          <w:color w:val="343434"/>
          <w:spacing w:val="-2"/>
          <w:sz w:val="21"/>
        </w:rPr>
        <w:t>Joy</w:t>
      </w:r>
      <w:r>
        <w:rPr>
          <w:color w:val="343434"/>
          <w:spacing w:val="-8"/>
          <w:sz w:val="21"/>
        </w:rPr>
        <w:t xml:space="preserve"> </w:t>
      </w:r>
      <w:r>
        <w:rPr>
          <w:color w:val="343434"/>
          <w:spacing w:val="-2"/>
          <w:sz w:val="21"/>
        </w:rPr>
        <w:t>are</w:t>
      </w:r>
      <w:r>
        <w:rPr>
          <w:color w:val="343434"/>
          <w:spacing w:val="-13"/>
          <w:sz w:val="21"/>
        </w:rPr>
        <w:t xml:space="preserve"> </w:t>
      </w:r>
      <w:r>
        <w:rPr>
          <w:color w:val="343434"/>
          <w:spacing w:val="-2"/>
          <w:sz w:val="21"/>
        </w:rPr>
        <w:t>humble</w:t>
      </w:r>
    </w:p>
    <w:p w14:paraId="7E6AADBE">
      <w:pPr>
        <w:pStyle w:val="10"/>
        <w:numPr>
          <w:ilvl w:val="0"/>
          <w:numId w:val="32"/>
        </w:numPr>
        <w:tabs>
          <w:tab w:val="left" w:pos="1450"/>
        </w:tabs>
        <w:spacing w:before="0" w:after="0" w:line="246" w:lineRule="exact"/>
        <w:ind w:left="1450" w:right="0" w:hanging="355"/>
        <w:jc w:val="left"/>
        <w:rPr>
          <w:sz w:val="21"/>
        </w:rPr>
      </w:pPr>
      <w:r>
        <w:rPr>
          <w:color w:val="343434"/>
          <w:spacing w:val="-2"/>
          <w:sz w:val="21"/>
        </w:rPr>
        <w:t>iii.</w:t>
      </w:r>
      <w:r>
        <w:rPr>
          <w:color w:val="343434"/>
          <w:spacing w:val="-13"/>
          <w:sz w:val="21"/>
        </w:rPr>
        <w:t xml:space="preserve"> </w:t>
      </w:r>
      <w:r>
        <w:rPr>
          <w:color w:val="343434"/>
          <w:spacing w:val="-2"/>
          <w:sz w:val="21"/>
        </w:rPr>
        <w:t>Preet,</w:t>
      </w:r>
      <w:r>
        <w:rPr>
          <w:color w:val="343434"/>
          <w:spacing w:val="-10"/>
          <w:sz w:val="21"/>
        </w:rPr>
        <w:t xml:space="preserve"> </w:t>
      </w:r>
      <w:r>
        <w:rPr>
          <w:color w:val="343434"/>
          <w:spacing w:val="-2"/>
          <w:sz w:val="21"/>
        </w:rPr>
        <w:t>Harsh</w:t>
      </w:r>
      <w:r>
        <w:rPr>
          <w:color w:val="343434"/>
          <w:spacing w:val="-10"/>
          <w:sz w:val="21"/>
        </w:rPr>
        <w:t xml:space="preserve"> </w:t>
      </w:r>
      <w:r>
        <w:rPr>
          <w:color w:val="343434"/>
          <w:spacing w:val="-2"/>
          <w:sz w:val="21"/>
        </w:rPr>
        <w:t>and</w:t>
      </w:r>
      <w:r>
        <w:rPr>
          <w:color w:val="343434"/>
          <w:spacing w:val="-13"/>
          <w:sz w:val="21"/>
        </w:rPr>
        <w:t xml:space="preserve"> </w:t>
      </w:r>
      <w:r>
        <w:rPr>
          <w:color w:val="343434"/>
          <w:spacing w:val="-2"/>
          <w:sz w:val="21"/>
        </w:rPr>
        <w:t>Joy</w:t>
      </w:r>
      <w:r>
        <w:rPr>
          <w:color w:val="343434"/>
          <w:spacing w:val="-9"/>
          <w:sz w:val="21"/>
        </w:rPr>
        <w:t xml:space="preserve"> </w:t>
      </w:r>
      <w:r>
        <w:rPr>
          <w:color w:val="343434"/>
          <w:spacing w:val="-2"/>
          <w:sz w:val="21"/>
        </w:rPr>
        <w:t>are</w:t>
      </w:r>
      <w:r>
        <w:rPr>
          <w:color w:val="343434"/>
          <w:spacing w:val="-6"/>
          <w:sz w:val="21"/>
        </w:rPr>
        <w:t xml:space="preserve"> </w:t>
      </w:r>
      <w:r>
        <w:rPr>
          <w:color w:val="343434"/>
          <w:spacing w:val="-2"/>
          <w:sz w:val="21"/>
        </w:rPr>
        <w:t>independent</w:t>
      </w:r>
    </w:p>
    <w:p w14:paraId="0C1E4713">
      <w:pPr>
        <w:pStyle w:val="10"/>
        <w:numPr>
          <w:ilvl w:val="0"/>
          <w:numId w:val="32"/>
        </w:numPr>
        <w:tabs>
          <w:tab w:val="left" w:pos="1450"/>
        </w:tabs>
        <w:spacing w:before="0" w:after="0" w:line="250" w:lineRule="exact"/>
        <w:ind w:left="1450" w:right="0" w:hanging="355"/>
        <w:jc w:val="left"/>
        <w:rPr>
          <w:sz w:val="21"/>
        </w:rPr>
      </w:pPr>
      <w:r>
        <w:rPr>
          <w:color w:val="343434"/>
          <w:spacing w:val="-4"/>
          <w:sz w:val="21"/>
        </w:rPr>
        <w:t>Kavish,</w:t>
      </w:r>
      <w:r>
        <w:rPr>
          <w:color w:val="343434"/>
          <w:spacing w:val="-10"/>
          <w:sz w:val="21"/>
        </w:rPr>
        <w:t xml:space="preserve"> </w:t>
      </w:r>
      <w:r>
        <w:rPr>
          <w:color w:val="343434"/>
          <w:spacing w:val="-4"/>
          <w:sz w:val="21"/>
        </w:rPr>
        <w:t>Raman</w:t>
      </w:r>
      <w:r>
        <w:rPr>
          <w:color w:val="343434"/>
          <w:spacing w:val="-10"/>
          <w:sz w:val="21"/>
        </w:rPr>
        <w:t xml:space="preserve"> </w:t>
      </w:r>
      <w:r>
        <w:rPr>
          <w:color w:val="343434"/>
          <w:spacing w:val="-4"/>
          <w:sz w:val="21"/>
        </w:rPr>
        <w:t>and</w:t>
      </w:r>
      <w:r>
        <w:rPr>
          <w:color w:val="343434"/>
          <w:spacing w:val="-8"/>
          <w:sz w:val="21"/>
        </w:rPr>
        <w:t xml:space="preserve"> </w:t>
      </w:r>
      <w:r>
        <w:rPr>
          <w:color w:val="343434"/>
          <w:spacing w:val="-4"/>
          <w:sz w:val="21"/>
        </w:rPr>
        <w:t>Joy</w:t>
      </w:r>
      <w:r>
        <w:rPr>
          <w:color w:val="343434"/>
          <w:spacing w:val="-9"/>
          <w:sz w:val="21"/>
        </w:rPr>
        <w:t xml:space="preserve"> </w:t>
      </w:r>
      <w:r>
        <w:rPr>
          <w:color w:val="343434"/>
          <w:spacing w:val="-4"/>
          <w:sz w:val="21"/>
        </w:rPr>
        <w:t>are</w:t>
      </w:r>
      <w:r>
        <w:rPr>
          <w:color w:val="343434"/>
          <w:spacing w:val="-7"/>
          <w:sz w:val="21"/>
        </w:rPr>
        <w:t xml:space="preserve"> </w:t>
      </w:r>
      <w:r>
        <w:rPr>
          <w:color w:val="343434"/>
          <w:spacing w:val="-4"/>
          <w:sz w:val="21"/>
        </w:rPr>
        <w:t>courageous.</w:t>
      </w:r>
    </w:p>
    <w:p w14:paraId="56540E57">
      <w:pPr>
        <w:pStyle w:val="6"/>
        <w:spacing w:before="161"/>
        <w:rPr>
          <w:sz w:val="21"/>
        </w:rPr>
      </w:pPr>
    </w:p>
    <w:p w14:paraId="1F1EA6A9">
      <w:pPr>
        <w:pStyle w:val="6"/>
        <w:ind w:left="735"/>
      </w:pPr>
      <w:r>
        <w:rPr>
          <w:color w:val="343434"/>
          <w:spacing w:val="-4"/>
        </w:rPr>
        <w:t>Which of</w:t>
      </w:r>
      <w:r>
        <w:rPr>
          <w:color w:val="343434"/>
        </w:rPr>
        <w:t xml:space="preserve"> </w:t>
      </w:r>
      <w:r>
        <w:rPr>
          <w:color w:val="343434"/>
          <w:spacing w:val="-4"/>
        </w:rPr>
        <w:t>the</w:t>
      </w:r>
      <w:r>
        <w:rPr>
          <w:color w:val="343434"/>
          <w:spacing w:val="-6"/>
        </w:rPr>
        <w:t xml:space="preserve"> </w:t>
      </w:r>
      <w:r>
        <w:rPr>
          <w:color w:val="343434"/>
          <w:spacing w:val="-4"/>
        </w:rPr>
        <w:t>following</w:t>
      </w:r>
      <w:r>
        <w:rPr>
          <w:color w:val="343434"/>
          <w:spacing w:val="-2"/>
        </w:rPr>
        <w:t xml:space="preserve"> </w:t>
      </w:r>
      <w:r>
        <w:rPr>
          <w:color w:val="343434"/>
          <w:spacing w:val="-4"/>
        </w:rPr>
        <w:t>persons</w:t>
      </w:r>
      <w:r>
        <w:rPr>
          <w:color w:val="343434"/>
          <w:spacing w:val="-2"/>
        </w:rPr>
        <w:t xml:space="preserve"> </w:t>
      </w:r>
      <w:r>
        <w:rPr>
          <w:color w:val="343434"/>
          <w:spacing w:val="-4"/>
        </w:rPr>
        <w:t>is</w:t>
      </w:r>
      <w:r>
        <w:rPr>
          <w:color w:val="343434"/>
          <w:spacing w:val="-6"/>
        </w:rPr>
        <w:t xml:space="preserve"> </w:t>
      </w:r>
      <w:r>
        <w:rPr>
          <w:color w:val="343434"/>
          <w:spacing w:val="-4"/>
        </w:rPr>
        <w:t>neither humble nor courageous?</w:t>
      </w:r>
    </w:p>
    <w:p w14:paraId="7C7FAD46">
      <w:pPr>
        <w:pStyle w:val="10"/>
        <w:numPr>
          <w:ilvl w:val="0"/>
          <w:numId w:val="33"/>
        </w:numPr>
        <w:tabs>
          <w:tab w:val="left" w:pos="1450"/>
        </w:tabs>
        <w:spacing w:before="274" w:after="0" w:line="251" w:lineRule="exact"/>
        <w:ind w:left="1450" w:right="0" w:hanging="355"/>
        <w:jc w:val="left"/>
        <w:rPr>
          <w:sz w:val="21"/>
        </w:rPr>
      </w:pPr>
      <w:r>
        <w:rPr>
          <w:color w:val="343434"/>
          <w:spacing w:val="-2"/>
          <w:sz w:val="21"/>
        </w:rPr>
        <w:t>Raman</w:t>
      </w:r>
    </w:p>
    <w:p w14:paraId="30FA512A">
      <w:pPr>
        <w:pStyle w:val="10"/>
        <w:numPr>
          <w:ilvl w:val="0"/>
          <w:numId w:val="33"/>
        </w:numPr>
        <w:tabs>
          <w:tab w:val="left" w:pos="1450"/>
        </w:tabs>
        <w:spacing w:before="0" w:after="0" w:line="247" w:lineRule="exact"/>
        <w:ind w:left="1450" w:right="0" w:hanging="355"/>
        <w:jc w:val="left"/>
        <w:rPr>
          <w:sz w:val="21"/>
        </w:rPr>
      </w:pPr>
      <w:r>
        <w:rPr>
          <w:color w:val="343434"/>
          <w:spacing w:val="-2"/>
          <w:sz w:val="21"/>
        </w:rPr>
        <w:t>Harsh</w:t>
      </w:r>
    </w:p>
    <w:p w14:paraId="62D3398E">
      <w:pPr>
        <w:pStyle w:val="10"/>
        <w:numPr>
          <w:ilvl w:val="0"/>
          <w:numId w:val="33"/>
        </w:numPr>
        <w:tabs>
          <w:tab w:val="left" w:pos="1450"/>
        </w:tabs>
        <w:spacing w:before="0" w:after="0" w:line="246" w:lineRule="exact"/>
        <w:ind w:left="1450" w:right="0" w:hanging="355"/>
        <w:jc w:val="left"/>
        <w:rPr>
          <w:sz w:val="21"/>
        </w:rPr>
      </w:pPr>
      <w:r>
        <w:rPr>
          <w:color w:val="343434"/>
          <w:spacing w:val="-2"/>
          <w:sz w:val="21"/>
        </w:rPr>
        <w:t>Kavish</w:t>
      </w:r>
    </w:p>
    <w:p w14:paraId="5C496544">
      <w:pPr>
        <w:pStyle w:val="10"/>
        <w:numPr>
          <w:ilvl w:val="0"/>
          <w:numId w:val="33"/>
        </w:numPr>
        <w:tabs>
          <w:tab w:val="left" w:pos="1450"/>
        </w:tabs>
        <w:spacing w:before="0" w:after="0" w:line="250" w:lineRule="exact"/>
        <w:ind w:left="1450" w:right="0" w:hanging="355"/>
        <w:jc w:val="left"/>
        <w:rPr>
          <w:sz w:val="21"/>
        </w:rPr>
      </w:pPr>
      <w:r>
        <w:rPr>
          <w:color w:val="343434"/>
          <w:spacing w:val="-2"/>
          <w:sz w:val="21"/>
        </w:rPr>
        <w:t>Preet</w:t>
      </w:r>
    </w:p>
    <w:p w14:paraId="69ED04B4">
      <w:pPr>
        <w:pStyle w:val="10"/>
        <w:spacing w:after="0" w:line="250" w:lineRule="exact"/>
        <w:jc w:val="left"/>
        <w:rPr>
          <w:sz w:val="21"/>
        </w:rPr>
        <w:sectPr>
          <w:headerReference r:id="rId46" w:type="default"/>
          <w:footerReference r:id="rId47" w:type="default"/>
          <w:pgSz w:w="11910" w:h="16840"/>
          <w:pgMar w:top="1640" w:right="708" w:bottom="500" w:left="708" w:header="668" w:footer="275" w:gutter="0"/>
          <w:cols w:space="720" w:num="1"/>
        </w:sectPr>
      </w:pPr>
    </w:p>
    <w:p w14:paraId="2289B36A">
      <w:pPr>
        <w:pStyle w:val="6"/>
        <w:spacing w:before="211" w:line="343" w:lineRule="auto"/>
        <w:ind w:left="735" w:right="845" w:hanging="3"/>
      </w:pPr>
      <w:r>
        <mc:AlternateContent>
          <mc:Choice Requires="wps">
            <w:drawing>
              <wp:anchor distT="0" distB="0" distL="0" distR="0" simplePos="0" relativeHeight="251718656" behindDoc="1" locked="0" layoutInCell="1" allowOverlap="1">
                <wp:simplePos x="0" y="0"/>
                <wp:positionH relativeFrom="page">
                  <wp:posOffset>916305</wp:posOffset>
                </wp:positionH>
                <wp:positionV relativeFrom="paragraph">
                  <wp:posOffset>137160</wp:posOffset>
                </wp:positionV>
                <wp:extent cx="771525" cy="179070"/>
                <wp:effectExtent l="0" t="0" r="0" b="0"/>
                <wp:wrapNone/>
                <wp:docPr id="245" name="Textbox 245"/>
                <wp:cNvGraphicFramePr/>
                <a:graphic xmlns:a="http://schemas.openxmlformats.org/drawingml/2006/main">
                  <a:graphicData uri="http://schemas.microsoft.com/office/word/2010/wordprocessingShape">
                    <wps:wsp>
                      <wps:cNvSpPr txBox="1"/>
                      <wps:spPr>
                        <a:xfrm>
                          <a:off x="0" y="0"/>
                          <a:ext cx="771525" cy="179070"/>
                        </a:xfrm>
                        <a:prstGeom prst="rect">
                          <a:avLst/>
                        </a:prstGeom>
                      </wps:spPr>
                      <wps:txbx>
                        <w:txbxContent>
                          <w:p w14:paraId="1756D783">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5</w:t>
                            </w:r>
                            <w:r>
                              <w:rPr>
                                <w:color w:val="343434"/>
                                <w:spacing w:val="-5"/>
                                <w:sz w:val="24"/>
                              </w:rPr>
                              <w:t>:</w:t>
                            </w:r>
                          </w:p>
                        </w:txbxContent>
                      </wps:txbx>
                      <wps:bodyPr wrap="square" lIns="0" tIns="0" rIns="0" bIns="0" rtlCol="0">
                        <a:noAutofit/>
                      </wps:bodyPr>
                    </wps:wsp>
                  </a:graphicData>
                </a:graphic>
              </wp:anchor>
            </w:drawing>
          </mc:Choice>
          <mc:Fallback>
            <w:pict>
              <v:shape id="Textbox 245" o:spid="_x0000_s1026" o:spt="202" type="#_x0000_t202" style="position:absolute;left:0pt;margin-left:72.15pt;margin-top:10.8pt;height:14.1pt;width:60.75pt;mso-position-horizontal-relative:page;z-index:-251597824;mso-width-relative:page;mso-height-relative:page;" filled="f" stroked="f" coordsize="21600,21600" o:gfxdata="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4WHsbYAAAACQEAAA8AAAAAAAAAAQAgAAAAIgAAAGRycy9kb3ducmV2LnhtbFBLAQIUABQAAAAI&#10;AIdO4kCK1hOBtAEAAHcDAAAOAAAAAAAAAAEAIAAAACcBAABkcnMvZTJvRG9jLnhtbFBLBQYAAAAA&#10;BgAGAFkBAABNBQAAAAA=&#10;">
                <v:fill on="f" focussize="0,0"/>
                <v:stroke on="f"/>
                <v:imagedata o:title=""/>
                <o:lock v:ext="edit" aspectratio="f"/>
                <v:textbox inset="0mm,0mm,0mm,0mm">
                  <w:txbxContent>
                    <w:p w14:paraId="1756D783">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5</w:t>
                      </w:r>
                      <w:r>
                        <w:rPr>
                          <w:color w:val="343434"/>
                          <w:spacing w:val="-5"/>
                          <w:sz w:val="24"/>
                        </w:rPr>
                        <w:t>:</w:t>
                      </w:r>
                    </w:p>
                  </w:txbxContent>
                </v:textbox>
              </v:shape>
            </w:pict>
          </mc:Fallback>
        </mc:AlternateContent>
      </w:r>
      <w:r>
        <w:rPr>
          <w:position w:val="-7"/>
        </w:rPr>
        <w:drawing>
          <wp:inline distT="0" distB="0" distL="0" distR="0">
            <wp:extent cx="796290" cy="191770"/>
            <wp:effectExtent l="0" t="0" r="0" b="0"/>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46" cstate="print"/>
                    <a:stretch>
                      <a:fillRect/>
                    </a:stretch>
                  </pic:blipFill>
                  <pic:spPr>
                    <a:xfrm>
                      <a:off x="0" y="0"/>
                      <a:ext cx="796798" cy="192227"/>
                    </a:xfrm>
                    <a:prstGeom prst="rect">
                      <a:avLst/>
                    </a:prstGeom>
                  </pic:spPr>
                </pic:pic>
              </a:graphicData>
            </a:graphic>
          </wp:inline>
        </w:drawing>
      </w:r>
      <w:r>
        <w:rPr>
          <w:color w:val="343434"/>
        </w:rPr>
        <w:t>In</w:t>
      </w:r>
      <w:r>
        <w:rPr>
          <w:color w:val="343434"/>
          <w:spacing w:val="-12"/>
        </w:rPr>
        <w:t xml:space="preserve"> </w:t>
      </w:r>
      <w:r>
        <w:rPr>
          <w:color w:val="343434"/>
        </w:rPr>
        <w:t>reference</w:t>
      </w:r>
      <w:r>
        <w:rPr>
          <w:color w:val="343434"/>
          <w:spacing w:val="-15"/>
        </w:rPr>
        <w:t xml:space="preserve"> </w:t>
      </w:r>
      <w:r>
        <w:rPr>
          <w:color w:val="343434"/>
        </w:rPr>
        <w:t>to</w:t>
      </w:r>
      <w:r>
        <w:rPr>
          <w:color w:val="343434"/>
          <w:spacing w:val="-15"/>
        </w:rPr>
        <w:t xml:space="preserve"> </w:t>
      </w:r>
      <w:r>
        <w:rPr>
          <w:color w:val="343434"/>
        </w:rPr>
        <w:t>above</w:t>
      </w:r>
      <w:r>
        <w:rPr>
          <w:color w:val="343434"/>
          <w:spacing w:val="-15"/>
        </w:rPr>
        <w:t xml:space="preserve"> </w:t>
      </w:r>
      <w:r>
        <w:rPr>
          <w:color w:val="343434"/>
        </w:rPr>
        <w:t>table,</w:t>
      </w:r>
      <w:r>
        <w:rPr>
          <w:color w:val="343434"/>
          <w:spacing w:val="-14"/>
        </w:rPr>
        <w:t xml:space="preserve"> </w:t>
      </w:r>
      <w:r>
        <w:rPr>
          <w:color w:val="343434"/>
        </w:rPr>
        <w:t>on</w:t>
      </w:r>
      <w:r>
        <w:rPr>
          <w:color w:val="343434"/>
          <w:spacing w:val="-11"/>
        </w:rPr>
        <w:t xml:space="preserve"> </w:t>
      </w:r>
      <w:r>
        <w:rPr>
          <w:color w:val="343434"/>
        </w:rPr>
        <w:t>sunday</w:t>
      </w:r>
      <w:r>
        <w:rPr>
          <w:color w:val="343434"/>
          <w:spacing w:val="-12"/>
        </w:rPr>
        <w:t xml:space="preserve"> </w:t>
      </w:r>
      <w:r>
        <w:rPr>
          <w:color w:val="343434"/>
        </w:rPr>
        <w:t>if</w:t>
      </w:r>
      <w:r>
        <w:rPr>
          <w:color w:val="343434"/>
          <w:spacing w:val="-13"/>
        </w:rPr>
        <w:t xml:space="preserve"> </w:t>
      </w:r>
      <w:r>
        <w:rPr>
          <w:color w:val="343434"/>
        </w:rPr>
        <w:t>the</w:t>
      </w:r>
      <w:r>
        <w:rPr>
          <w:color w:val="343434"/>
          <w:spacing w:val="-15"/>
        </w:rPr>
        <w:t xml:space="preserve"> </w:t>
      </w:r>
      <w:r>
        <w:rPr>
          <w:color w:val="343434"/>
        </w:rPr>
        <w:t>difference</w:t>
      </w:r>
      <w:r>
        <w:rPr>
          <w:color w:val="343434"/>
          <w:spacing w:val="-12"/>
        </w:rPr>
        <w:t xml:space="preserve"> </w:t>
      </w:r>
      <w:r>
        <w:rPr>
          <w:color w:val="343434"/>
        </w:rPr>
        <w:t>between</w:t>
      </w:r>
      <w:r>
        <w:rPr>
          <w:color w:val="343434"/>
          <w:spacing w:val="-11"/>
        </w:rPr>
        <w:t xml:space="preserve"> </w:t>
      </w:r>
      <w:r>
        <w:rPr>
          <w:color w:val="343434"/>
        </w:rPr>
        <w:t>the</w:t>
      </w:r>
      <w:r>
        <w:rPr>
          <w:color w:val="343434"/>
          <w:spacing w:val="-15"/>
        </w:rPr>
        <w:t xml:space="preserve"> </w:t>
      </w:r>
      <w:r>
        <w:rPr>
          <w:color w:val="343434"/>
        </w:rPr>
        <w:t>time taken by the boat to go upstream and downstream is 12 hours,</w:t>
      </w:r>
      <w:r>
        <w:rPr>
          <w:color w:val="343434"/>
          <w:spacing w:val="-1"/>
        </w:rPr>
        <w:t xml:space="preserve"> </w:t>
      </w:r>
      <w:r>
        <w:rPr>
          <w:color w:val="343434"/>
        </w:rPr>
        <w:t>then the total time taken by the boat to go upstream and downstream together is: (round to one decimal )</w:t>
      </w:r>
    </w:p>
    <w:p w14:paraId="4FA9E1B4">
      <w:pPr>
        <w:spacing w:before="148" w:line="251"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52.3</w:t>
      </w:r>
    </w:p>
    <w:p w14:paraId="504CF1F4">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50.3</w:t>
      </w:r>
    </w:p>
    <w:p w14:paraId="1DDF6092">
      <w:pPr>
        <w:spacing w:before="0" w:line="247"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45.4</w:t>
      </w:r>
    </w:p>
    <w:p w14:paraId="2E75B309">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52.5</w:t>
      </w:r>
    </w:p>
    <w:p w14:paraId="2BC8888F">
      <w:pPr>
        <w:pStyle w:val="6"/>
        <w:spacing w:before="138"/>
        <w:rPr>
          <w:sz w:val="17"/>
        </w:rPr>
      </w:pPr>
    </w:p>
    <w:p w14:paraId="435F73C5">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3D330E2B">
      <w:pPr>
        <w:pStyle w:val="6"/>
        <w:spacing w:before="5"/>
        <w:rPr>
          <w:rFonts w:ascii="Arial"/>
          <w:b/>
          <w:sz w:val="17"/>
        </w:rPr>
      </w:pPr>
    </w:p>
    <w:p w14:paraId="27980984">
      <w:pPr>
        <w:pStyle w:val="2"/>
        <w:spacing w:before="1"/>
      </w:pPr>
      <w:r>
        <w:rPr>
          <w:color w:val="19212D"/>
        </w:rPr>
        <w:t xml:space="preserve">Question </w:t>
      </w:r>
      <w:r>
        <w:rPr>
          <w:color w:val="19212D"/>
          <w:spacing w:val="-5"/>
        </w:rPr>
        <w:t>78</w:t>
      </w:r>
    </w:p>
    <w:p w14:paraId="7175DBA3">
      <w:pPr>
        <w:pStyle w:val="6"/>
        <w:spacing w:before="211" w:line="340" w:lineRule="auto"/>
        <w:ind w:left="735" w:right="845" w:hanging="3"/>
      </w:pPr>
      <w:r>
        <mc:AlternateContent>
          <mc:Choice Requires="wps">
            <w:drawing>
              <wp:anchor distT="0" distB="0" distL="0" distR="0" simplePos="0" relativeHeight="251718656"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141484E9">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247" o:spid="_x0000_s1026" o:spt="202" type="#_x0000_t202" style="position:absolute;left:0pt;margin-left:72.15pt;margin-top:10.8pt;height:14.1pt;width:61.6pt;mso-position-horizontal-relative:page;z-index:-251597824;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SjoI2QAAAAkBAAAPAAAAAAAAAAEAIAAAACIAAABkcnMvZG93bnJldi54bWxQSwECFAAUAAAA&#10;CACHTuJAKuPtOrQBAAB3AwAADgAAAAAAAAABACAAAAAoAQAAZHJzL2Uyb0RvYy54bWxQSwUGAAAA&#10;AAYABgBZAQAATgUAAAAA&#10;">
                <v:fill on="f" focussize="0,0"/>
                <v:stroke on="f"/>
                <v:imagedata o:title=""/>
                <o:lock v:ext="edit" aspectratio="f"/>
                <v:textbox inset="0mm,0mm,0mm,0mm">
                  <w:txbxContent>
                    <w:p w14:paraId="141484E9">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v:textbox>
              </v:shape>
            </w:pict>
          </mc:Fallback>
        </mc:AlternateContent>
      </w:r>
      <w:r>
        <w:rPr>
          <w:position w:val="-7"/>
        </w:rPr>
        <w:drawing>
          <wp:inline distT="0" distB="0" distL="0" distR="0">
            <wp:extent cx="807085" cy="191770"/>
            <wp:effectExtent l="0" t="0" r="0" b="0"/>
            <wp:docPr id="248" name="Image 248"/>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47" cstate="print"/>
                    <a:stretch>
                      <a:fillRect/>
                    </a:stretch>
                  </pic:blipFill>
                  <pic:spPr>
                    <a:xfrm>
                      <a:off x="0" y="0"/>
                      <a:ext cx="807364" cy="192227"/>
                    </a:xfrm>
                    <a:prstGeom prst="rect">
                      <a:avLst/>
                    </a:prstGeom>
                  </pic:spPr>
                </pic:pic>
              </a:graphicData>
            </a:graphic>
          </wp:inline>
        </w:drawing>
      </w:r>
      <w:r>
        <w:rPr>
          <w:color w:val="343434"/>
        </w:rPr>
        <w:t xml:space="preserve">Three plane mirrors of size 10cm x 3cm are used to construct a </w:t>
      </w:r>
      <w:r>
        <w:rPr>
          <w:color w:val="343434"/>
          <w:spacing w:val="-2"/>
        </w:rPr>
        <w:t>kaleidoscope</w:t>
      </w:r>
      <w:r>
        <w:rPr>
          <w:color w:val="343434"/>
          <w:spacing w:val="-12"/>
        </w:rPr>
        <w:t xml:space="preserve"> </w:t>
      </w:r>
      <w:r>
        <w:rPr>
          <w:color w:val="343434"/>
          <w:spacing w:val="-2"/>
        </w:rPr>
        <w:t>by</w:t>
      </w:r>
      <w:r>
        <w:rPr>
          <w:color w:val="343434"/>
          <w:spacing w:val="-10"/>
        </w:rPr>
        <w:t xml:space="preserve"> </w:t>
      </w:r>
      <w:r>
        <w:rPr>
          <w:color w:val="343434"/>
          <w:spacing w:val="-2"/>
        </w:rPr>
        <w:t>attaching</w:t>
      </w:r>
      <w:r>
        <w:rPr>
          <w:color w:val="343434"/>
          <w:spacing w:val="-12"/>
        </w:rPr>
        <w:t xml:space="preserve"> </w:t>
      </w:r>
      <w:r>
        <w:rPr>
          <w:color w:val="343434"/>
          <w:spacing w:val="-2"/>
        </w:rPr>
        <w:t>each</w:t>
      </w:r>
      <w:r>
        <w:rPr>
          <w:color w:val="343434"/>
          <w:spacing w:val="-12"/>
        </w:rPr>
        <w:t xml:space="preserve"> </w:t>
      </w:r>
      <w:r>
        <w:rPr>
          <w:color w:val="343434"/>
          <w:spacing w:val="-2"/>
        </w:rPr>
        <w:t>pair</w:t>
      </w:r>
      <w:r>
        <w:rPr>
          <w:color w:val="343434"/>
          <w:spacing w:val="-12"/>
        </w:rPr>
        <w:t xml:space="preserve"> </w:t>
      </w:r>
      <w:r>
        <w:rPr>
          <w:color w:val="343434"/>
          <w:spacing w:val="-2"/>
        </w:rPr>
        <w:t>of</w:t>
      </w:r>
      <w:r>
        <w:rPr>
          <w:color w:val="343434"/>
          <w:spacing w:val="-9"/>
        </w:rPr>
        <w:t xml:space="preserve"> </w:t>
      </w:r>
      <w:r>
        <w:rPr>
          <w:color w:val="343434"/>
          <w:spacing w:val="-2"/>
        </w:rPr>
        <w:t>mirrors</w:t>
      </w:r>
      <w:r>
        <w:rPr>
          <w:color w:val="343434"/>
          <w:spacing w:val="-8"/>
        </w:rPr>
        <w:t xml:space="preserve"> </w:t>
      </w:r>
      <w:r>
        <w:rPr>
          <w:color w:val="343434"/>
          <w:spacing w:val="-2"/>
        </w:rPr>
        <w:t>along</w:t>
      </w:r>
      <w:r>
        <w:rPr>
          <w:color w:val="343434"/>
          <w:spacing w:val="-13"/>
        </w:rPr>
        <w:t xml:space="preserve"> </w:t>
      </w:r>
      <w:r>
        <w:rPr>
          <w:color w:val="343434"/>
          <w:spacing w:val="-2"/>
        </w:rPr>
        <w:t>their</w:t>
      </w:r>
      <w:r>
        <w:rPr>
          <w:color w:val="343434"/>
          <w:spacing w:val="-12"/>
        </w:rPr>
        <w:t xml:space="preserve"> </w:t>
      </w:r>
      <w:r>
        <w:rPr>
          <w:color w:val="343434"/>
          <w:spacing w:val="-2"/>
        </w:rPr>
        <w:t>lengths.</w:t>
      </w:r>
      <w:r>
        <w:rPr>
          <w:color w:val="343434"/>
          <w:spacing w:val="-9"/>
        </w:rPr>
        <w:t xml:space="preserve"> </w:t>
      </w:r>
      <w:r>
        <w:rPr>
          <w:color w:val="343434"/>
          <w:spacing w:val="-2"/>
        </w:rPr>
        <w:t>What</w:t>
      </w:r>
      <w:r>
        <w:rPr>
          <w:color w:val="343434"/>
          <w:spacing w:val="-14"/>
        </w:rPr>
        <w:t xml:space="preserve"> </w:t>
      </w:r>
      <w:r>
        <w:rPr>
          <w:color w:val="343434"/>
          <w:spacing w:val="-2"/>
        </w:rPr>
        <w:t>is</w:t>
      </w:r>
      <w:r>
        <w:rPr>
          <w:color w:val="343434"/>
          <w:spacing w:val="-11"/>
        </w:rPr>
        <w:t xml:space="preserve"> </w:t>
      </w:r>
      <w:r>
        <w:rPr>
          <w:color w:val="343434"/>
          <w:spacing w:val="-2"/>
        </w:rPr>
        <w:t>the</w:t>
      </w:r>
      <w:r>
        <w:rPr>
          <w:color w:val="343434"/>
          <w:spacing w:val="-12"/>
        </w:rPr>
        <w:t xml:space="preserve"> </w:t>
      </w:r>
      <w:r>
        <w:rPr>
          <w:color w:val="343434"/>
          <w:spacing w:val="-2"/>
        </w:rPr>
        <w:t xml:space="preserve">total </w:t>
      </w:r>
      <w:r>
        <w:rPr>
          <w:color w:val="343434"/>
        </w:rPr>
        <w:t>volume occupied by the kaleidoscope?</w:t>
      </w:r>
    </w:p>
    <w:p w14:paraId="47557990">
      <w:pPr>
        <w:pStyle w:val="6"/>
        <w:spacing w:before="15"/>
        <w:rPr>
          <w:sz w:val="10"/>
        </w:rPr>
      </w:pPr>
    </w:p>
    <w:p w14:paraId="53CA03A5">
      <w:pPr>
        <w:pStyle w:val="10"/>
        <w:numPr>
          <w:ilvl w:val="0"/>
          <w:numId w:val="34"/>
        </w:numPr>
        <w:tabs>
          <w:tab w:val="left" w:pos="1450"/>
        </w:tabs>
        <w:spacing w:before="0" w:after="0" w:line="250" w:lineRule="exact"/>
        <w:ind w:left="1450" w:right="0" w:hanging="355"/>
        <w:jc w:val="left"/>
        <w:rPr>
          <w:color w:val="343434"/>
          <w:position w:val="2"/>
          <w:sz w:val="21"/>
        </w:rPr>
      </w:pPr>
      <w:r>
        <w:rPr>
          <w:color w:val="343434"/>
          <w:spacing w:val="-2"/>
          <w:position w:val="6"/>
          <w:sz w:val="10"/>
        </w:rPr>
        <w:t>45√2</w:t>
      </w:r>
      <w:r>
        <w:rPr>
          <w:color w:val="343434"/>
          <w:spacing w:val="-2"/>
          <w:position w:val="2"/>
          <w:sz w:val="21"/>
        </w:rPr>
        <w:t>/</w:t>
      </w:r>
      <w:r>
        <w:rPr>
          <w:color w:val="343434"/>
          <w:spacing w:val="-2"/>
          <w:sz w:val="10"/>
        </w:rPr>
        <w:t>3</w:t>
      </w:r>
      <w:r>
        <w:rPr>
          <w:color w:val="343434"/>
          <w:spacing w:val="-2"/>
          <w:position w:val="2"/>
          <w:sz w:val="21"/>
        </w:rPr>
        <w:t>cm</w:t>
      </w:r>
      <w:r>
        <w:rPr>
          <w:color w:val="343434"/>
          <w:spacing w:val="-2"/>
          <w:position w:val="6"/>
          <w:sz w:val="10"/>
        </w:rPr>
        <w:t>3</w:t>
      </w:r>
    </w:p>
    <w:p w14:paraId="295FC930">
      <w:pPr>
        <w:pStyle w:val="10"/>
        <w:numPr>
          <w:ilvl w:val="0"/>
          <w:numId w:val="34"/>
        </w:numPr>
        <w:tabs>
          <w:tab w:val="left" w:pos="1450"/>
        </w:tabs>
        <w:spacing w:before="0" w:after="0" w:line="226" w:lineRule="exact"/>
        <w:ind w:left="1450" w:right="0" w:hanging="355"/>
        <w:jc w:val="left"/>
        <w:rPr>
          <w:color w:val="343434"/>
          <w:position w:val="2"/>
          <w:sz w:val="21"/>
        </w:rPr>
      </w:pPr>
      <w:r>
        <w:rPr>
          <w:color w:val="343434"/>
          <w:spacing w:val="-2"/>
          <w:position w:val="6"/>
          <w:sz w:val="10"/>
        </w:rPr>
        <w:t>45√3</w:t>
      </w:r>
      <w:r>
        <w:rPr>
          <w:color w:val="343434"/>
          <w:spacing w:val="-2"/>
          <w:position w:val="2"/>
          <w:sz w:val="21"/>
        </w:rPr>
        <w:t>/</w:t>
      </w:r>
      <w:r>
        <w:rPr>
          <w:color w:val="343434"/>
          <w:spacing w:val="-2"/>
          <w:sz w:val="10"/>
        </w:rPr>
        <w:t>2</w:t>
      </w:r>
      <w:r>
        <w:rPr>
          <w:color w:val="343434"/>
          <w:spacing w:val="-2"/>
          <w:position w:val="2"/>
          <w:sz w:val="21"/>
        </w:rPr>
        <w:t>cm</w:t>
      </w:r>
      <w:r>
        <w:rPr>
          <w:color w:val="343434"/>
          <w:spacing w:val="-2"/>
          <w:position w:val="6"/>
          <w:sz w:val="10"/>
        </w:rPr>
        <w:t>3</w:t>
      </w:r>
    </w:p>
    <w:p w14:paraId="45919051">
      <w:pPr>
        <w:pStyle w:val="10"/>
        <w:numPr>
          <w:ilvl w:val="0"/>
          <w:numId w:val="34"/>
        </w:numPr>
        <w:tabs>
          <w:tab w:val="left" w:pos="1450"/>
        </w:tabs>
        <w:spacing w:before="0" w:after="0" w:line="226" w:lineRule="exact"/>
        <w:ind w:left="1450" w:right="0" w:hanging="355"/>
        <w:jc w:val="left"/>
        <w:rPr>
          <w:color w:val="343434"/>
          <w:position w:val="1"/>
          <w:sz w:val="21"/>
        </w:rPr>
      </w:pPr>
      <w:r>
        <w:rPr>
          <w:color w:val="343434"/>
          <w:spacing w:val="-2"/>
          <w:position w:val="6"/>
          <w:sz w:val="10"/>
        </w:rPr>
        <w:t>45</w:t>
      </w:r>
      <w:r>
        <w:rPr>
          <w:color w:val="343434"/>
          <w:spacing w:val="-2"/>
          <w:position w:val="1"/>
          <w:sz w:val="21"/>
        </w:rPr>
        <w:t>/</w:t>
      </w:r>
      <w:r>
        <w:rPr>
          <w:color w:val="343434"/>
          <w:spacing w:val="-2"/>
          <w:sz w:val="10"/>
        </w:rPr>
        <w:t>2</w:t>
      </w:r>
      <w:r>
        <w:rPr>
          <w:color w:val="343434"/>
          <w:spacing w:val="-2"/>
          <w:position w:val="1"/>
          <w:sz w:val="21"/>
        </w:rPr>
        <w:t>cm</w:t>
      </w:r>
      <w:r>
        <w:rPr>
          <w:color w:val="343434"/>
          <w:spacing w:val="-2"/>
          <w:position w:val="6"/>
          <w:sz w:val="10"/>
        </w:rPr>
        <w:t>3</w:t>
      </w:r>
    </w:p>
    <w:p w14:paraId="40AE72E4">
      <w:pPr>
        <w:pStyle w:val="10"/>
        <w:numPr>
          <w:ilvl w:val="0"/>
          <w:numId w:val="34"/>
        </w:numPr>
        <w:tabs>
          <w:tab w:val="left" w:pos="1450"/>
        </w:tabs>
        <w:spacing w:before="0" w:after="0" w:line="250" w:lineRule="exact"/>
        <w:ind w:left="1450" w:right="0" w:hanging="355"/>
        <w:jc w:val="left"/>
        <w:rPr>
          <w:color w:val="343434"/>
          <w:sz w:val="21"/>
        </w:rPr>
      </w:pPr>
      <w:r>
        <w:rPr>
          <w:color w:val="343434"/>
          <w:spacing w:val="-2"/>
          <w:sz w:val="21"/>
        </w:rPr>
        <w:t>45√3cm</w:t>
      </w:r>
      <w:r>
        <w:rPr>
          <w:color w:val="343434"/>
          <w:spacing w:val="-2"/>
          <w:position w:val="5"/>
          <w:sz w:val="10"/>
        </w:rPr>
        <w:t>3</w:t>
      </w:r>
    </w:p>
    <w:p w14:paraId="37FC4B9F">
      <w:pPr>
        <w:pStyle w:val="6"/>
        <w:spacing w:before="91"/>
        <w:rPr>
          <w:sz w:val="21"/>
        </w:rPr>
      </w:pPr>
    </w:p>
    <w:p w14:paraId="1DE911B4">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3728B354">
      <w:pPr>
        <w:pStyle w:val="6"/>
        <w:spacing w:before="5"/>
        <w:rPr>
          <w:rFonts w:ascii="Arial"/>
          <w:b/>
          <w:sz w:val="17"/>
        </w:rPr>
      </w:pPr>
    </w:p>
    <w:p w14:paraId="5F70DD05">
      <w:pPr>
        <w:pStyle w:val="2"/>
      </w:pPr>
      <w:r>
        <w:rPr>
          <w:color w:val="19212D"/>
        </w:rPr>
        <w:t xml:space="preserve">Question </w:t>
      </w:r>
      <w:r>
        <w:rPr>
          <w:color w:val="19212D"/>
          <w:spacing w:val="-5"/>
        </w:rPr>
        <w:t>79</w:t>
      </w:r>
    </w:p>
    <w:p w14:paraId="2138244C">
      <w:pPr>
        <w:pStyle w:val="6"/>
        <w:spacing w:before="211" w:line="340" w:lineRule="auto"/>
        <w:ind w:left="735" w:right="1336" w:hanging="3"/>
        <w:jc w:val="both"/>
      </w:pPr>
      <w:r>
        <mc:AlternateContent>
          <mc:Choice Requires="wps">
            <w:drawing>
              <wp:anchor distT="0" distB="0" distL="0" distR="0" simplePos="0" relativeHeight="251719680" behindDoc="1" locked="0" layoutInCell="1" allowOverlap="1">
                <wp:simplePos x="0" y="0"/>
                <wp:positionH relativeFrom="page">
                  <wp:posOffset>916305</wp:posOffset>
                </wp:positionH>
                <wp:positionV relativeFrom="paragraph">
                  <wp:posOffset>137795</wp:posOffset>
                </wp:positionV>
                <wp:extent cx="782320" cy="179070"/>
                <wp:effectExtent l="0" t="0" r="0" b="0"/>
                <wp:wrapNone/>
                <wp:docPr id="249" name="Textbox 249"/>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39C6FB56">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249" o:spid="_x0000_s1026" o:spt="202" type="#_x0000_t202" style="position:absolute;left:0pt;margin-left:72.15pt;margin-top:10.85pt;height:14.1pt;width:61.6pt;mso-position-horizontal-relative:page;z-index:-251596800;mso-width-relative:page;mso-height-relative:page;" filled="f" stroked="f" coordsize="21600,21600" o:gfxdata="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ceqErYAAAACQEAAA8AAAAAAAAAAQAgAAAAIgAAAGRycy9kb3ducmV2LnhtbFBLAQIUABQAAAAI&#10;AIdO4kDIGwBvtAEAAHcDAAAOAAAAAAAAAAEAIAAAACcBAABkcnMvZTJvRG9jLnhtbFBLBQYAAAAA&#10;BgAGAFkBAABNBQAAAAA=&#10;">
                <v:fill on="f" focussize="0,0"/>
                <v:stroke on="f"/>
                <v:imagedata o:title=""/>
                <o:lock v:ext="edit" aspectratio="f"/>
                <v:textbox inset="0mm,0mm,0mm,0mm">
                  <w:txbxContent>
                    <w:p w14:paraId="39C6FB56">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v:textbox>
              </v:shape>
            </w:pict>
          </mc:Fallback>
        </mc:AlternateContent>
      </w:r>
      <w:r>
        <w:rPr>
          <w:position w:val="-7"/>
        </w:rPr>
        <w:drawing>
          <wp:inline distT="0" distB="0" distL="0" distR="0">
            <wp:extent cx="807085" cy="191770"/>
            <wp:effectExtent l="0" t="0" r="0" b="0"/>
            <wp:docPr id="250" name="Image 250"/>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A</w:t>
      </w:r>
      <w:r>
        <w:rPr>
          <w:color w:val="343434"/>
          <w:spacing w:val="-5"/>
        </w:rPr>
        <w:t xml:space="preserve"> </w:t>
      </w:r>
      <w:r>
        <w:rPr>
          <w:color w:val="343434"/>
        </w:rPr>
        <w:t>five-digit</w:t>
      </w:r>
      <w:r>
        <w:rPr>
          <w:color w:val="343434"/>
          <w:spacing w:val="-4"/>
        </w:rPr>
        <w:t xml:space="preserve"> </w:t>
      </w:r>
      <w:r>
        <w:rPr>
          <w:color w:val="343434"/>
        </w:rPr>
        <w:t>number</w:t>
      </w:r>
      <w:r>
        <w:rPr>
          <w:color w:val="343434"/>
          <w:spacing w:val="-5"/>
        </w:rPr>
        <w:t xml:space="preserve"> </w:t>
      </w:r>
      <w:r>
        <w:rPr>
          <w:color w:val="343434"/>
        </w:rPr>
        <w:t>is</w:t>
      </w:r>
      <w:r>
        <w:rPr>
          <w:color w:val="343434"/>
          <w:spacing w:val="-5"/>
        </w:rPr>
        <w:t xml:space="preserve"> </w:t>
      </w:r>
      <w:r>
        <w:rPr>
          <w:color w:val="343434"/>
        </w:rPr>
        <w:t>to</w:t>
      </w:r>
      <w:r>
        <w:rPr>
          <w:color w:val="343434"/>
          <w:spacing w:val="-6"/>
        </w:rPr>
        <w:t xml:space="preserve"> </w:t>
      </w:r>
      <w:r>
        <w:rPr>
          <w:color w:val="343434"/>
        </w:rPr>
        <w:t>be</w:t>
      </w:r>
      <w:r>
        <w:rPr>
          <w:color w:val="343434"/>
          <w:spacing w:val="-5"/>
        </w:rPr>
        <w:t xml:space="preserve"> </w:t>
      </w:r>
      <w:r>
        <w:rPr>
          <w:color w:val="343434"/>
        </w:rPr>
        <w:t>written</w:t>
      </w:r>
      <w:r>
        <w:rPr>
          <w:color w:val="343434"/>
          <w:spacing w:val="-12"/>
        </w:rPr>
        <w:t xml:space="preserve"> </w:t>
      </w:r>
      <w:r>
        <w:rPr>
          <w:color w:val="343434"/>
        </w:rPr>
        <w:t>using</w:t>
      </w:r>
      <w:r>
        <w:rPr>
          <w:color w:val="343434"/>
          <w:spacing w:val="-5"/>
        </w:rPr>
        <w:t xml:space="preserve"> </w:t>
      </w:r>
      <w:r>
        <w:rPr>
          <w:color w:val="343434"/>
        </w:rPr>
        <w:t>1,</w:t>
      </w:r>
      <w:r>
        <w:rPr>
          <w:color w:val="343434"/>
          <w:spacing w:val="-6"/>
        </w:rPr>
        <w:t xml:space="preserve"> </w:t>
      </w:r>
      <w:r>
        <w:rPr>
          <w:color w:val="343434"/>
        </w:rPr>
        <w:t>2,</w:t>
      </w:r>
      <w:r>
        <w:rPr>
          <w:color w:val="343434"/>
          <w:spacing w:val="-4"/>
        </w:rPr>
        <w:t xml:space="preserve"> </w:t>
      </w:r>
      <w:r>
        <w:rPr>
          <w:color w:val="343434"/>
        </w:rPr>
        <w:t>3,</w:t>
      </w:r>
      <w:r>
        <w:rPr>
          <w:color w:val="343434"/>
          <w:spacing w:val="-4"/>
        </w:rPr>
        <w:t xml:space="preserve"> </w:t>
      </w:r>
      <w:r>
        <w:rPr>
          <w:color w:val="343434"/>
        </w:rPr>
        <w:t>4</w:t>
      </w:r>
      <w:r>
        <w:rPr>
          <w:color w:val="343434"/>
          <w:spacing w:val="-5"/>
        </w:rPr>
        <w:t xml:space="preserve"> </w:t>
      </w:r>
      <w:r>
        <w:rPr>
          <w:color w:val="343434"/>
        </w:rPr>
        <w:t>and</w:t>
      </w:r>
      <w:r>
        <w:rPr>
          <w:color w:val="343434"/>
          <w:spacing w:val="-6"/>
        </w:rPr>
        <w:t xml:space="preserve"> </w:t>
      </w:r>
      <w:r>
        <w:rPr>
          <w:color w:val="343434"/>
        </w:rPr>
        <w:t>5</w:t>
      </w:r>
      <w:r>
        <w:rPr>
          <w:color w:val="343434"/>
          <w:spacing w:val="-5"/>
        </w:rPr>
        <w:t xml:space="preserve"> </w:t>
      </w:r>
      <w:r>
        <w:rPr>
          <w:color w:val="343434"/>
        </w:rPr>
        <w:t>using</w:t>
      </w:r>
      <w:r>
        <w:rPr>
          <w:color w:val="343434"/>
          <w:spacing w:val="-5"/>
        </w:rPr>
        <w:t xml:space="preserve"> </w:t>
      </w:r>
      <w:r>
        <w:rPr>
          <w:color w:val="343434"/>
        </w:rPr>
        <w:t xml:space="preserve">each </w:t>
      </w:r>
      <w:r>
        <w:rPr>
          <w:color w:val="343434"/>
          <w:spacing w:val="-2"/>
        </w:rPr>
        <w:t>exactly</w:t>
      </w:r>
      <w:r>
        <w:rPr>
          <w:color w:val="343434"/>
          <w:spacing w:val="-13"/>
        </w:rPr>
        <w:t xml:space="preserve"> </w:t>
      </w:r>
      <w:r>
        <w:rPr>
          <w:color w:val="343434"/>
          <w:spacing w:val="-2"/>
        </w:rPr>
        <w:t>once</w:t>
      </w:r>
      <w:r>
        <w:rPr>
          <w:color w:val="343434"/>
          <w:spacing w:val="-13"/>
        </w:rPr>
        <w:t xml:space="preserve"> </w:t>
      </w:r>
      <w:r>
        <w:rPr>
          <w:color w:val="343434"/>
          <w:spacing w:val="-2"/>
        </w:rPr>
        <w:t>such</w:t>
      </w:r>
      <w:r>
        <w:rPr>
          <w:color w:val="343434"/>
          <w:spacing w:val="-13"/>
        </w:rPr>
        <w:t xml:space="preserve"> </w:t>
      </w:r>
      <w:r>
        <w:rPr>
          <w:color w:val="343434"/>
          <w:spacing w:val="-2"/>
        </w:rPr>
        <w:t>that</w:t>
      </w:r>
      <w:r>
        <w:rPr>
          <w:color w:val="343434"/>
          <w:spacing w:val="-13"/>
        </w:rPr>
        <w:t xml:space="preserve"> </w:t>
      </w:r>
      <w:r>
        <w:rPr>
          <w:color w:val="343434"/>
          <w:spacing w:val="-2"/>
        </w:rPr>
        <w:t>the</w:t>
      </w:r>
      <w:r>
        <w:rPr>
          <w:color w:val="343434"/>
          <w:spacing w:val="-13"/>
        </w:rPr>
        <w:t xml:space="preserve"> </w:t>
      </w:r>
      <w:r>
        <w:rPr>
          <w:color w:val="343434"/>
          <w:spacing w:val="-2"/>
        </w:rPr>
        <w:t>number</w:t>
      </w:r>
      <w:r>
        <w:rPr>
          <w:color w:val="343434"/>
          <w:spacing w:val="-13"/>
        </w:rPr>
        <w:t xml:space="preserve"> </w:t>
      </w:r>
      <w:r>
        <w:rPr>
          <w:color w:val="343434"/>
          <w:spacing w:val="-2"/>
        </w:rPr>
        <w:t>is</w:t>
      </w:r>
      <w:r>
        <w:rPr>
          <w:color w:val="343434"/>
          <w:spacing w:val="-11"/>
        </w:rPr>
        <w:t xml:space="preserve"> </w:t>
      </w:r>
      <w:r>
        <w:rPr>
          <w:color w:val="343434"/>
          <w:spacing w:val="-2"/>
        </w:rPr>
        <w:t>divisible</w:t>
      </w:r>
      <w:r>
        <w:rPr>
          <w:color w:val="343434"/>
          <w:spacing w:val="-13"/>
        </w:rPr>
        <w:t xml:space="preserve"> </w:t>
      </w:r>
      <w:r>
        <w:rPr>
          <w:color w:val="343434"/>
          <w:spacing w:val="-2"/>
        </w:rPr>
        <w:t>by</w:t>
      </w:r>
      <w:r>
        <w:rPr>
          <w:color w:val="343434"/>
          <w:spacing w:val="-12"/>
        </w:rPr>
        <w:t xml:space="preserve"> </w:t>
      </w:r>
      <w:r>
        <w:rPr>
          <w:color w:val="343434"/>
          <w:spacing w:val="-2"/>
        </w:rPr>
        <w:t>4.</w:t>
      </w:r>
      <w:r>
        <w:rPr>
          <w:color w:val="343434"/>
          <w:spacing w:val="-13"/>
        </w:rPr>
        <w:t xml:space="preserve"> </w:t>
      </w:r>
      <w:r>
        <w:rPr>
          <w:color w:val="343434"/>
          <w:spacing w:val="-2"/>
        </w:rPr>
        <w:t>How</w:t>
      </w:r>
      <w:r>
        <w:rPr>
          <w:color w:val="343434"/>
          <w:spacing w:val="-13"/>
        </w:rPr>
        <w:t xml:space="preserve"> </w:t>
      </w:r>
      <w:r>
        <w:rPr>
          <w:color w:val="343434"/>
          <w:spacing w:val="-2"/>
        </w:rPr>
        <w:t>many</w:t>
      </w:r>
      <w:r>
        <w:rPr>
          <w:color w:val="343434"/>
          <w:spacing w:val="-12"/>
        </w:rPr>
        <w:t xml:space="preserve"> </w:t>
      </w:r>
      <w:r>
        <w:rPr>
          <w:color w:val="343434"/>
          <w:spacing w:val="-2"/>
        </w:rPr>
        <w:t>such</w:t>
      </w:r>
      <w:r>
        <w:rPr>
          <w:color w:val="343434"/>
          <w:spacing w:val="-13"/>
        </w:rPr>
        <w:t xml:space="preserve"> </w:t>
      </w:r>
      <w:r>
        <w:rPr>
          <w:color w:val="343434"/>
          <w:spacing w:val="-2"/>
        </w:rPr>
        <w:t>numbers</w:t>
      </w:r>
      <w:r>
        <w:rPr>
          <w:color w:val="343434"/>
          <w:spacing w:val="-11"/>
        </w:rPr>
        <w:t xml:space="preserve"> </w:t>
      </w:r>
      <w:r>
        <w:rPr>
          <w:color w:val="343434"/>
          <w:spacing w:val="-2"/>
        </w:rPr>
        <w:t>are there?</w:t>
      </w:r>
    </w:p>
    <w:p w14:paraId="1F586925">
      <w:pPr>
        <w:pStyle w:val="6"/>
        <w:spacing w:before="286" w:line="352" w:lineRule="auto"/>
        <w:ind w:left="735" w:right="1254"/>
        <w:jc w:val="both"/>
      </w:pPr>
      <w:r>
        <w:rPr>
          <w:color w:val="343434"/>
          <w:spacing w:val="-2"/>
        </w:rPr>
        <w:t>Enter</w:t>
      </w:r>
      <w:r>
        <w:rPr>
          <w:color w:val="343434"/>
          <w:spacing w:val="-12"/>
        </w:rPr>
        <w:t xml:space="preserve"> </w:t>
      </w:r>
      <w:r>
        <w:rPr>
          <w:color w:val="343434"/>
          <w:spacing w:val="-2"/>
        </w:rPr>
        <w:t>the</w:t>
      </w:r>
      <w:r>
        <w:rPr>
          <w:color w:val="343434"/>
          <w:spacing w:val="-12"/>
        </w:rPr>
        <w:t xml:space="preserve"> </w:t>
      </w:r>
      <w:r>
        <w:rPr>
          <w:color w:val="343434"/>
          <w:spacing w:val="-2"/>
        </w:rPr>
        <w:t>answer</w:t>
      </w:r>
      <w:r>
        <w:rPr>
          <w:color w:val="343434"/>
          <w:spacing w:val="-12"/>
        </w:rPr>
        <w:t xml:space="preserve"> </w:t>
      </w:r>
      <w:r>
        <w:rPr>
          <w:color w:val="343434"/>
          <w:spacing w:val="-2"/>
        </w:rPr>
        <w:t>in</w:t>
      </w:r>
      <w:r>
        <w:rPr>
          <w:color w:val="343434"/>
          <w:spacing w:val="-7"/>
        </w:rPr>
        <w:t xml:space="preserve"> </w:t>
      </w:r>
      <w:r>
        <w:rPr>
          <w:color w:val="343434"/>
          <w:spacing w:val="-2"/>
        </w:rPr>
        <w:t>the</w:t>
      </w:r>
      <w:r>
        <w:rPr>
          <w:color w:val="343434"/>
          <w:spacing w:val="-12"/>
        </w:rPr>
        <w:t xml:space="preserve"> </w:t>
      </w:r>
      <w:r>
        <w:rPr>
          <w:color w:val="343434"/>
          <w:spacing w:val="-2"/>
        </w:rPr>
        <w:t>space</w:t>
      </w:r>
      <w:r>
        <w:rPr>
          <w:color w:val="343434"/>
          <w:spacing w:val="-12"/>
        </w:rPr>
        <w:t xml:space="preserve"> </w:t>
      </w:r>
      <w:r>
        <w:rPr>
          <w:color w:val="343434"/>
          <w:spacing w:val="-2"/>
        </w:rPr>
        <w:t>provided</w:t>
      </w:r>
      <w:r>
        <w:rPr>
          <w:color w:val="343434"/>
          <w:spacing w:val="-10"/>
        </w:rPr>
        <w:t xml:space="preserve"> </w:t>
      </w:r>
      <w:r>
        <w:rPr>
          <w:color w:val="343434"/>
          <w:spacing w:val="-2"/>
        </w:rPr>
        <w:t>on</w:t>
      </w:r>
      <w:r>
        <w:rPr>
          <w:color w:val="343434"/>
          <w:spacing w:val="-7"/>
        </w:rPr>
        <w:t xml:space="preserve"> </w:t>
      </w:r>
      <w:r>
        <w:rPr>
          <w:color w:val="343434"/>
          <w:spacing w:val="-2"/>
        </w:rPr>
        <w:t>the</w:t>
      </w:r>
      <w:r>
        <w:rPr>
          <w:color w:val="343434"/>
          <w:spacing w:val="-12"/>
        </w:rPr>
        <w:t xml:space="preserve"> </w:t>
      </w:r>
      <w:r>
        <w:rPr>
          <w:color w:val="343434"/>
          <w:spacing w:val="-2"/>
        </w:rPr>
        <w:t>screen</w:t>
      </w:r>
      <w:r>
        <w:rPr>
          <w:color w:val="343434"/>
          <w:spacing w:val="-7"/>
        </w:rPr>
        <w:t xml:space="preserve"> </w:t>
      </w:r>
      <w:r>
        <w:rPr>
          <w:color w:val="343434"/>
          <w:spacing w:val="-2"/>
        </w:rPr>
        <w:t>using</w:t>
      </w:r>
      <w:r>
        <w:rPr>
          <w:color w:val="343434"/>
          <w:spacing w:val="-11"/>
        </w:rPr>
        <w:t xml:space="preserve"> </w:t>
      </w:r>
      <w:r>
        <w:rPr>
          <w:color w:val="343434"/>
          <w:spacing w:val="-2"/>
        </w:rPr>
        <w:t>the</w:t>
      </w:r>
      <w:r>
        <w:rPr>
          <w:color w:val="343434"/>
          <w:spacing w:val="-11"/>
        </w:rPr>
        <w:t xml:space="preserve"> </w:t>
      </w:r>
      <w:r>
        <w:rPr>
          <w:color w:val="343434"/>
          <w:spacing w:val="-2"/>
        </w:rPr>
        <w:t>keyboard.</w:t>
      </w:r>
      <w:r>
        <w:rPr>
          <w:color w:val="343434"/>
          <w:spacing w:val="-10"/>
        </w:rPr>
        <w:t xml:space="preserve"> </w:t>
      </w:r>
      <w:r>
        <w:rPr>
          <w:color w:val="343434"/>
          <w:spacing w:val="-2"/>
        </w:rPr>
        <w:t xml:space="preserve">Answer </w:t>
      </w:r>
      <w:r>
        <w:rPr>
          <w:color w:val="343434"/>
        </w:rPr>
        <w:t>should</w:t>
      </w:r>
      <w:r>
        <w:rPr>
          <w:color w:val="343434"/>
          <w:spacing w:val="-9"/>
        </w:rPr>
        <w:t xml:space="preserve"> </w:t>
      </w:r>
      <w:r>
        <w:rPr>
          <w:color w:val="343434"/>
        </w:rPr>
        <w:t>be</w:t>
      </w:r>
      <w:r>
        <w:rPr>
          <w:color w:val="343434"/>
          <w:spacing w:val="-8"/>
        </w:rPr>
        <w:t xml:space="preserve"> </w:t>
      </w:r>
      <w:r>
        <w:rPr>
          <w:color w:val="343434"/>
        </w:rPr>
        <w:t>in</w:t>
      </w:r>
      <w:r>
        <w:rPr>
          <w:color w:val="343434"/>
          <w:spacing w:val="-4"/>
        </w:rPr>
        <w:t xml:space="preserve"> </w:t>
      </w:r>
      <w:r>
        <w:rPr>
          <w:color w:val="343434"/>
        </w:rPr>
        <w:t>whole</w:t>
      </w:r>
      <w:r>
        <w:rPr>
          <w:color w:val="343434"/>
          <w:spacing w:val="-10"/>
        </w:rPr>
        <w:t xml:space="preserve"> </w:t>
      </w:r>
      <w:r>
        <w:rPr>
          <w:color w:val="343434"/>
        </w:rPr>
        <w:t>number</w:t>
      </w:r>
      <w:r>
        <w:rPr>
          <w:color w:val="343434"/>
          <w:spacing w:val="-7"/>
        </w:rPr>
        <w:t xml:space="preserve"> </w:t>
      </w:r>
      <w:r>
        <w:rPr>
          <w:color w:val="343434"/>
        </w:rPr>
        <w:t>without</w:t>
      </w:r>
      <w:r>
        <w:rPr>
          <w:color w:val="343434"/>
          <w:spacing w:val="-5"/>
        </w:rPr>
        <w:t xml:space="preserve"> </w:t>
      </w:r>
      <w:r>
        <w:rPr>
          <w:color w:val="343434"/>
        </w:rPr>
        <w:t>any</w:t>
      </w:r>
      <w:r>
        <w:rPr>
          <w:color w:val="343434"/>
          <w:spacing w:val="-6"/>
        </w:rPr>
        <w:t xml:space="preserve"> </w:t>
      </w:r>
      <w:r>
        <w:rPr>
          <w:color w:val="343434"/>
        </w:rPr>
        <w:t>symbols</w:t>
      </w:r>
      <w:r>
        <w:rPr>
          <w:color w:val="343434"/>
          <w:spacing w:val="-4"/>
        </w:rPr>
        <w:t xml:space="preserve"> </w:t>
      </w:r>
      <w:r>
        <w:rPr>
          <w:color w:val="343434"/>
        </w:rPr>
        <w:t>(E.g</w:t>
      </w:r>
      <w:r>
        <w:rPr>
          <w:color w:val="343434"/>
          <w:spacing w:val="34"/>
        </w:rPr>
        <w:t xml:space="preserve"> </w:t>
      </w:r>
      <w:r>
        <w:rPr>
          <w:color w:val="343434"/>
        </w:rPr>
        <w:t>%,</w:t>
      </w:r>
      <w:r>
        <w:rPr>
          <w:color w:val="343434"/>
          <w:spacing w:val="-10"/>
        </w:rPr>
        <w:t xml:space="preserve"> </w:t>
      </w:r>
      <w:r>
        <w:rPr>
          <w:color w:val="343434"/>
        </w:rPr>
        <w:t>kms,</w:t>
      </w:r>
      <w:r>
        <w:rPr>
          <w:color w:val="343434"/>
          <w:spacing w:val="-8"/>
        </w:rPr>
        <w:t xml:space="preserve"> </w:t>
      </w:r>
      <w:r>
        <w:rPr>
          <w:color w:val="343434"/>
        </w:rPr>
        <w:t>ms,</w:t>
      </w:r>
      <w:r>
        <w:rPr>
          <w:color w:val="343434"/>
          <w:spacing w:val="-10"/>
        </w:rPr>
        <w:t xml:space="preserve"> </w:t>
      </w:r>
      <w:r>
        <w:rPr>
          <w:color w:val="343434"/>
          <w:w w:val="85"/>
        </w:rPr>
        <w:t>₹</w:t>
      </w:r>
      <w:r>
        <w:rPr>
          <w:color w:val="343434"/>
          <w:spacing w:val="-2"/>
          <w:w w:val="85"/>
        </w:rPr>
        <w:t xml:space="preserve"> </w:t>
      </w:r>
      <w:r>
        <w:rPr>
          <w:color w:val="343434"/>
        </w:rPr>
        <w:t>etc.)</w:t>
      </w:r>
    </w:p>
    <w:p w14:paraId="27B847E6">
      <w:pPr>
        <w:pStyle w:val="6"/>
        <w:spacing w:before="4"/>
        <w:rPr>
          <w:sz w:val="17"/>
        </w:rPr>
      </w:pPr>
    </w:p>
    <w:p w14:paraId="4ADBBE3F">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1EE7812">
      <w:pPr>
        <w:pStyle w:val="6"/>
        <w:spacing w:before="5"/>
        <w:rPr>
          <w:rFonts w:ascii="Arial"/>
          <w:b/>
          <w:sz w:val="17"/>
        </w:rPr>
      </w:pPr>
    </w:p>
    <w:p w14:paraId="61FCDCAE">
      <w:pPr>
        <w:pStyle w:val="2"/>
        <w:spacing w:before="1"/>
      </w:pPr>
      <w:r>
        <w:rPr>
          <w:color w:val="19212D"/>
        </w:rPr>
        <w:t xml:space="preserve">Question </w:t>
      </w:r>
      <w:r>
        <w:rPr>
          <w:color w:val="19212D"/>
          <w:spacing w:val="-5"/>
        </w:rPr>
        <w:t>80</w:t>
      </w:r>
    </w:p>
    <w:p w14:paraId="64993BD8">
      <w:pPr>
        <w:pStyle w:val="6"/>
        <w:spacing w:before="211" w:line="343" w:lineRule="auto"/>
        <w:ind w:left="735" w:right="845" w:hanging="3"/>
      </w:pPr>
      <w:r>
        <mc:AlternateContent>
          <mc:Choice Requires="wps">
            <w:drawing>
              <wp:anchor distT="0" distB="0" distL="0" distR="0" simplePos="0" relativeHeight="251719680" behindDoc="1" locked="0" layoutInCell="1" allowOverlap="1">
                <wp:simplePos x="0" y="0"/>
                <wp:positionH relativeFrom="page">
                  <wp:posOffset>916305</wp:posOffset>
                </wp:positionH>
                <wp:positionV relativeFrom="paragraph">
                  <wp:posOffset>137160</wp:posOffset>
                </wp:positionV>
                <wp:extent cx="776605" cy="179070"/>
                <wp:effectExtent l="0" t="0" r="0" b="0"/>
                <wp:wrapNone/>
                <wp:docPr id="251" name="Textbox 251"/>
                <wp:cNvGraphicFramePr/>
                <a:graphic xmlns:a="http://schemas.openxmlformats.org/drawingml/2006/main">
                  <a:graphicData uri="http://schemas.microsoft.com/office/word/2010/wordprocessingShape">
                    <wps:wsp>
                      <wps:cNvSpPr txBox="1"/>
                      <wps:spPr>
                        <a:xfrm>
                          <a:off x="0" y="0"/>
                          <a:ext cx="776605" cy="179070"/>
                        </a:xfrm>
                        <a:prstGeom prst="rect">
                          <a:avLst/>
                        </a:prstGeom>
                      </wps:spPr>
                      <wps:txbx>
                        <w:txbxContent>
                          <w:p w14:paraId="6920DC9B">
                            <w:pPr>
                              <w:spacing w:before="0" w:line="281" w:lineRule="exact"/>
                              <w:ind w:left="0" w:right="0" w:firstLine="0"/>
                              <w:jc w:val="left"/>
                              <w:rPr>
                                <w:sz w:val="24"/>
                              </w:rPr>
                            </w:pPr>
                            <w:r>
                              <w:rPr>
                                <w:b/>
                                <w:color w:val="343434"/>
                                <w:spacing w:val="-2"/>
                                <w:sz w:val="24"/>
                              </w:rPr>
                              <w:t xml:space="preserve">Question </w:t>
                            </w:r>
                            <w:r>
                              <w:rPr>
                                <w:b/>
                                <w:color w:val="343434"/>
                                <w:spacing w:val="-5"/>
                                <w:sz w:val="24"/>
                              </w:rPr>
                              <w:t>7</w:t>
                            </w:r>
                            <w:r>
                              <w:rPr>
                                <w:color w:val="343434"/>
                                <w:spacing w:val="-5"/>
                                <w:sz w:val="24"/>
                              </w:rPr>
                              <w:t>.</w:t>
                            </w:r>
                          </w:p>
                        </w:txbxContent>
                      </wps:txbx>
                      <wps:bodyPr wrap="square" lIns="0" tIns="0" rIns="0" bIns="0" rtlCol="0">
                        <a:noAutofit/>
                      </wps:bodyPr>
                    </wps:wsp>
                  </a:graphicData>
                </a:graphic>
              </wp:anchor>
            </w:drawing>
          </mc:Choice>
          <mc:Fallback>
            <w:pict>
              <v:shape id="Textbox 251" o:spid="_x0000_s1026" o:spt="202" type="#_x0000_t202" style="position:absolute;left:0pt;margin-left:72.15pt;margin-top:10.8pt;height:14.1pt;width:61.15pt;mso-position-horizontal-relative:page;z-index:-251596800;mso-width-relative:page;mso-height-relative:page;" filled="f" stroked="f" coordsize="21600,21600" o:gfxdata="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JobutcAAAAJAQAADwAAAAAAAAABACAAAAAiAAAAZHJzL2Rvd25yZXYueG1sUEsBAhQAFAAAAAgA&#10;h07iQM2cg+G0AQAAdwMAAA4AAAAAAAAAAQAgAAAAJgEAAGRycy9lMm9Eb2MueG1sUEsFBgAAAAAG&#10;AAYAWQEAAEwFAAAAAA==&#10;">
                <v:fill on="f" focussize="0,0"/>
                <v:stroke on="f"/>
                <v:imagedata o:title=""/>
                <o:lock v:ext="edit" aspectratio="f"/>
                <v:textbox inset="0mm,0mm,0mm,0mm">
                  <w:txbxContent>
                    <w:p w14:paraId="6920DC9B">
                      <w:pPr>
                        <w:spacing w:before="0" w:line="281" w:lineRule="exact"/>
                        <w:ind w:left="0" w:right="0" w:firstLine="0"/>
                        <w:jc w:val="left"/>
                        <w:rPr>
                          <w:sz w:val="24"/>
                        </w:rPr>
                      </w:pPr>
                      <w:r>
                        <w:rPr>
                          <w:b/>
                          <w:color w:val="343434"/>
                          <w:spacing w:val="-2"/>
                          <w:sz w:val="24"/>
                        </w:rPr>
                        <w:t xml:space="preserve">Question </w:t>
                      </w:r>
                      <w:r>
                        <w:rPr>
                          <w:b/>
                          <w:color w:val="343434"/>
                          <w:spacing w:val="-5"/>
                          <w:sz w:val="24"/>
                        </w:rPr>
                        <w:t>7</w:t>
                      </w:r>
                      <w:r>
                        <w:rPr>
                          <w:color w:val="343434"/>
                          <w:spacing w:val="-5"/>
                          <w:sz w:val="24"/>
                        </w:rPr>
                        <w:t>.</w:t>
                      </w:r>
                    </w:p>
                  </w:txbxContent>
                </v:textbox>
              </v:shape>
            </w:pict>
          </mc:Fallback>
        </mc:AlternateContent>
      </w:r>
      <w:r>
        <w:rPr>
          <w:position w:val="-7"/>
        </w:rPr>
        <w:drawing>
          <wp:inline distT="0" distB="0" distL="0" distR="0">
            <wp:extent cx="801370" cy="191770"/>
            <wp:effectExtent l="0" t="0" r="0" b="0"/>
            <wp:docPr id="252" name="Image 252"/>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29" cstate="print"/>
                    <a:stretch>
                      <a:fillRect/>
                    </a:stretch>
                  </pic:blipFill>
                  <pic:spPr>
                    <a:xfrm>
                      <a:off x="0" y="0"/>
                      <a:ext cx="801674" cy="192227"/>
                    </a:xfrm>
                    <a:prstGeom prst="rect">
                      <a:avLst/>
                    </a:prstGeom>
                  </pic:spPr>
                </pic:pic>
              </a:graphicData>
            </a:graphic>
          </wp:inline>
        </w:drawing>
      </w:r>
      <w:r>
        <w:rPr>
          <w:color w:val="343434"/>
        </w:rPr>
        <w:t>In</w:t>
      </w:r>
      <w:r>
        <w:rPr>
          <w:color w:val="343434"/>
          <w:spacing w:val="-10"/>
        </w:rPr>
        <w:t xml:space="preserve"> </w:t>
      </w:r>
      <w:r>
        <w:rPr>
          <w:color w:val="343434"/>
        </w:rPr>
        <w:t>a</w:t>
      </w:r>
      <w:r>
        <w:rPr>
          <w:color w:val="343434"/>
          <w:spacing w:val="-10"/>
        </w:rPr>
        <w:t xml:space="preserve"> </w:t>
      </w:r>
      <w:r>
        <w:rPr>
          <w:color w:val="343434"/>
        </w:rPr>
        <w:t>corona</w:t>
      </w:r>
      <w:r>
        <w:rPr>
          <w:color w:val="343434"/>
          <w:spacing w:val="-12"/>
        </w:rPr>
        <w:t xml:space="preserve"> </w:t>
      </w:r>
      <w:r>
        <w:rPr>
          <w:color w:val="343434"/>
        </w:rPr>
        <w:t>ration</w:t>
      </w:r>
      <w:r>
        <w:rPr>
          <w:color w:val="343434"/>
          <w:spacing w:val="-10"/>
        </w:rPr>
        <w:t xml:space="preserve"> </w:t>
      </w:r>
      <w:r>
        <w:rPr>
          <w:color w:val="343434"/>
        </w:rPr>
        <w:t>queue,</w:t>
      </w:r>
      <w:r>
        <w:rPr>
          <w:color w:val="343434"/>
          <w:spacing w:val="-14"/>
        </w:rPr>
        <w:t xml:space="preserve"> </w:t>
      </w:r>
      <w:r>
        <w:rPr>
          <w:color w:val="343434"/>
        </w:rPr>
        <w:t>8</w:t>
      </w:r>
      <w:r>
        <w:rPr>
          <w:color w:val="343434"/>
          <w:spacing w:val="-12"/>
        </w:rPr>
        <w:t xml:space="preserve"> </w:t>
      </w:r>
      <w:r>
        <w:rPr>
          <w:color w:val="343434"/>
        </w:rPr>
        <w:t>people</w:t>
      </w:r>
      <w:r>
        <w:rPr>
          <w:color w:val="343434"/>
          <w:spacing w:val="-14"/>
        </w:rPr>
        <w:t xml:space="preserve"> </w:t>
      </w:r>
      <w:r>
        <w:rPr>
          <w:color w:val="343434"/>
        </w:rPr>
        <w:t>are</w:t>
      </w:r>
      <w:r>
        <w:rPr>
          <w:color w:val="343434"/>
          <w:spacing w:val="-14"/>
        </w:rPr>
        <w:t xml:space="preserve"> </w:t>
      </w:r>
      <w:r>
        <w:rPr>
          <w:color w:val="343434"/>
        </w:rPr>
        <w:t>standing.</w:t>
      </w:r>
      <w:r>
        <w:rPr>
          <w:color w:val="343434"/>
          <w:spacing w:val="-15"/>
        </w:rPr>
        <w:t xml:space="preserve"> </w:t>
      </w:r>
      <w:r>
        <w:rPr>
          <w:color w:val="343434"/>
        </w:rPr>
        <w:t>Jaffar</w:t>
      </w:r>
      <w:r>
        <w:rPr>
          <w:color w:val="343434"/>
          <w:spacing w:val="-13"/>
        </w:rPr>
        <w:t xml:space="preserve"> </w:t>
      </w:r>
      <w:r>
        <w:rPr>
          <w:color w:val="343434"/>
        </w:rPr>
        <w:t>is</w:t>
      </w:r>
      <w:r>
        <w:rPr>
          <w:color w:val="343434"/>
          <w:spacing w:val="-11"/>
        </w:rPr>
        <w:t xml:space="preserve"> </w:t>
      </w:r>
      <w:r>
        <w:rPr>
          <w:color w:val="343434"/>
        </w:rPr>
        <w:t>standing</w:t>
      </w:r>
      <w:r>
        <w:rPr>
          <w:color w:val="343434"/>
          <w:spacing w:val="-13"/>
        </w:rPr>
        <w:t xml:space="preserve"> </w:t>
      </w:r>
      <w:r>
        <w:rPr>
          <w:color w:val="343434"/>
        </w:rPr>
        <w:t>to</w:t>
      </w:r>
      <w:r>
        <w:rPr>
          <w:color w:val="343434"/>
          <w:spacing w:val="-12"/>
        </w:rPr>
        <w:t xml:space="preserve"> </w:t>
      </w:r>
      <w:r>
        <w:rPr>
          <w:color w:val="343434"/>
        </w:rPr>
        <w:t>the left of Raquib but to the right of Pushpa. Omkar is standing</w:t>
      </w:r>
      <w:r>
        <w:rPr>
          <w:color w:val="343434"/>
          <w:spacing w:val="-1"/>
        </w:rPr>
        <w:t xml:space="preserve"> </w:t>
      </w:r>
      <w:r>
        <w:rPr>
          <w:color w:val="343434"/>
        </w:rPr>
        <w:t>to the right of Naresh and</w:t>
      </w:r>
      <w:r>
        <w:rPr>
          <w:color w:val="343434"/>
          <w:spacing w:val="-15"/>
        </w:rPr>
        <w:t xml:space="preserve"> </w:t>
      </w:r>
      <w:r>
        <w:rPr>
          <w:color w:val="343434"/>
        </w:rPr>
        <w:t>the</w:t>
      </w:r>
      <w:r>
        <w:rPr>
          <w:color w:val="343434"/>
          <w:spacing w:val="-15"/>
        </w:rPr>
        <w:t xml:space="preserve"> </w:t>
      </w:r>
      <w:r>
        <w:rPr>
          <w:color w:val="343434"/>
        </w:rPr>
        <w:t>left</w:t>
      </w:r>
      <w:r>
        <w:rPr>
          <w:color w:val="343434"/>
          <w:spacing w:val="-15"/>
        </w:rPr>
        <w:t xml:space="preserve"> </w:t>
      </w:r>
      <w:r>
        <w:rPr>
          <w:color w:val="343434"/>
        </w:rPr>
        <w:t>of</w:t>
      </w:r>
      <w:r>
        <w:rPr>
          <w:color w:val="343434"/>
          <w:spacing w:val="-15"/>
        </w:rPr>
        <w:t xml:space="preserve"> </w:t>
      </w:r>
      <w:r>
        <w:rPr>
          <w:color w:val="343434"/>
        </w:rPr>
        <w:t>Prithvi..</w:t>
      </w:r>
      <w:r>
        <w:rPr>
          <w:color w:val="343434"/>
          <w:spacing w:val="-15"/>
        </w:rPr>
        <w:t xml:space="preserve"> </w:t>
      </w:r>
      <w:r>
        <w:rPr>
          <w:color w:val="343434"/>
        </w:rPr>
        <w:t>Sanju</w:t>
      </w:r>
      <w:r>
        <w:rPr>
          <w:color w:val="343434"/>
          <w:spacing w:val="-15"/>
        </w:rPr>
        <w:t xml:space="preserve"> </w:t>
      </w:r>
      <w:r>
        <w:rPr>
          <w:color w:val="343434"/>
        </w:rPr>
        <w:t>is</w:t>
      </w:r>
      <w:r>
        <w:rPr>
          <w:color w:val="343434"/>
          <w:spacing w:val="-15"/>
        </w:rPr>
        <w:t xml:space="preserve"> </w:t>
      </w:r>
      <w:r>
        <w:rPr>
          <w:color w:val="343434"/>
        </w:rPr>
        <w:t>standing</w:t>
      </w:r>
      <w:r>
        <w:rPr>
          <w:color w:val="343434"/>
          <w:spacing w:val="-15"/>
        </w:rPr>
        <w:t xml:space="preserve"> </w:t>
      </w:r>
      <w:r>
        <w:rPr>
          <w:color w:val="343434"/>
        </w:rPr>
        <w:t>to</w:t>
      </w:r>
      <w:r>
        <w:rPr>
          <w:color w:val="343434"/>
          <w:spacing w:val="-15"/>
        </w:rPr>
        <w:t xml:space="preserve"> </w:t>
      </w:r>
      <w:r>
        <w:rPr>
          <w:color w:val="343434"/>
        </w:rPr>
        <w:t>the</w:t>
      </w:r>
      <w:r>
        <w:rPr>
          <w:color w:val="343434"/>
          <w:spacing w:val="-15"/>
        </w:rPr>
        <w:t xml:space="preserve"> </w:t>
      </w:r>
      <w:r>
        <w:rPr>
          <w:color w:val="343434"/>
        </w:rPr>
        <w:t>right</w:t>
      </w:r>
      <w:r>
        <w:rPr>
          <w:color w:val="343434"/>
          <w:spacing w:val="-15"/>
        </w:rPr>
        <w:t xml:space="preserve"> </w:t>
      </w:r>
      <w:r>
        <w:rPr>
          <w:color w:val="343434"/>
        </w:rPr>
        <w:t>of</w:t>
      </w:r>
      <w:r>
        <w:rPr>
          <w:color w:val="343434"/>
          <w:spacing w:val="-14"/>
        </w:rPr>
        <w:t xml:space="preserve"> </w:t>
      </w:r>
      <w:r>
        <w:rPr>
          <w:color w:val="343434"/>
        </w:rPr>
        <w:t>Raquib</w:t>
      </w:r>
      <w:r>
        <w:rPr>
          <w:color w:val="343434"/>
          <w:spacing w:val="-15"/>
        </w:rPr>
        <w:t xml:space="preserve"> </w:t>
      </w:r>
      <w:r>
        <w:rPr>
          <w:color w:val="343434"/>
        </w:rPr>
        <w:t>and</w:t>
      </w:r>
      <w:r>
        <w:rPr>
          <w:color w:val="343434"/>
          <w:spacing w:val="-15"/>
        </w:rPr>
        <w:t xml:space="preserve"> </w:t>
      </w:r>
      <w:r>
        <w:rPr>
          <w:color w:val="343434"/>
        </w:rPr>
        <w:t>to</w:t>
      </w:r>
      <w:r>
        <w:rPr>
          <w:color w:val="343434"/>
          <w:spacing w:val="-15"/>
        </w:rPr>
        <w:t xml:space="preserve"> </w:t>
      </w:r>
      <w:r>
        <w:rPr>
          <w:color w:val="343434"/>
        </w:rPr>
        <w:t>the</w:t>
      </w:r>
      <w:r>
        <w:rPr>
          <w:color w:val="343434"/>
          <w:spacing w:val="-15"/>
        </w:rPr>
        <w:t xml:space="preserve"> </w:t>
      </w:r>
      <w:r>
        <w:rPr>
          <w:color w:val="343434"/>
        </w:rPr>
        <w:t>left</w:t>
      </w:r>
      <w:r>
        <w:rPr>
          <w:color w:val="343434"/>
          <w:spacing w:val="-15"/>
        </w:rPr>
        <w:t xml:space="preserve"> </w:t>
      </w:r>
      <w:r>
        <w:rPr>
          <w:color w:val="343434"/>
        </w:rPr>
        <w:t>of</w:t>
      </w:r>
      <w:r>
        <w:rPr>
          <w:color w:val="343434"/>
          <w:spacing w:val="-15"/>
        </w:rPr>
        <w:t xml:space="preserve"> </w:t>
      </w:r>
      <w:r>
        <w:rPr>
          <w:color w:val="343434"/>
        </w:rPr>
        <w:t>Tanu. Pushpa</w:t>
      </w:r>
      <w:r>
        <w:rPr>
          <w:color w:val="343434"/>
          <w:spacing w:val="-15"/>
        </w:rPr>
        <w:t xml:space="preserve"> </w:t>
      </w:r>
      <w:r>
        <w:rPr>
          <w:color w:val="343434"/>
        </w:rPr>
        <w:t>is</w:t>
      </w:r>
      <w:r>
        <w:rPr>
          <w:color w:val="343434"/>
          <w:spacing w:val="-15"/>
        </w:rPr>
        <w:t xml:space="preserve"> </w:t>
      </w:r>
      <w:r>
        <w:rPr>
          <w:color w:val="343434"/>
        </w:rPr>
        <w:t>first</w:t>
      </w:r>
      <w:r>
        <w:rPr>
          <w:color w:val="343434"/>
          <w:spacing w:val="-15"/>
        </w:rPr>
        <w:t xml:space="preserve"> </w:t>
      </w:r>
      <w:r>
        <w:rPr>
          <w:color w:val="343434"/>
        </w:rPr>
        <w:t>and</w:t>
      </w:r>
      <w:r>
        <w:rPr>
          <w:color w:val="343434"/>
          <w:spacing w:val="-15"/>
        </w:rPr>
        <w:t xml:space="preserve"> </w:t>
      </w:r>
      <w:r>
        <w:rPr>
          <w:color w:val="343434"/>
        </w:rPr>
        <w:t>Prithivi</w:t>
      </w:r>
      <w:r>
        <w:rPr>
          <w:color w:val="343434"/>
          <w:spacing w:val="-15"/>
        </w:rPr>
        <w:t xml:space="preserve"> </w:t>
      </w:r>
      <w:r>
        <w:rPr>
          <w:color w:val="343434"/>
        </w:rPr>
        <w:t>is</w:t>
      </w:r>
      <w:r>
        <w:rPr>
          <w:color w:val="343434"/>
          <w:spacing w:val="-14"/>
        </w:rPr>
        <w:t xml:space="preserve"> </w:t>
      </w:r>
      <w:r>
        <w:rPr>
          <w:color w:val="343434"/>
        </w:rPr>
        <w:t>last</w:t>
      </w:r>
      <w:r>
        <w:rPr>
          <w:color w:val="343434"/>
          <w:spacing w:val="-13"/>
        </w:rPr>
        <w:t xml:space="preserve"> </w:t>
      </w:r>
      <w:r>
        <w:rPr>
          <w:color w:val="343434"/>
        </w:rPr>
        <w:t>in</w:t>
      </w:r>
      <w:r>
        <w:rPr>
          <w:color w:val="343434"/>
          <w:spacing w:val="-12"/>
        </w:rPr>
        <w:t xml:space="preserve"> </w:t>
      </w:r>
      <w:r>
        <w:rPr>
          <w:color w:val="343434"/>
        </w:rPr>
        <w:t>the</w:t>
      </w:r>
      <w:r>
        <w:rPr>
          <w:color w:val="343434"/>
          <w:spacing w:val="-15"/>
        </w:rPr>
        <w:t xml:space="preserve"> </w:t>
      </w:r>
      <w:r>
        <w:rPr>
          <w:color w:val="343434"/>
        </w:rPr>
        <w:t>queue.</w:t>
      </w:r>
      <w:r>
        <w:rPr>
          <w:color w:val="343434"/>
          <w:spacing w:val="-13"/>
        </w:rPr>
        <w:t xml:space="preserve"> </w:t>
      </w:r>
      <w:r>
        <w:rPr>
          <w:color w:val="343434"/>
        </w:rPr>
        <w:t>Who</w:t>
      </w:r>
      <w:r>
        <w:rPr>
          <w:color w:val="343434"/>
          <w:spacing w:val="-15"/>
        </w:rPr>
        <w:t xml:space="preserve"> </w:t>
      </w:r>
      <w:r>
        <w:rPr>
          <w:color w:val="343434"/>
        </w:rPr>
        <w:t>is</w:t>
      </w:r>
      <w:r>
        <w:rPr>
          <w:color w:val="343434"/>
          <w:spacing w:val="-13"/>
        </w:rPr>
        <w:t xml:space="preserve"> </w:t>
      </w:r>
      <w:r>
        <w:rPr>
          <w:color w:val="343434"/>
        </w:rPr>
        <w:t>standing</w:t>
      </w:r>
      <w:r>
        <w:rPr>
          <w:color w:val="343434"/>
          <w:spacing w:val="-15"/>
        </w:rPr>
        <w:t xml:space="preserve"> </w:t>
      </w:r>
      <w:r>
        <w:rPr>
          <w:color w:val="343434"/>
        </w:rPr>
        <w:t>to</w:t>
      </w:r>
      <w:r>
        <w:rPr>
          <w:color w:val="343434"/>
          <w:spacing w:val="-15"/>
        </w:rPr>
        <w:t xml:space="preserve"> </w:t>
      </w:r>
      <w:r>
        <w:rPr>
          <w:color w:val="343434"/>
        </w:rPr>
        <w:t>the</w:t>
      </w:r>
      <w:r>
        <w:rPr>
          <w:color w:val="343434"/>
          <w:spacing w:val="-14"/>
        </w:rPr>
        <w:t xml:space="preserve"> </w:t>
      </w:r>
      <w:r>
        <w:rPr>
          <w:color w:val="343434"/>
        </w:rPr>
        <w:t>left</w:t>
      </w:r>
      <w:r>
        <w:rPr>
          <w:color w:val="343434"/>
          <w:spacing w:val="-11"/>
        </w:rPr>
        <w:t xml:space="preserve"> </w:t>
      </w:r>
      <w:r>
        <w:rPr>
          <w:color w:val="343434"/>
        </w:rPr>
        <w:t>of</w:t>
      </w:r>
      <w:r>
        <w:rPr>
          <w:color w:val="343434"/>
          <w:spacing w:val="-13"/>
        </w:rPr>
        <w:t xml:space="preserve"> </w:t>
      </w:r>
      <w:r>
        <w:rPr>
          <w:color w:val="343434"/>
        </w:rPr>
        <w:t>Naresh?</w:t>
      </w:r>
    </w:p>
    <w:p w14:paraId="292C2936">
      <w:pPr>
        <w:pStyle w:val="6"/>
        <w:spacing w:after="0" w:line="343" w:lineRule="auto"/>
        <w:sectPr>
          <w:headerReference r:id="rId48" w:type="default"/>
          <w:footerReference r:id="rId49" w:type="default"/>
          <w:pgSz w:w="11910" w:h="16840"/>
          <w:pgMar w:top="1640" w:right="708" w:bottom="500" w:left="708" w:header="668" w:footer="275" w:gutter="0"/>
          <w:cols w:space="720" w:num="1"/>
        </w:sectPr>
      </w:pPr>
    </w:p>
    <w:p w14:paraId="328F9270">
      <w:pPr>
        <w:pStyle w:val="6"/>
        <w:spacing w:before="2"/>
        <w:rPr>
          <w:sz w:val="17"/>
        </w:rPr>
      </w:pPr>
      <w:r>
        <w:rPr>
          <w:sz w:val="17"/>
        </w:rPr>
        <mc:AlternateContent>
          <mc:Choice Requires="wps">
            <w:drawing>
              <wp:anchor distT="0" distB="0" distL="0" distR="0" simplePos="0" relativeHeight="251721728" behindDoc="1" locked="0" layoutInCell="1" allowOverlap="1">
                <wp:simplePos x="0" y="0"/>
                <wp:positionH relativeFrom="page">
                  <wp:posOffset>917575</wp:posOffset>
                </wp:positionH>
                <wp:positionV relativeFrom="page">
                  <wp:posOffset>1180465</wp:posOffset>
                </wp:positionV>
                <wp:extent cx="763270" cy="203200"/>
                <wp:effectExtent l="0" t="0" r="0" b="0"/>
                <wp:wrapNone/>
                <wp:docPr id="257" name="Textbox 257"/>
                <wp:cNvGraphicFramePr/>
                <a:graphic xmlns:a="http://schemas.openxmlformats.org/drawingml/2006/main">
                  <a:graphicData uri="http://schemas.microsoft.com/office/word/2010/wordprocessingShape">
                    <wps:wsp>
                      <wps:cNvSpPr txBox="1"/>
                      <wps:spPr>
                        <a:xfrm>
                          <a:off x="0" y="0"/>
                          <a:ext cx="763270" cy="203200"/>
                        </a:xfrm>
                        <a:prstGeom prst="rect">
                          <a:avLst/>
                        </a:prstGeom>
                      </wps:spPr>
                      <wps:txbx>
                        <w:txbxContent>
                          <w:p w14:paraId="5BD366E7">
                            <w:pPr>
                              <w:pStyle w:val="6"/>
                              <w:rPr>
                                <w:rFonts w:ascii="Segoe UI"/>
                              </w:rPr>
                            </w:pPr>
                            <w:r>
                              <w:rPr>
                                <w:rFonts w:ascii="Segoe UI"/>
                                <w:color w:val="0D0D0D"/>
                              </w:rPr>
                              <w:t>Question</w:t>
                            </w:r>
                            <w:r>
                              <w:rPr>
                                <w:rFonts w:ascii="Segoe UI"/>
                                <w:color w:val="0D0D0D"/>
                                <w:spacing w:val="-9"/>
                              </w:rPr>
                              <w:t xml:space="preserve"> </w:t>
                            </w:r>
                            <w:r>
                              <w:rPr>
                                <w:rFonts w:ascii="Segoe UI"/>
                                <w:color w:val="0D0D0D"/>
                                <w:spacing w:val="-5"/>
                              </w:rPr>
                              <w:t>3:</w:t>
                            </w:r>
                          </w:p>
                        </w:txbxContent>
                      </wps:txbx>
                      <wps:bodyPr wrap="square" lIns="0" tIns="0" rIns="0" bIns="0" rtlCol="0">
                        <a:noAutofit/>
                      </wps:bodyPr>
                    </wps:wsp>
                  </a:graphicData>
                </a:graphic>
              </wp:anchor>
            </w:drawing>
          </mc:Choice>
          <mc:Fallback>
            <w:pict>
              <v:shape id="Textbox 257" o:spid="_x0000_s1026" o:spt="202" type="#_x0000_t202" style="position:absolute;left:0pt;margin-left:72.25pt;margin-top:92.95pt;height:16pt;width:60.1pt;mso-position-horizontal-relative:page;mso-position-vertical-relative:page;z-index:-251594752;mso-width-relative:page;mso-height-relative:page;" filled="f" stroked="f" coordsize="21600,21600" o:gfxdata="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HM0PNkAAAALAQAADwAAAAAAAAABACAAAAAiAAAAZHJzL2Rvd25yZXYueG1sUEsBAhQAFAAAAAgA&#10;h07iQG+FpLOyAQAAdwMAAA4AAAAAAAAAAQAgAAAAKAEAAGRycy9lMm9Eb2MueG1sUEsFBgAAAAAG&#10;AAYAWQEAAEwFAAAAAA==&#10;">
                <v:fill on="f" focussize="0,0"/>
                <v:stroke on="f"/>
                <v:imagedata o:title=""/>
                <o:lock v:ext="edit" aspectratio="f"/>
                <v:textbox inset="0mm,0mm,0mm,0mm">
                  <w:txbxContent>
                    <w:p w14:paraId="5BD366E7">
                      <w:pPr>
                        <w:pStyle w:val="6"/>
                        <w:rPr>
                          <w:rFonts w:ascii="Segoe UI"/>
                        </w:rPr>
                      </w:pPr>
                      <w:r>
                        <w:rPr>
                          <w:rFonts w:ascii="Segoe UI"/>
                          <w:color w:val="0D0D0D"/>
                        </w:rPr>
                        <w:t>Question</w:t>
                      </w:r>
                      <w:r>
                        <w:rPr>
                          <w:rFonts w:ascii="Segoe UI"/>
                          <w:color w:val="0D0D0D"/>
                          <w:spacing w:val="-9"/>
                        </w:rPr>
                        <w:t xml:space="preserve"> </w:t>
                      </w:r>
                      <w:r>
                        <w:rPr>
                          <w:rFonts w:ascii="Segoe UI"/>
                          <w:color w:val="0D0D0D"/>
                          <w:spacing w:val="-5"/>
                        </w:rPr>
                        <w:t>3:</w:t>
                      </w:r>
                    </w:p>
                  </w:txbxContent>
                </v:textbox>
              </v:shape>
            </w:pict>
          </mc:Fallback>
        </mc:AlternateContent>
      </w:r>
    </w:p>
    <w:p w14:paraId="29C2498F">
      <w:pPr>
        <w:spacing w:line="240" w:lineRule="auto"/>
        <w:ind w:left="699" w:right="0" w:firstLine="0"/>
        <w:rPr>
          <w:sz w:val="20"/>
        </w:rPr>
      </w:pPr>
      <w:r>
        <w:rPr>
          <w:sz w:val="20"/>
        </w:rPr>
        <mc:AlternateContent>
          <mc:Choice Requires="wpg">
            <w:drawing>
              <wp:inline distT="0" distB="0" distL="0" distR="0">
                <wp:extent cx="5778500" cy="418465"/>
                <wp:effectExtent l="0" t="0" r="0" b="634"/>
                <wp:docPr id="258" name="Group 258"/>
                <wp:cNvGraphicFramePr/>
                <a:graphic xmlns:a="http://schemas.openxmlformats.org/drawingml/2006/main">
                  <a:graphicData uri="http://schemas.microsoft.com/office/word/2010/wordprocessingGroup">
                    <wpg:wgp>
                      <wpg:cNvGrpSpPr/>
                      <wpg:grpSpPr>
                        <a:xfrm>
                          <a:off x="0" y="0"/>
                          <a:ext cx="5778500" cy="418465"/>
                          <a:chOff x="0" y="0"/>
                          <a:chExt cx="5778500" cy="418465"/>
                        </a:xfrm>
                      </wpg:grpSpPr>
                      <wps:wsp>
                        <wps:cNvPr id="259" name="Graphic 259"/>
                        <wps:cNvSpPr/>
                        <wps:spPr>
                          <a:xfrm>
                            <a:off x="1587" y="6346"/>
                            <a:ext cx="5775325" cy="410209"/>
                          </a:xfrm>
                          <a:custGeom>
                            <a:avLst/>
                            <a:gdLst/>
                            <a:ahLst/>
                            <a:cxnLst/>
                            <a:rect l="l" t="t" r="r" b="b"/>
                            <a:pathLst>
                              <a:path w="5775325" h="410209">
                                <a:moveTo>
                                  <a:pt x="0" y="0"/>
                                </a:moveTo>
                                <a:lnTo>
                                  <a:pt x="0" y="409930"/>
                                </a:lnTo>
                                <a:lnTo>
                                  <a:pt x="5775325" y="409930"/>
                                </a:lnTo>
                                <a:lnTo>
                                  <a:pt x="5775325" y="0"/>
                                </a:lnTo>
                              </a:path>
                            </a:pathLst>
                          </a:custGeom>
                          <a:ln w="3175">
                            <a:solidFill>
                              <a:srgbClr val="E1E1E1"/>
                            </a:solidFill>
                            <a:prstDash val="solid"/>
                          </a:ln>
                        </wps:spPr>
                        <wps:bodyPr wrap="square" lIns="0" tIns="0" rIns="0" bIns="0" rtlCol="0">
                          <a:noAutofit/>
                        </wps:bodyPr>
                      </wps:wsp>
                      <wps:wsp>
                        <wps:cNvPr id="260" name="Graphic 260"/>
                        <wps:cNvSpPr/>
                        <wps:spPr>
                          <a:xfrm>
                            <a:off x="21984" y="6350"/>
                            <a:ext cx="792480" cy="209550"/>
                          </a:xfrm>
                          <a:custGeom>
                            <a:avLst/>
                            <a:gdLst/>
                            <a:ahLst/>
                            <a:cxnLst/>
                            <a:rect l="l" t="t" r="r" b="b"/>
                            <a:pathLst>
                              <a:path w="792480" h="209550">
                                <a:moveTo>
                                  <a:pt x="791921" y="0"/>
                                </a:moveTo>
                                <a:lnTo>
                                  <a:pt x="0" y="0"/>
                                </a:lnTo>
                                <a:lnTo>
                                  <a:pt x="0" y="209143"/>
                                </a:lnTo>
                                <a:lnTo>
                                  <a:pt x="791921" y="209143"/>
                                </a:lnTo>
                                <a:lnTo>
                                  <a:pt x="791921" y="0"/>
                                </a:lnTo>
                                <a:close/>
                              </a:path>
                            </a:pathLst>
                          </a:custGeom>
                          <a:solidFill>
                            <a:srgbClr val="FFFFFF"/>
                          </a:solidFill>
                        </wps:spPr>
                        <wps:bodyPr wrap="square" lIns="0" tIns="0" rIns="0" bIns="0" rtlCol="0">
                          <a:noAutofit/>
                        </wps:bodyPr>
                      </wps:wsp>
                      <wps:wsp>
                        <wps:cNvPr id="261" name="Graphic 261"/>
                        <wps:cNvSpPr/>
                        <wps:spPr>
                          <a:xfrm>
                            <a:off x="21984" y="6350"/>
                            <a:ext cx="792480" cy="209550"/>
                          </a:xfrm>
                          <a:custGeom>
                            <a:avLst/>
                            <a:gdLst/>
                            <a:ahLst/>
                            <a:cxnLst/>
                            <a:rect l="l" t="t" r="r" b="b"/>
                            <a:pathLst>
                              <a:path w="792480" h="209550">
                                <a:moveTo>
                                  <a:pt x="0" y="209143"/>
                                </a:moveTo>
                                <a:lnTo>
                                  <a:pt x="791921" y="209143"/>
                                </a:lnTo>
                                <a:lnTo>
                                  <a:pt x="791921" y="0"/>
                                </a:lnTo>
                                <a:lnTo>
                                  <a:pt x="0" y="0"/>
                                </a:lnTo>
                                <a:lnTo>
                                  <a:pt x="0" y="209143"/>
                                </a:lnTo>
                                <a:close/>
                              </a:path>
                            </a:pathLst>
                          </a:custGeom>
                          <a:ln w="12700">
                            <a:solidFill>
                              <a:srgbClr val="FFFFFF"/>
                            </a:solidFill>
                            <a:prstDash val="solid"/>
                          </a:ln>
                        </wps:spPr>
                        <wps:bodyPr wrap="square" lIns="0" tIns="0" rIns="0" bIns="0" rtlCol="0">
                          <a:noAutofit/>
                        </wps:bodyPr>
                      </wps:wsp>
                      <wps:wsp>
                        <wps:cNvPr id="262" name="Textbox 262"/>
                        <wps:cNvSpPr txBox="1"/>
                        <wps:spPr>
                          <a:xfrm>
                            <a:off x="3175" y="6346"/>
                            <a:ext cx="5772150" cy="408940"/>
                          </a:xfrm>
                          <a:prstGeom prst="rect">
                            <a:avLst/>
                          </a:prstGeom>
                        </wps:spPr>
                        <wps:txbx>
                          <w:txbxContent>
                            <w:p w14:paraId="066441B3">
                              <w:pPr>
                                <w:spacing w:before="0" w:line="242" w:lineRule="auto"/>
                                <w:ind w:left="32" w:right="132" w:firstLine="1267"/>
                                <w:jc w:val="left"/>
                                <w:rPr>
                                  <w:rFonts w:ascii="Segoe UI" w:hAnsi="Segoe UI"/>
                                  <w:sz w:val="24"/>
                                </w:rPr>
                              </w:pPr>
                              <w:r>
                                <w:rPr>
                                  <w:rFonts w:ascii="Segoe UI" w:hAnsi="Segoe UI"/>
                                  <w:color w:val="0D0D0D"/>
                                  <w:sz w:val="24"/>
                                </w:rPr>
                                <w:t>If</w:t>
                              </w:r>
                              <w:r>
                                <w:rPr>
                                  <w:rFonts w:ascii="Segoe UI" w:hAnsi="Segoe UI"/>
                                  <w:color w:val="0D0D0D"/>
                                  <w:spacing w:val="-7"/>
                                  <w:sz w:val="24"/>
                                </w:rPr>
                                <w:t xml:space="preserve"> </w:t>
                              </w:r>
                              <w:r>
                                <w:rPr>
                                  <w:rFonts w:ascii="Segoe UI" w:hAnsi="Segoe UI"/>
                                  <w:color w:val="0D0D0D"/>
                                  <w:sz w:val="24"/>
                                </w:rPr>
                                <w:t>α</w:t>
                              </w:r>
                              <w:r>
                                <w:rPr>
                                  <w:rFonts w:ascii="Segoe UI" w:hAnsi="Segoe UI"/>
                                  <w:color w:val="0D0D0D"/>
                                  <w:spacing w:val="-4"/>
                                  <w:sz w:val="24"/>
                                </w:rPr>
                                <w:t xml:space="preserve"> </w:t>
                              </w:r>
                              <w:r>
                                <w:rPr>
                                  <w:rFonts w:ascii="Segoe UI" w:hAnsi="Segoe UI"/>
                                  <w:color w:val="0D0D0D"/>
                                  <w:sz w:val="24"/>
                                </w:rPr>
                                <w:t>and</w:t>
                              </w:r>
                              <w:r>
                                <w:rPr>
                                  <w:rFonts w:ascii="Segoe UI" w:hAnsi="Segoe UI"/>
                                  <w:color w:val="0D0D0D"/>
                                  <w:spacing w:val="-7"/>
                                  <w:sz w:val="24"/>
                                </w:rPr>
                                <w:t xml:space="preserve"> </w:t>
                              </w:r>
                              <w:r>
                                <w:rPr>
                                  <w:rFonts w:ascii="Segoe UI" w:hAnsi="Segoe UI"/>
                                  <w:color w:val="0D0D0D"/>
                                  <w:sz w:val="24"/>
                                </w:rPr>
                                <w:t>β</w:t>
                              </w:r>
                              <w:r>
                                <w:rPr>
                                  <w:rFonts w:ascii="Segoe UI" w:hAnsi="Segoe UI"/>
                                  <w:color w:val="0D0D0D"/>
                                  <w:spacing w:val="-3"/>
                                  <w:sz w:val="24"/>
                                </w:rPr>
                                <w:t xml:space="preserve"> </w:t>
                              </w:r>
                              <w:r>
                                <w:rPr>
                                  <w:rFonts w:ascii="Segoe UI" w:hAnsi="Segoe UI"/>
                                  <w:color w:val="0D0D0D"/>
                                  <w:sz w:val="24"/>
                                </w:rPr>
                                <w:t>are</w:t>
                              </w:r>
                              <w:r>
                                <w:rPr>
                                  <w:rFonts w:ascii="Segoe UI" w:hAnsi="Segoe UI"/>
                                  <w:color w:val="0D0D0D"/>
                                  <w:spacing w:val="-9"/>
                                  <w:sz w:val="24"/>
                                </w:rPr>
                                <w:t xml:space="preserve"> </w:t>
                              </w:r>
                              <w:r>
                                <w:rPr>
                                  <w:rFonts w:ascii="Segoe UI" w:hAnsi="Segoe UI"/>
                                  <w:color w:val="0D0D0D"/>
                                  <w:sz w:val="24"/>
                                </w:rPr>
                                <w:t>the</w:t>
                              </w:r>
                              <w:r>
                                <w:rPr>
                                  <w:rFonts w:ascii="Segoe UI" w:hAnsi="Segoe UI"/>
                                  <w:color w:val="0D0D0D"/>
                                  <w:spacing w:val="-4"/>
                                  <w:sz w:val="24"/>
                                </w:rPr>
                                <w:t xml:space="preserve"> </w:t>
                              </w:r>
                              <w:r>
                                <w:rPr>
                                  <w:rFonts w:ascii="Segoe UI" w:hAnsi="Segoe UI"/>
                                  <w:color w:val="0D0D0D"/>
                                  <w:sz w:val="24"/>
                                </w:rPr>
                                <w:t>roots</w:t>
                              </w:r>
                              <w:r>
                                <w:rPr>
                                  <w:rFonts w:ascii="Segoe UI" w:hAnsi="Segoe UI"/>
                                  <w:color w:val="0D0D0D"/>
                                  <w:spacing w:val="-8"/>
                                  <w:sz w:val="24"/>
                                </w:rPr>
                                <w:t xml:space="preserve"> </w:t>
                              </w:r>
                              <w:r>
                                <w:rPr>
                                  <w:rFonts w:ascii="Segoe UI" w:hAnsi="Segoe UI"/>
                                  <w:color w:val="0D0D0D"/>
                                  <w:sz w:val="24"/>
                                </w:rPr>
                                <w:t>of</w:t>
                              </w:r>
                              <w:r>
                                <w:rPr>
                                  <w:rFonts w:ascii="Segoe UI" w:hAnsi="Segoe UI"/>
                                  <w:color w:val="0D0D0D"/>
                                  <w:spacing w:val="-7"/>
                                  <w:sz w:val="24"/>
                                </w:rPr>
                                <w:t xml:space="preserve"> </w:t>
                              </w:r>
                              <w:r>
                                <w:rPr>
                                  <w:rFonts w:ascii="Segoe UI" w:hAnsi="Segoe UI"/>
                                  <w:color w:val="0D0D0D"/>
                                  <w:sz w:val="24"/>
                                </w:rPr>
                                <w:t>the</w:t>
                              </w:r>
                              <w:r>
                                <w:rPr>
                                  <w:rFonts w:ascii="Segoe UI" w:hAnsi="Segoe UI"/>
                                  <w:color w:val="0D0D0D"/>
                                  <w:spacing w:val="-4"/>
                                  <w:sz w:val="24"/>
                                </w:rPr>
                                <w:t xml:space="preserve"> </w:t>
                              </w:r>
                              <w:r>
                                <w:rPr>
                                  <w:rFonts w:ascii="Segoe UI" w:hAnsi="Segoe UI"/>
                                  <w:color w:val="0D0D0D"/>
                                  <w:sz w:val="24"/>
                                </w:rPr>
                                <w:t>quadratic</w:t>
                              </w:r>
                              <w:r>
                                <w:rPr>
                                  <w:rFonts w:ascii="Segoe UI" w:hAnsi="Segoe UI"/>
                                  <w:color w:val="0D0D0D"/>
                                  <w:spacing w:val="-8"/>
                                  <w:sz w:val="24"/>
                                </w:rPr>
                                <w:t xml:space="preserve"> </w:t>
                              </w:r>
                              <w:r>
                                <w:rPr>
                                  <w:rFonts w:ascii="Segoe UI" w:hAnsi="Segoe UI"/>
                                  <w:color w:val="0D0D0D"/>
                                  <w:sz w:val="24"/>
                                </w:rPr>
                                <w:t>equation</w:t>
                              </w:r>
                              <w:r>
                                <w:rPr>
                                  <w:rFonts w:ascii="Segoe UI" w:hAnsi="Segoe UI"/>
                                  <w:color w:val="0D0D0D"/>
                                  <w:spacing w:val="-1"/>
                                  <w:sz w:val="24"/>
                                </w:rPr>
                                <w:t xml:space="preserve"> </w:t>
                              </w:r>
                              <w:r>
                                <w:rPr>
                                  <w:rFonts w:ascii="Times New Roman" w:hAnsi="Times New Roman"/>
                                  <w:color w:val="0D0D0D"/>
                                  <w:sz w:val="29"/>
                                </w:rPr>
                                <w:t>x2+x+2=0</w:t>
                              </w:r>
                              <w:r>
                                <w:rPr>
                                  <w:rFonts w:ascii="Segoe UI" w:hAnsi="Segoe UI"/>
                                  <w:color w:val="0D0D0D"/>
                                  <w:sz w:val="24"/>
                                </w:rPr>
                                <w:t>,</w:t>
                              </w:r>
                              <w:r>
                                <w:rPr>
                                  <w:rFonts w:ascii="Segoe UI" w:hAnsi="Segoe UI"/>
                                  <w:color w:val="0D0D0D"/>
                                  <w:spacing w:val="-7"/>
                                  <w:sz w:val="24"/>
                                </w:rPr>
                                <w:t xml:space="preserve"> </w:t>
                              </w:r>
                              <w:r>
                                <w:rPr>
                                  <w:rFonts w:ascii="Segoe UI" w:hAnsi="Segoe UI"/>
                                  <w:color w:val="0D0D0D"/>
                                  <w:sz w:val="24"/>
                                </w:rPr>
                                <w:t>and</w:t>
                              </w:r>
                              <w:r>
                                <w:rPr>
                                  <w:rFonts w:ascii="Segoe UI" w:hAnsi="Segoe UI"/>
                                  <w:color w:val="0D0D0D"/>
                                  <w:spacing w:val="-5"/>
                                  <w:sz w:val="24"/>
                                </w:rPr>
                                <w:t xml:space="preserve"> </w:t>
                              </w:r>
                              <w:r>
                                <w:rPr>
                                  <w:rFonts w:ascii="Segoe UI" w:hAnsi="Segoe UI"/>
                                  <w:color w:val="0D0D0D"/>
                                  <w:sz w:val="24"/>
                                </w:rPr>
                                <w:t>if</w:t>
                              </w:r>
                              <w:r>
                                <w:rPr>
                                  <w:rFonts w:ascii="Segoe UI" w:hAnsi="Segoe UI"/>
                                  <w:color w:val="0D0D0D"/>
                                  <w:spacing w:val="-7"/>
                                  <w:sz w:val="24"/>
                                </w:rPr>
                                <w:t xml:space="preserve"> </w:t>
                              </w:r>
                              <w:r>
                                <w:rPr>
                                  <w:rFonts w:ascii="Segoe UI" w:hAnsi="Segoe UI"/>
                                  <w:color w:val="0D0D0D"/>
                                  <w:sz w:val="24"/>
                                </w:rPr>
                                <w:t>α</w:t>
                              </w:r>
                              <w:r>
                                <w:rPr>
                                  <w:rFonts w:ascii="Segoe UI" w:hAnsi="Segoe UI"/>
                                  <w:color w:val="0D0D0D"/>
                                  <w:spacing w:val="-4"/>
                                  <w:sz w:val="24"/>
                                </w:rPr>
                                <w:t xml:space="preserve"> </w:t>
                              </w:r>
                              <w:r>
                                <w:rPr>
                                  <w:rFonts w:ascii="Segoe UI" w:hAnsi="Segoe UI"/>
                                  <w:color w:val="0D0D0D"/>
                                  <w:sz w:val="24"/>
                                </w:rPr>
                                <w:t>+ β = 1, then which of the following pairs represents the roots (α, β)?</w:t>
                              </w:r>
                            </w:p>
                          </w:txbxContent>
                        </wps:txbx>
                        <wps:bodyPr wrap="square" lIns="0" tIns="0" rIns="0" bIns="0" rtlCol="0">
                          <a:noAutofit/>
                        </wps:bodyPr>
                      </wps:wsp>
                    </wpg:wgp>
                  </a:graphicData>
                </a:graphic>
              </wp:inline>
            </w:drawing>
          </mc:Choice>
          <mc:Fallback>
            <w:pict>
              <v:group id="_x0000_s1026" o:spid="_x0000_s1026" o:spt="203" style="height:32.95pt;width:455pt;" coordsize="5778500,418465" o:gfxdata="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CiTIzD1QAAAAQBAAAPAAAAAAAAAAEAIAAAACIAAABkcnMv&#10;ZG93bnJldi54bWxQSwECFAAUAAAACACHTuJAArpirJUDAAADDgAADgAAAAAAAAABACAAAAAkAQAA&#10;ZHJzL2Uyb0RvYy54bWxQSwUGAAAAAAYABgBZAQAAKwcAAAAA&#10;">
                <o:lock v:ext="edit" aspectratio="f"/>
                <v:shape id="Graphic 259" o:spid="_x0000_s1026" o:spt="100" style="position:absolute;left:1587;top:6346;height:410209;width:5775325;" filled="f" stroked="t" coordsize="5775325,410209" o:gfxdata="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z4dm/&#10;AAAA3AAAAA8AAAAAAAAAAQAgAAAAIgAAAGRycy9kb3ducmV2LnhtbFBLAQIUABQAAAAIAIdO4kAz&#10;LwWeOwAAADkAAAAQAAAAAAAAAAEAIAAAAA4BAABkcnMvc2hhcGV4bWwueG1sUEsFBgAAAAAGAAYA&#10;WwEAALgDAAAAAA==&#10;" path="m0,0l0,409930,5775325,409930,5775325,0e">
                  <v:fill on="f" focussize="0,0"/>
                  <v:stroke weight="0.25pt" color="#E1E1E1" joinstyle="round"/>
                  <v:imagedata o:title=""/>
                  <o:lock v:ext="edit" aspectratio="f"/>
                  <v:textbox inset="0mm,0mm,0mm,0mm"/>
                </v:shape>
                <v:shape id="Graphic 260" o:spid="_x0000_s1026" o:spt="100" style="position:absolute;left:21984;top:6350;height:209550;width:792480;" fillcolor="#FFFFFF" filled="t" stroked="f" coordsize="792480,209550" o:gfxdata="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K2fgvQAA&#10;ANwAAAAPAAAAAAAAAAEAIAAAACIAAABkcnMvZG93bnJldi54bWxQSwECFAAUAAAACACHTuJAMy8F&#10;njsAAAA5AAAAEAAAAAAAAAABACAAAAAMAQAAZHJzL3NoYXBleG1sLnhtbFBLBQYAAAAABgAGAFsB&#10;AAC2AwAAAAA=&#10;" path="m791921,0l0,0,0,209143,791921,209143,791921,0xe">
                  <v:fill on="t" focussize="0,0"/>
                  <v:stroke on="f"/>
                  <v:imagedata o:title=""/>
                  <o:lock v:ext="edit" aspectratio="f"/>
                  <v:textbox inset="0mm,0mm,0mm,0mm"/>
                </v:shape>
                <v:shape id="Graphic 261" o:spid="_x0000_s1026" o:spt="100" style="position:absolute;left:21984;top:6350;height:209550;width:792480;" filled="f" stroked="t" coordsize="792480,209550" o:gfxdata="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Iy1b4A&#10;AADcAAAADwAAAAAAAAABACAAAAAiAAAAZHJzL2Rvd25yZXYueG1sUEsBAhQAFAAAAAgAh07iQDMv&#10;BZ47AAAAOQAAABAAAAAAAAAAAQAgAAAADQEAAGRycy9zaGFwZXhtbC54bWxQSwUGAAAAAAYABgBb&#10;AQAAtwMAAAAA&#10;" path="m0,209143l791921,209143,791921,0,0,0,0,209143xe">
                  <v:fill on="f" focussize="0,0"/>
                  <v:stroke weight="1pt" color="#FFFFFF" joinstyle="round"/>
                  <v:imagedata o:title=""/>
                  <o:lock v:ext="edit" aspectratio="f"/>
                  <v:textbox inset="0mm,0mm,0mm,0mm"/>
                </v:shape>
                <v:shape id="Textbox 262" o:spid="_x0000_s1026" o:spt="202" type="#_x0000_t202" style="position:absolute;left:3175;top:6346;height:408940;width:5772150;" filled="f" stroked="f" coordsize="21600,21600" o:gfxdata="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Tp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66441B3">
                        <w:pPr>
                          <w:spacing w:before="0" w:line="242" w:lineRule="auto"/>
                          <w:ind w:left="32" w:right="132" w:firstLine="1267"/>
                          <w:jc w:val="left"/>
                          <w:rPr>
                            <w:rFonts w:ascii="Segoe UI" w:hAnsi="Segoe UI"/>
                            <w:sz w:val="24"/>
                          </w:rPr>
                        </w:pPr>
                        <w:r>
                          <w:rPr>
                            <w:rFonts w:ascii="Segoe UI" w:hAnsi="Segoe UI"/>
                            <w:color w:val="0D0D0D"/>
                            <w:sz w:val="24"/>
                          </w:rPr>
                          <w:t>If</w:t>
                        </w:r>
                        <w:r>
                          <w:rPr>
                            <w:rFonts w:ascii="Segoe UI" w:hAnsi="Segoe UI"/>
                            <w:color w:val="0D0D0D"/>
                            <w:spacing w:val="-7"/>
                            <w:sz w:val="24"/>
                          </w:rPr>
                          <w:t xml:space="preserve"> </w:t>
                        </w:r>
                        <w:r>
                          <w:rPr>
                            <w:rFonts w:ascii="Segoe UI" w:hAnsi="Segoe UI"/>
                            <w:color w:val="0D0D0D"/>
                            <w:sz w:val="24"/>
                          </w:rPr>
                          <w:t>α</w:t>
                        </w:r>
                        <w:r>
                          <w:rPr>
                            <w:rFonts w:ascii="Segoe UI" w:hAnsi="Segoe UI"/>
                            <w:color w:val="0D0D0D"/>
                            <w:spacing w:val="-4"/>
                            <w:sz w:val="24"/>
                          </w:rPr>
                          <w:t xml:space="preserve"> </w:t>
                        </w:r>
                        <w:r>
                          <w:rPr>
                            <w:rFonts w:ascii="Segoe UI" w:hAnsi="Segoe UI"/>
                            <w:color w:val="0D0D0D"/>
                            <w:sz w:val="24"/>
                          </w:rPr>
                          <w:t>and</w:t>
                        </w:r>
                        <w:r>
                          <w:rPr>
                            <w:rFonts w:ascii="Segoe UI" w:hAnsi="Segoe UI"/>
                            <w:color w:val="0D0D0D"/>
                            <w:spacing w:val="-7"/>
                            <w:sz w:val="24"/>
                          </w:rPr>
                          <w:t xml:space="preserve"> </w:t>
                        </w:r>
                        <w:r>
                          <w:rPr>
                            <w:rFonts w:ascii="Segoe UI" w:hAnsi="Segoe UI"/>
                            <w:color w:val="0D0D0D"/>
                            <w:sz w:val="24"/>
                          </w:rPr>
                          <w:t>β</w:t>
                        </w:r>
                        <w:r>
                          <w:rPr>
                            <w:rFonts w:ascii="Segoe UI" w:hAnsi="Segoe UI"/>
                            <w:color w:val="0D0D0D"/>
                            <w:spacing w:val="-3"/>
                            <w:sz w:val="24"/>
                          </w:rPr>
                          <w:t xml:space="preserve"> </w:t>
                        </w:r>
                        <w:r>
                          <w:rPr>
                            <w:rFonts w:ascii="Segoe UI" w:hAnsi="Segoe UI"/>
                            <w:color w:val="0D0D0D"/>
                            <w:sz w:val="24"/>
                          </w:rPr>
                          <w:t>are</w:t>
                        </w:r>
                        <w:r>
                          <w:rPr>
                            <w:rFonts w:ascii="Segoe UI" w:hAnsi="Segoe UI"/>
                            <w:color w:val="0D0D0D"/>
                            <w:spacing w:val="-9"/>
                            <w:sz w:val="24"/>
                          </w:rPr>
                          <w:t xml:space="preserve"> </w:t>
                        </w:r>
                        <w:r>
                          <w:rPr>
                            <w:rFonts w:ascii="Segoe UI" w:hAnsi="Segoe UI"/>
                            <w:color w:val="0D0D0D"/>
                            <w:sz w:val="24"/>
                          </w:rPr>
                          <w:t>the</w:t>
                        </w:r>
                        <w:r>
                          <w:rPr>
                            <w:rFonts w:ascii="Segoe UI" w:hAnsi="Segoe UI"/>
                            <w:color w:val="0D0D0D"/>
                            <w:spacing w:val="-4"/>
                            <w:sz w:val="24"/>
                          </w:rPr>
                          <w:t xml:space="preserve"> </w:t>
                        </w:r>
                        <w:r>
                          <w:rPr>
                            <w:rFonts w:ascii="Segoe UI" w:hAnsi="Segoe UI"/>
                            <w:color w:val="0D0D0D"/>
                            <w:sz w:val="24"/>
                          </w:rPr>
                          <w:t>roots</w:t>
                        </w:r>
                        <w:r>
                          <w:rPr>
                            <w:rFonts w:ascii="Segoe UI" w:hAnsi="Segoe UI"/>
                            <w:color w:val="0D0D0D"/>
                            <w:spacing w:val="-8"/>
                            <w:sz w:val="24"/>
                          </w:rPr>
                          <w:t xml:space="preserve"> </w:t>
                        </w:r>
                        <w:r>
                          <w:rPr>
                            <w:rFonts w:ascii="Segoe UI" w:hAnsi="Segoe UI"/>
                            <w:color w:val="0D0D0D"/>
                            <w:sz w:val="24"/>
                          </w:rPr>
                          <w:t>of</w:t>
                        </w:r>
                        <w:r>
                          <w:rPr>
                            <w:rFonts w:ascii="Segoe UI" w:hAnsi="Segoe UI"/>
                            <w:color w:val="0D0D0D"/>
                            <w:spacing w:val="-7"/>
                            <w:sz w:val="24"/>
                          </w:rPr>
                          <w:t xml:space="preserve"> </w:t>
                        </w:r>
                        <w:r>
                          <w:rPr>
                            <w:rFonts w:ascii="Segoe UI" w:hAnsi="Segoe UI"/>
                            <w:color w:val="0D0D0D"/>
                            <w:sz w:val="24"/>
                          </w:rPr>
                          <w:t>the</w:t>
                        </w:r>
                        <w:r>
                          <w:rPr>
                            <w:rFonts w:ascii="Segoe UI" w:hAnsi="Segoe UI"/>
                            <w:color w:val="0D0D0D"/>
                            <w:spacing w:val="-4"/>
                            <w:sz w:val="24"/>
                          </w:rPr>
                          <w:t xml:space="preserve"> </w:t>
                        </w:r>
                        <w:r>
                          <w:rPr>
                            <w:rFonts w:ascii="Segoe UI" w:hAnsi="Segoe UI"/>
                            <w:color w:val="0D0D0D"/>
                            <w:sz w:val="24"/>
                          </w:rPr>
                          <w:t>quadratic</w:t>
                        </w:r>
                        <w:r>
                          <w:rPr>
                            <w:rFonts w:ascii="Segoe UI" w:hAnsi="Segoe UI"/>
                            <w:color w:val="0D0D0D"/>
                            <w:spacing w:val="-8"/>
                            <w:sz w:val="24"/>
                          </w:rPr>
                          <w:t xml:space="preserve"> </w:t>
                        </w:r>
                        <w:r>
                          <w:rPr>
                            <w:rFonts w:ascii="Segoe UI" w:hAnsi="Segoe UI"/>
                            <w:color w:val="0D0D0D"/>
                            <w:sz w:val="24"/>
                          </w:rPr>
                          <w:t>equation</w:t>
                        </w:r>
                        <w:r>
                          <w:rPr>
                            <w:rFonts w:ascii="Segoe UI" w:hAnsi="Segoe UI"/>
                            <w:color w:val="0D0D0D"/>
                            <w:spacing w:val="-1"/>
                            <w:sz w:val="24"/>
                          </w:rPr>
                          <w:t xml:space="preserve"> </w:t>
                        </w:r>
                        <w:r>
                          <w:rPr>
                            <w:rFonts w:ascii="Times New Roman" w:hAnsi="Times New Roman"/>
                            <w:color w:val="0D0D0D"/>
                            <w:sz w:val="29"/>
                          </w:rPr>
                          <w:t>x2+x+2=0</w:t>
                        </w:r>
                        <w:r>
                          <w:rPr>
                            <w:rFonts w:ascii="Segoe UI" w:hAnsi="Segoe UI"/>
                            <w:color w:val="0D0D0D"/>
                            <w:sz w:val="24"/>
                          </w:rPr>
                          <w:t>,</w:t>
                        </w:r>
                        <w:r>
                          <w:rPr>
                            <w:rFonts w:ascii="Segoe UI" w:hAnsi="Segoe UI"/>
                            <w:color w:val="0D0D0D"/>
                            <w:spacing w:val="-7"/>
                            <w:sz w:val="24"/>
                          </w:rPr>
                          <w:t xml:space="preserve"> </w:t>
                        </w:r>
                        <w:r>
                          <w:rPr>
                            <w:rFonts w:ascii="Segoe UI" w:hAnsi="Segoe UI"/>
                            <w:color w:val="0D0D0D"/>
                            <w:sz w:val="24"/>
                          </w:rPr>
                          <w:t>and</w:t>
                        </w:r>
                        <w:r>
                          <w:rPr>
                            <w:rFonts w:ascii="Segoe UI" w:hAnsi="Segoe UI"/>
                            <w:color w:val="0D0D0D"/>
                            <w:spacing w:val="-5"/>
                            <w:sz w:val="24"/>
                          </w:rPr>
                          <w:t xml:space="preserve"> </w:t>
                        </w:r>
                        <w:r>
                          <w:rPr>
                            <w:rFonts w:ascii="Segoe UI" w:hAnsi="Segoe UI"/>
                            <w:color w:val="0D0D0D"/>
                            <w:sz w:val="24"/>
                          </w:rPr>
                          <w:t>if</w:t>
                        </w:r>
                        <w:r>
                          <w:rPr>
                            <w:rFonts w:ascii="Segoe UI" w:hAnsi="Segoe UI"/>
                            <w:color w:val="0D0D0D"/>
                            <w:spacing w:val="-7"/>
                            <w:sz w:val="24"/>
                          </w:rPr>
                          <w:t xml:space="preserve"> </w:t>
                        </w:r>
                        <w:r>
                          <w:rPr>
                            <w:rFonts w:ascii="Segoe UI" w:hAnsi="Segoe UI"/>
                            <w:color w:val="0D0D0D"/>
                            <w:sz w:val="24"/>
                          </w:rPr>
                          <w:t>α</w:t>
                        </w:r>
                        <w:r>
                          <w:rPr>
                            <w:rFonts w:ascii="Segoe UI" w:hAnsi="Segoe UI"/>
                            <w:color w:val="0D0D0D"/>
                            <w:spacing w:val="-4"/>
                            <w:sz w:val="24"/>
                          </w:rPr>
                          <w:t xml:space="preserve"> </w:t>
                        </w:r>
                        <w:r>
                          <w:rPr>
                            <w:rFonts w:ascii="Segoe UI" w:hAnsi="Segoe UI"/>
                            <w:color w:val="0D0D0D"/>
                            <w:sz w:val="24"/>
                          </w:rPr>
                          <w:t>+ β = 1, then which of the following pairs represents the roots (α, β)?</w:t>
                        </w:r>
                      </w:p>
                    </w:txbxContent>
                  </v:textbox>
                </v:shape>
                <w10:wrap type="none"/>
                <w10:anchorlock/>
              </v:group>
            </w:pict>
          </mc:Fallback>
        </mc:AlternateContent>
      </w:r>
    </w:p>
    <w:p w14:paraId="5F93A54D">
      <w:pPr>
        <w:pStyle w:val="6"/>
        <w:spacing w:before="18"/>
        <w:rPr>
          <w:sz w:val="20"/>
        </w:rPr>
      </w:pPr>
      <w:r>
        <w:rPr>
          <w:sz w:val="20"/>
        </w:rPr>
        <mc:AlternateContent>
          <mc:Choice Requires="wps">
            <w:drawing>
              <wp:anchor distT="0" distB="0" distL="0" distR="0" simplePos="0" relativeHeight="251784192" behindDoc="1" locked="0" layoutInCell="1" allowOverlap="1">
                <wp:simplePos x="0" y="0"/>
                <wp:positionH relativeFrom="page">
                  <wp:posOffset>1060450</wp:posOffset>
                </wp:positionH>
                <wp:positionV relativeFrom="paragraph">
                  <wp:posOffset>180975</wp:posOffset>
                </wp:positionV>
                <wp:extent cx="5610225" cy="813435"/>
                <wp:effectExtent l="0" t="0" r="0" b="0"/>
                <wp:wrapTopAndBottom/>
                <wp:docPr id="263" name="Textbox 263"/>
                <wp:cNvGraphicFramePr/>
                <a:graphic xmlns:a="http://schemas.openxmlformats.org/drawingml/2006/main">
                  <a:graphicData uri="http://schemas.microsoft.com/office/word/2010/wordprocessingShape">
                    <wps:wsp>
                      <wps:cNvSpPr txBox="1"/>
                      <wps:spPr>
                        <a:xfrm>
                          <a:off x="0" y="0"/>
                          <a:ext cx="5610225" cy="813435"/>
                        </a:xfrm>
                        <a:prstGeom prst="rect">
                          <a:avLst/>
                        </a:prstGeom>
                        <a:ln w="3175">
                          <a:solidFill>
                            <a:srgbClr val="E1E1E1"/>
                          </a:solidFill>
                          <a:prstDash val="solid"/>
                        </a:ln>
                      </wps:spPr>
                      <wps:txbx>
                        <w:txbxContent>
                          <w:p w14:paraId="0599B41F">
                            <w:pPr>
                              <w:pStyle w:val="6"/>
                              <w:numPr>
                                <w:ilvl w:val="0"/>
                                <w:numId w:val="35"/>
                              </w:numPr>
                              <w:tabs>
                                <w:tab w:val="left" w:pos="489"/>
                              </w:tabs>
                              <w:spacing w:before="0" w:after="0" w:line="240" w:lineRule="auto"/>
                              <w:ind w:left="489" w:right="0" w:hanging="360"/>
                              <w:jc w:val="left"/>
                              <w:rPr>
                                <w:rFonts w:ascii="Segoe UI" w:hAnsi="Segoe UI"/>
                              </w:rPr>
                            </w:pPr>
                            <w:r>
                              <w:rPr>
                                <w:rFonts w:ascii="Segoe UI" w:hAnsi="Segoe UI"/>
                                <w:color w:val="0D0D0D"/>
                              </w:rPr>
                              <w:t>±1,</w:t>
                            </w:r>
                            <w:r>
                              <w:rPr>
                                <w:rFonts w:ascii="Segoe UI" w:hAnsi="Segoe UI"/>
                                <w:color w:val="0D0D0D"/>
                                <w:spacing w:val="-4"/>
                              </w:rPr>
                              <w:t xml:space="preserve"> </w:t>
                            </w:r>
                            <w:r>
                              <w:rPr>
                                <w:rFonts w:ascii="Segoe UI" w:hAnsi="Segoe UI"/>
                                <w:color w:val="0D0D0D"/>
                                <w:spacing w:val="-5"/>
                              </w:rPr>
                              <w:t>±1</w:t>
                            </w:r>
                          </w:p>
                          <w:p w14:paraId="76575C26">
                            <w:pPr>
                              <w:pStyle w:val="6"/>
                              <w:numPr>
                                <w:ilvl w:val="0"/>
                                <w:numId w:val="35"/>
                              </w:numPr>
                              <w:tabs>
                                <w:tab w:val="left" w:pos="489"/>
                              </w:tabs>
                              <w:spacing w:before="2" w:after="0" w:line="240" w:lineRule="auto"/>
                              <w:ind w:left="489" w:right="0" w:hanging="360"/>
                              <w:jc w:val="left"/>
                              <w:rPr>
                                <w:rFonts w:ascii="Segoe UI" w:hAnsi="Segoe UI"/>
                              </w:rPr>
                            </w:pPr>
                            <w:r>
                              <w:rPr>
                                <w:rFonts w:ascii="Segoe UI" w:hAnsi="Segoe UI"/>
                                <w:color w:val="0D0D0D"/>
                              </w:rPr>
                              <w:t>±3,</w:t>
                            </w:r>
                            <w:r>
                              <w:rPr>
                                <w:rFonts w:ascii="Segoe UI" w:hAnsi="Segoe UI"/>
                                <w:color w:val="0D0D0D"/>
                                <w:spacing w:val="-4"/>
                              </w:rPr>
                              <w:t xml:space="preserve"> </w:t>
                            </w:r>
                            <w:r>
                              <w:rPr>
                                <w:rFonts w:ascii="Segoe UI" w:hAnsi="Segoe UI"/>
                                <w:color w:val="0D0D0D"/>
                                <w:spacing w:val="-5"/>
                              </w:rPr>
                              <w:t>±3</w:t>
                            </w:r>
                          </w:p>
                          <w:p w14:paraId="23541A0E">
                            <w:pPr>
                              <w:pStyle w:val="6"/>
                              <w:numPr>
                                <w:ilvl w:val="0"/>
                                <w:numId w:val="35"/>
                              </w:numPr>
                              <w:tabs>
                                <w:tab w:val="left" w:pos="489"/>
                              </w:tabs>
                              <w:spacing w:before="0" w:after="0" w:line="316" w:lineRule="exact"/>
                              <w:ind w:left="489" w:right="0" w:hanging="360"/>
                              <w:jc w:val="left"/>
                              <w:rPr>
                                <w:rFonts w:ascii="Segoe UI" w:hAnsi="Segoe UI"/>
                              </w:rPr>
                            </w:pPr>
                            <w:r>
                              <w:rPr>
                                <w:rFonts w:ascii="Segoe UI" w:hAnsi="Segoe UI"/>
                                <w:color w:val="0D0D0D"/>
                              </w:rPr>
                              <w:t>±4,</w:t>
                            </w:r>
                            <w:r>
                              <w:rPr>
                                <w:rFonts w:ascii="Segoe UI" w:hAnsi="Segoe UI"/>
                                <w:color w:val="0D0D0D"/>
                                <w:spacing w:val="-4"/>
                              </w:rPr>
                              <w:t xml:space="preserve"> </w:t>
                            </w:r>
                            <w:r>
                              <w:rPr>
                                <w:rFonts w:ascii="Segoe UI" w:hAnsi="Segoe UI"/>
                                <w:color w:val="0D0D0D"/>
                                <w:spacing w:val="-5"/>
                              </w:rPr>
                              <w:t>±2</w:t>
                            </w:r>
                          </w:p>
                          <w:p w14:paraId="7EF5DF61">
                            <w:pPr>
                              <w:pStyle w:val="6"/>
                              <w:numPr>
                                <w:ilvl w:val="0"/>
                                <w:numId w:val="35"/>
                              </w:numPr>
                              <w:tabs>
                                <w:tab w:val="left" w:pos="489"/>
                              </w:tabs>
                              <w:spacing w:before="0" w:after="0" w:line="316" w:lineRule="exact"/>
                              <w:ind w:left="489" w:right="0" w:hanging="360"/>
                              <w:jc w:val="left"/>
                              <w:rPr>
                                <w:rFonts w:ascii="Segoe UI" w:hAnsi="Segoe UI"/>
                              </w:rPr>
                            </w:pPr>
                            <w:r>
                              <w:rPr>
                                <w:rFonts w:ascii="Segoe UI" w:hAnsi="Segoe UI"/>
                                <w:color w:val="0D0D0D"/>
                              </w:rPr>
                              <w:t>±2,</w:t>
                            </w:r>
                            <w:r>
                              <w:rPr>
                                <w:rFonts w:ascii="Segoe UI" w:hAnsi="Segoe UI"/>
                                <w:color w:val="0D0D0D"/>
                                <w:spacing w:val="-4"/>
                              </w:rPr>
                              <w:t xml:space="preserve"> </w:t>
                            </w:r>
                            <w:r>
                              <w:rPr>
                                <w:rFonts w:ascii="Segoe UI" w:hAnsi="Segoe UI"/>
                                <w:color w:val="0D0D0D"/>
                                <w:spacing w:val="-5"/>
                              </w:rPr>
                              <w:t>±2</w:t>
                            </w:r>
                          </w:p>
                        </w:txbxContent>
                      </wps:txbx>
                      <wps:bodyPr wrap="square" lIns="0" tIns="0" rIns="0" bIns="0" rtlCol="0">
                        <a:noAutofit/>
                      </wps:bodyPr>
                    </wps:wsp>
                  </a:graphicData>
                </a:graphic>
              </wp:anchor>
            </w:drawing>
          </mc:Choice>
          <mc:Fallback>
            <w:pict>
              <v:shape id="Textbox 263" o:spid="_x0000_s1026" o:spt="202" type="#_x0000_t202" style="position:absolute;left:0pt;margin-left:83.5pt;margin-top:14.25pt;height:64.05pt;width:441.75pt;mso-position-horizontal-relative:page;mso-wrap-distance-bottom:0pt;mso-wrap-distance-top:0pt;z-index:-251532288;mso-width-relative:page;mso-height-relative:page;" filled="f" stroked="t" coordsize="21600,21600" o:gfxdata="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Rm2NA2AAA&#10;AAsBAAAPAAAAAAAAAAEAIAAAACIAAABkcnMvZG93bnJldi54bWxQSwECFAAUAAAACACHTuJA/mN9&#10;mOUBAADbAwAADgAAAAAAAAABACAAAAAnAQAAZHJzL2Uyb0RvYy54bWxQSwUGAAAAAAYABgBZAQAA&#10;fgUAAAAA&#10;">
                <v:fill on="f" focussize="0,0"/>
                <v:stroke weight="0.25pt" color="#E1E1E1" joinstyle="round"/>
                <v:imagedata o:title=""/>
                <o:lock v:ext="edit" aspectratio="f"/>
                <v:textbox inset="0mm,0mm,0mm,0mm">
                  <w:txbxContent>
                    <w:p w14:paraId="0599B41F">
                      <w:pPr>
                        <w:pStyle w:val="6"/>
                        <w:numPr>
                          <w:ilvl w:val="0"/>
                          <w:numId w:val="35"/>
                        </w:numPr>
                        <w:tabs>
                          <w:tab w:val="left" w:pos="489"/>
                        </w:tabs>
                        <w:spacing w:before="0" w:after="0" w:line="240" w:lineRule="auto"/>
                        <w:ind w:left="489" w:right="0" w:hanging="360"/>
                        <w:jc w:val="left"/>
                        <w:rPr>
                          <w:rFonts w:ascii="Segoe UI" w:hAnsi="Segoe UI"/>
                        </w:rPr>
                      </w:pPr>
                      <w:r>
                        <w:rPr>
                          <w:rFonts w:ascii="Segoe UI" w:hAnsi="Segoe UI"/>
                          <w:color w:val="0D0D0D"/>
                        </w:rPr>
                        <w:t>±1,</w:t>
                      </w:r>
                      <w:r>
                        <w:rPr>
                          <w:rFonts w:ascii="Segoe UI" w:hAnsi="Segoe UI"/>
                          <w:color w:val="0D0D0D"/>
                          <w:spacing w:val="-4"/>
                        </w:rPr>
                        <w:t xml:space="preserve"> </w:t>
                      </w:r>
                      <w:r>
                        <w:rPr>
                          <w:rFonts w:ascii="Segoe UI" w:hAnsi="Segoe UI"/>
                          <w:color w:val="0D0D0D"/>
                          <w:spacing w:val="-5"/>
                        </w:rPr>
                        <w:t>±1</w:t>
                      </w:r>
                    </w:p>
                    <w:p w14:paraId="76575C26">
                      <w:pPr>
                        <w:pStyle w:val="6"/>
                        <w:numPr>
                          <w:ilvl w:val="0"/>
                          <w:numId w:val="35"/>
                        </w:numPr>
                        <w:tabs>
                          <w:tab w:val="left" w:pos="489"/>
                        </w:tabs>
                        <w:spacing w:before="2" w:after="0" w:line="240" w:lineRule="auto"/>
                        <w:ind w:left="489" w:right="0" w:hanging="360"/>
                        <w:jc w:val="left"/>
                        <w:rPr>
                          <w:rFonts w:ascii="Segoe UI" w:hAnsi="Segoe UI"/>
                        </w:rPr>
                      </w:pPr>
                      <w:r>
                        <w:rPr>
                          <w:rFonts w:ascii="Segoe UI" w:hAnsi="Segoe UI"/>
                          <w:color w:val="0D0D0D"/>
                        </w:rPr>
                        <w:t>±3,</w:t>
                      </w:r>
                      <w:r>
                        <w:rPr>
                          <w:rFonts w:ascii="Segoe UI" w:hAnsi="Segoe UI"/>
                          <w:color w:val="0D0D0D"/>
                          <w:spacing w:val="-4"/>
                        </w:rPr>
                        <w:t xml:space="preserve"> </w:t>
                      </w:r>
                      <w:r>
                        <w:rPr>
                          <w:rFonts w:ascii="Segoe UI" w:hAnsi="Segoe UI"/>
                          <w:color w:val="0D0D0D"/>
                          <w:spacing w:val="-5"/>
                        </w:rPr>
                        <w:t>±3</w:t>
                      </w:r>
                    </w:p>
                    <w:p w14:paraId="23541A0E">
                      <w:pPr>
                        <w:pStyle w:val="6"/>
                        <w:numPr>
                          <w:ilvl w:val="0"/>
                          <w:numId w:val="35"/>
                        </w:numPr>
                        <w:tabs>
                          <w:tab w:val="left" w:pos="489"/>
                        </w:tabs>
                        <w:spacing w:before="0" w:after="0" w:line="316" w:lineRule="exact"/>
                        <w:ind w:left="489" w:right="0" w:hanging="360"/>
                        <w:jc w:val="left"/>
                        <w:rPr>
                          <w:rFonts w:ascii="Segoe UI" w:hAnsi="Segoe UI"/>
                        </w:rPr>
                      </w:pPr>
                      <w:r>
                        <w:rPr>
                          <w:rFonts w:ascii="Segoe UI" w:hAnsi="Segoe UI"/>
                          <w:color w:val="0D0D0D"/>
                        </w:rPr>
                        <w:t>±4,</w:t>
                      </w:r>
                      <w:r>
                        <w:rPr>
                          <w:rFonts w:ascii="Segoe UI" w:hAnsi="Segoe UI"/>
                          <w:color w:val="0D0D0D"/>
                          <w:spacing w:val="-4"/>
                        </w:rPr>
                        <w:t xml:space="preserve"> </w:t>
                      </w:r>
                      <w:r>
                        <w:rPr>
                          <w:rFonts w:ascii="Segoe UI" w:hAnsi="Segoe UI"/>
                          <w:color w:val="0D0D0D"/>
                          <w:spacing w:val="-5"/>
                        </w:rPr>
                        <w:t>±2</w:t>
                      </w:r>
                    </w:p>
                    <w:p w14:paraId="7EF5DF61">
                      <w:pPr>
                        <w:pStyle w:val="6"/>
                        <w:numPr>
                          <w:ilvl w:val="0"/>
                          <w:numId w:val="35"/>
                        </w:numPr>
                        <w:tabs>
                          <w:tab w:val="left" w:pos="489"/>
                        </w:tabs>
                        <w:spacing w:before="0" w:after="0" w:line="316" w:lineRule="exact"/>
                        <w:ind w:left="489" w:right="0" w:hanging="360"/>
                        <w:jc w:val="left"/>
                        <w:rPr>
                          <w:rFonts w:ascii="Segoe UI" w:hAnsi="Segoe UI"/>
                        </w:rPr>
                      </w:pPr>
                      <w:r>
                        <w:rPr>
                          <w:rFonts w:ascii="Segoe UI" w:hAnsi="Segoe UI"/>
                          <w:color w:val="0D0D0D"/>
                        </w:rPr>
                        <w:t>±2,</w:t>
                      </w:r>
                      <w:r>
                        <w:rPr>
                          <w:rFonts w:ascii="Segoe UI" w:hAnsi="Segoe UI"/>
                          <w:color w:val="0D0D0D"/>
                          <w:spacing w:val="-4"/>
                        </w:rPr>
                        <w:t xml:space="preserve"> </w:t>
                      </w:r>
                      <w:r>
                        <w:rPr>
                          <w:rFonts w:ascii="Segoe UI" w:hAnsi="Segoe UI"/>
                          <w:color w:val="0D0D0D"/>
                          <w:spacing w:val="-5"/>
                        </w:rPr>
                        <w:t>±2</w:t>
                      </w:r>
                    </w:p>
                  </w:txbxContent>
                </v:textbox>
                <w10:wrap type="topAndBottom"/>
              </v:shape>
            </w:pict>
          </mc:Fallback>
        </mc:AlternateContent>
      </w:r>
    </w:p>
    <w:p w14:paraId="722C8BD5">
      <w:pPr>
        <w:pStyle w:val="6"/>
        <w:spacing w:before="122"/>
        <w:rPr>
          <w:sz w:val="17"/>
        </w:rPr>
      </w:pPr>
    </w:p>
    <w:p w14:paraId="007FEF2C">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314A529">
      <w:pPr>
        <w:pStyle w:val="6"/>
        <w:spacing w:before="5"/>
        <w:rPr>
          <w:rFonts w:ascii="Arial"/>
          <w:b/>
          <w:sz w:val="17"/>
        </w:rPr>
      </w:pPr>
    </w:p>
    <w:p w14:paraId="4ACE476C">
      <w:pPr>
        <w:pStyle w:val="2"/>
      </w:pPr>
      <w:r>
        <w:rPr>
          <w:color w:val="19212D"/>
        </w:rPr>
        <w:t xml:space="preserve">Question </w:t>
      </w:r>
      <w:r>
        <w:rPr>
          <w:color w:val="19212D"/>
          <w:spacing w:val="-5"/>
        </w:rPr>
        <w:t>82</w:t>
      </w:r>
    </w:p>
    <w:p w14:paraId="52EFB93C">
      <w:pPr>
        <w:pStyle w:val="6"/>
        <w:spacing w:before="211" w:line="343" w:lineRule="auto"/>
        <w:ind w:left="735" w:right="1112" w:hanging="3"/>
        <w:jc w:val="both"/>
      </w:pPr>
      <w:r>
        <mc:AlternateContent>
          <mc:Choice Requires="wps">
            <w:drawing>
              <wp:anchor distT="0" distB="0" distL="0" distR="0" simplePos="0" relativeHeight="251721728" behindDoc="1" locked="0" layoutInCell="1" allowOverlap="1">
                <wp:simplePos x="0" y="0"/>
                <wp:positionH relativeFrom="page">
                  <wp:posOffset>916305</wp:posOffset>
                </wp:positionH>
                <wp:positionV relativeFrom="paragraph">
                  <wp:posOffset>137795</wp:posOffset>
                </wp:positionV>
                <wp:extent cx="862965" cy="179070"/>
                <wp:effectExtent l="0" t="0" r="0" b="0"/>
                <wp:wrapNone/>
                <wp:docPr id="264" name="Textbox 264"/>
                <wp:cNvGraphicFramePr/>
                <a:graphic xmlns:a="http://schemas.openxmlformats.org/drawingml/2006/main">
                  <a:graphicData uri="http://schemas.microsoft.com/office/word/2010/wordprocessingShape">
                    <wps:wsp>
                      <wps:cNvSpPr txBox="1"/>
                      <wps:spPr>
                        <a:xfrm>
                          <a:off x="0" y="0"/>
                          <a:ext cx="862965" cy="179070"/>
                        </a:xfrm>
                        <a:prstGeom prst="rect">
                          <a:avLst/>
                        </a:prstGeom>
                      </wps:spPr>
                      <wps:txbx>
                        <w:txbxContent>
                          <w:p w14:paraId="01E97F60">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7</w:t>
                            </w:r>
                            <w:r>
                              <w:rPr>
                                <w:b/>
                                <w:color w:val="343434"/>
                                <w:spacing w:val="-15"/>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264" o:spid="_x0000_s1026" o:spt="202" type="#_x0000_t202" style="position:absolute;left:0pt;margin-left:72.15pt;margin-top:10.85pt;height:14.1pt;width:67.95pt;mso-position-horizontal-relative:page;z-index:-251594752;mso-width-relative:page;mso-height-relative:page;" filled="f" stroked="f" coordsize="21600,21600" o:gfxdata="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Zvsmj2AAAAAkBAAAPAAAAAAAAAAEAIAAAACIAAABkcnMvZG93bnJldi54bWxQSwECFAAUAAAA&#10;CACHTuJAJde8MLUBAAB3AwAADgAAAAAAAAABACAAAAAnAQAAZHJzL2Uyb0RvYy54bWxQSwUGAAAA&#10;AAYABgBZAQAATgUAAAAA&#10;">
                <v:fill on="f" focussize="0,0"/>
                <v:stroke on="f"/>
                <v:imagedata o:title=""/>
                <o:lock v:ext="edit" aspectratio="f"/>
                <v:textbox inset="0mm,0mm,0mm,0mm">
                  <w:txbxContent>
                    <w:p w14:paraId="01E97F60">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7</w:t>
                      </w:r>
                      <w:r>
                        <w:rPr>
                          <w:b/>
                          <w:color w:val="343434"/>
                          <w:spacing w:val="-15"/>
                          <w:sz w:val="24"/>
                        </w:rPr>
                        <w:t xml:space="preserve"> </w:t>
                      </w:r>
                      <w:r>
                        <w:rPr>
                          <w:b/>
                          <w:color w:val="343434"/>
                          <w:spacing w:val="-18"/>
                          <w:sz w:val="24"/>
                        </w:rPr>
                        <w:t>–</w:t>
                      </w:r>
                    </w:p>
                  </w:txbxContent>
                </v:textbox>
              </v:shape>
            </w:pict>
          </mc:Fallback>
        </mc:AlternateContent>
      </w:r>
      <w:r>
        <w:rPr>
          <w:position w:val="-7"/>
        </w:rPr>
        <w:drawing>
          <wp:inline distT="0" distB="0" distL="0" distR="0">
            <wp:extent cx="881380" cy="191770"/>
            <wp:effectExtent l="0" t="0" r="0" b="0"/>
            <wp:docPr id="265" name="Image 265"/>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28" cstate="print"/>
                    <a:stretch>
                      <a:fillRect/>
                    </a:stretch>
                  </pic:blipFill>
                  <pic:spPr>
                    <a:xfrm>
                      <a:off x="0" y="0"/>
                      <a:ext cx="881837" cy="192227"/>
                    </a:xfrm>
                    <a:prstGeom prst="rect">
                      <a:avLst/>
                    </a:prstGeom>
                  </pic:spPr>
                </pic:pic>
              </a:graphicData>
            </a:graphic>
          </wp:inline>
        </w:drawing>
      </w:r>
      <w:r>
        <w:rPr>
          <w:color w:val="343434"/>
          <w:spacing w:val="-2"/>
        </w:rPr>
        <w:t>A</w:t>
      </w:r>
      <w:r>
        <w:rPr>
          <w:color w:val="343434"/>
          <w:spacing w:val="-11"/>
        </w:rPr>
        <w:t xml:space="preserve"> </w:t>
      </w:r>
      <w:r>
        <w:rPr>
          <w:color w:val="343434"/>
          <w:spacing w:val="-2"/>
        </w:rPr>
        <w:t>five-letter</w:t>
      </w:r>
      <w:r>
        <w:rPr>
          <w:color w:val="343434"/>
          <w:spacing w:val="-9"/>
        </w:rPr>
        <w:t xml:space="preserve"> </w:t>
      </w:r>
      <w:r>
        <w:rPr>
          <w:color w:val="343434"/>
          <w:spacing w:val="-2"/>
        </w:rPr>
        <w:t>password</w:t>
      </w:r>
      <w:r>
        <w:rPr>
          <w:color w:val="343434"/>
          <w:spacing w:val="-7"/>
        </w:rPr>
        <w:t xml:space="preserve"> </w:t>
      </w:r>
      <w:r>
        <w:rPr>
          <w:color w:val="343434"/>
          <w:spacing w:val="-2"/>
        </w:rPr>
        <w:t>is</w:t>
      </w:r>
      <w:r>
        <w:rPr>
          <w:color w:val="343434"/>
          <w:spacing w:val="-6"/>
        </w:rPr>
        <w:t xml:space="preserve"> </w:t>
      </w:r>
      <w:r>
        <w:rPr>
          <w:color w:val="343434"/>
          <w:spacing w:val="-2"/>
        </w:rPr>
        <w:t>to</w:t>
      </w:r>
      <w:r>
        <w:rPr>
          <w:color w:val="343434"/>
          <w:spacing w:val="-9"/>
        </w:rPr>
        <w:t xml:space="preserve"> </w:t>
      </w:r>
      <w:r>
        <w:rPr>
          <w:color w:val="343434"/>
          <w:spacing w:val="-2"/>
        </w:rPr>
        <w:t>be</w:t>
      </w:r>
      <w:r>
        <w:rPr>
          <w:color w:val="343434"/>
          <w:spacing w:val="-9"/>
        </w:rPr>
        <w:t xml:space="preserve"> </w:t>
      </w:r>
      <w:r>
        <w:rPr>
          <w:color w:val="343434"/>
          <w:spacing w:val="-2"/>
        </w:rPr>
        <w:t>formed</w:t>
      </w:r>
      <w:r>
        <w:rPr>
          <w:color w:val="343434"/>
          <w:spacing w:val="-7"/>
        </w:rPr>
        <w:t xml:space="preserve"> </w:t>
      </w:r>
      <w:r>
        <w:rPr>
          <w:color w:val="343434"/>
          <w:spacing w:val="-2"/>
        </w:rPr>
        <w:t>using</w:t>
      </w:r>
      <w:r>
        <w:rPr>
          <w:color w:val="343434"/>
          <w:spacing w:val="-11"/>
        </w:rPr>
        <w:t xml:space="preserve"> </w:t>
      </w:r>
      <w:r>
        <w:rPr>
          <w:color w:val="343434"/>
          <w:spacing w:val="-2"/>
        </w:rPr>
        <w:t>letters</w:t>
      </w:r>
      <w:r>
        <w:rPr>
          <w:color w:val="343434"/>
          <w:spacing w:val="-4"/>
        </w:rPr>
        <w:t xml:space="preserve"> </w:t>
      </w:r>
      <w:r>
        <w:rPr>
          <w:color w:val="343434"/>
          <w:spacing w:val="-2"/>
        </w:rPr>
        <w:t>from</w:t>
      </w:r>
      <w:r>
        <w:rPr>
          <w:color w:val="343434"/>
          <w:spacing w:val="-6"/>
        </w:rPr>
        <w:t xml:space="preserve"> </w:t>
      </w:r>
      <w:r>
        <w:rPr>
          <w:color w:val="343434"/>
          <w:spacing w:val="-2"/>
        </w:rPr>
        <w:t>the</w:t>
      </w:r>
      <w:r>
        <w:rPr>
          <w:color w:val="343434"/>
          <w:spacing w:val="-9"/>
        </w:rPr>
        <w:t xml:space="preserve"> </w:t>
      </w:r>
      <w:r>
        <w:rPr>
          <w:color w:val="343434"/>
          <w:spacing w:val="-2"/>
        </w:rPr>
        <w:t xml:space="preserve">alphabet </w:t>
      </w:r>
      <w:r>
        <w:rPr>
          <w:color w:val="343434"/>
        </w:rPr>
        <w:t>exactly</w:t>
      </w:r>
      <w:r>
        <w:rPr>
          <w:color w:val="343434"/>
          <w:spacing w:val="-7"/>
        </w:rPr>
        <w:t xml:space="preserve"> </w:t>
      </w:r>
      <w:r>
        <w:rPr>
          <w:color w:val="343434"/>
        </w:rPr>
        <w:t>once.</w:t>
      </w:r>
      <w:r>
        <w:rPr>
          <w:color w:val="343434"/>
          <w:spacing w:val="-7"/>
        </w:rPr>
        <w:t xml:space="preserve"> </w:t>
      </w:r>
      <w:r>
        <w:rPr>
          <w:color w:val="343434"/>
        </w:rPr>
        <w:t>If</w:t>
      </w:r>
      <w:r>
        <w:rPr>
          <w:color w:val="343434"/>
          <w:spacing w:val="-6"/>
        </w:rPr>
        <w:t xml:space="preserve"> </w:t>
      </w:r>
      <w:r>
        <w:rPr>
          <w:color w:val="343434"/>
        </w:rPr>
        <w:t>the</w:t>
      </w:r>
      <w:r>
        <w:rPr>
          <w:color w:val="343434"/>
          <w:spacing w:val="-7"/>
        </w:rPr>
        <w:t xml:space="preserve"> </w:t>
      </w:r>
      <w:r>
        <w:rPr>
          <w:color w:val="343434"/>
        </w:rPr>
        <w:t>first</w:t>
      </w:r>
      <w:r>
        <w:rPr>
          <w:color w:val="343434"/>
          <w:spacing w:val="-7"/>
        </w:rPr>
        <w:t xml:space="preserve"> </w:t>
      </w:r>
      <w:r>
        <w:rPr>
          <w:color w:val="343434"/>
        </w:rPr>
        <w:t>letter</w:t>
      </w:r>
      <w:r>
        <w:rPr>
          <w:color w:val="343434"/>
          <w:spacing w:val="-8"/>
        </w:rPr>
        <w:t xml:space="preserve"> </w:t>
      </w:r>
      <w:r>
        <w:rPr>
          <w:color w:val="343434"/>
        </w:rPr>
        <w:t>is</w:t>
      </w:r>
      <w:r>
        <w:rPr>
          <w:color w:val="343434"/>
          <w:spacing w:val="-6"/>
        </w:rPr>
        <w:t xml:space="preserve"> </w:t>
      </w:r>
      <w:r>
        <w:rPr>
          <w:color w:val="343434"/>
        </w:rPr>
        <w:t>not</w:t>
      </w:r>
      <w:r>
        <w:rPr>
          <w:color w:val="343434"/>
          <w:spacing w:val="-8"/>
        </w:rPr>
        <w:t xml:space="preserve"> </w:t>
      </w:r>
      <w:r>
        <w:rPr>
          <w:color w:val="343434"/>
        </w:rPr>
        <w:t>Z</w:t>
      </w:r>
      <w:r>
        <w:rPr>
          <w:color w:val="343434"/>
          <w:spacing w:val="-9"/>
        </w:rPr>
        <w:t xml:space="preserve"> </w:t>
      </w:r>
      <w:r>
        <w:rPr>
          <w:color w:val="343434"/>
        </w:rPr>
        <w:t>and</w:t>
      </w:r>
      <w:r>
        <w:rPr>
          <w:color w:val="343434"/>
          <w:spacing w:val="-8"/>
        </w:rPr>
        <w:t xml:space="preserve"> </w:t>
      </w:r>
      <w:r>
        <w:rPr>
          <w:color w:val="343434"/>
        </w:rPr>
        <w:t>the</w:t>
      </w:r>
      <w:r>
        <w:rPr>
          <w:color w:val="343434"/>
          <w:spacing w:val="-8"/>
        </w:rPr>
        <w:t xml:space="preserve"> </w:t>
      </w:r>
      <w:r>
        <w:rPr>
          <w:color w:val="343434"/>
        </w:rPr>
        <w:t>last</w:t>
      </w:r>
      <w:r>
        <w:rPr>
          <w:color w:val="343434"/>
          <w:spacing w:val="-6"/>
        </w:rPr>
        <w:t xml:space="preserve"> </w:t>
      </w:r>
      <w:r>
        <w:rPr>
          <w:color w:val="343434"/>
        </w:rPr>
        <w:t>is</w:t>
      </w:r>
      <w:r>
        <w:rPr>
          <w:color w:val="343434"/>
          <w:spacing w:val="-7"/>
        </w:rPr>
        <w:t xml:space="preserve"> </w:t>
      </w:r>
      <w:r>
        <w:rPr>
          <w:color w:val="343434"/>
        </w:rPr>
        <w:t>not</w:t>
      </w:r>
      <w:r>
        <w:rPr>
          <w:color w:val="343434"/>
          <w:spacing w:val="-6"/>
        </w:rPr>
        <w:t xml:space="preserve"> </w:t>
      </w:r>
      <w:r>
        <w:rPr>
          <w:color w:val="343434"/>
        </w:rPr>
        <w:t>A</w:t>
      </w:r>
      <w:r>
        <w:rPr>
          <w:color w:val="343434"/>
          <w:spacing w:val="-7"/>
        </w:rPr>
        <w:t xml:space="preserve"> </w:t>
      </w:r>
      <w:r>
        <w:rPr>
          <w:color w:val="343434"/>
        </w:rPr>
        <w:t>and</w:t>
      </w:r>
      <w:r>
        <w:rPr>
          <w:color w:val="343434"/>
          <w:spacing w:val="-8"/>
        </w:rPr>
        <w:t xml:space="preserve"> </w:t>
      </w:r>
      <w:r>
        <w:rPr>
          <w:color w:val="343434"/>
        </w:rPr>
        <w:t>the</w:t>
      </w:r>
      <w:r>
        <w:rPr>
          <w:color w:val="343434"/>
          <w:spacing w:val="-8"/>
        </w:rPr>
        <w:t xml:space="preserve"> </w:t>
      </w:r>
      <w:r>
        <w:rPr>
          <w:color w:val="343434"/>
        </w:rPr>
        <w:t>letter</w:t>
      </w:r>
      <w:r>
        <w:rPr>
          <w:color w:val="343434"/>
          <w:spacing w:val="-6"/>
        </w:rPr>
        <w:t xml:space="preserve"> </w:t>
      </w:r>
      <w:r>
        <w:rPr>
          <w:color w:val="343434"/>
        </w:rPr>
        <w:t>in</w:t>
      </w:r>
      <w:r>
        <w:rPr>
          <w:color w:val="343434"/>
          <w:spacing w:val="-9"/>
        </w:rPr>
        <w:t xml:space="preserve"> </w:t>
      </w:r>
      <w:r>
        <w:rPr>
          <w:color w:val="343434"/>
        </w:rPr>
        <w:t>the</w:t>
      </w:r>
      <w:r>
        <w:rPr>
          <w:color w:val="343434"/>
          <w:spacing w:val="-8"/>
        </w:rPr>
        <w:t xml:space="preserve"> </w:t>
      </w:r>
      <w:r>
        <w:rPr>
          <w:color w:val="343434"/>
        </w:rPr>
        <w:t xml:space="preserve">4th </w:t>
      </w:r>
      <w:r>
        <w:rPr>
          <w:color w:val="343434"/>
          <w:spacing w:val="-2"/>
        </w:rPr>
        <w:t>place</w:t>
      </w:r>
      <w:r>
        <w:rPr>
          <w:color w:val="343434"/>
          <w:spacing w:val="-12"/>
        </w:rPr>
        <w:t xml:space="preserve"> </w:t>
      </w:r>
      <w:r>
        <w:rPr>
          <w:color w:val="343434"/>
          <w:spacing w:val="-2"/>
        </w:rPr>
        <w:t>is</w:t>
      </w:r>
      <w:r>
        <w:rPr>
          <w:color w:val="343434"/>
          <w:spacing w:val="-9"/>
        </w:rPr>
        <w:t xml:space="preserve"> </w:t>
      </w:r>
      <w:r>
        <w:rPr>
          <w:color w:val="343434"/>
          <w:spacing w:val="-2"/>
        </w:rPr>
        <w:t>alphabetically</w:t>
      </w:r>
      <w:r>
        <w:rPr>
          <w:color w:val="343434"/>
          <w:spacing w:val="-9"/>
        </w:rPr>
        <w:t xml:space="preserve"> </w:t>
      </w:r>
      <w:r>
        <w:rPr>
          <w:color w:val="343434"/>
          <w:spacing w:val="-2"/>
        </w:rPr>
        <w:t>next</w:t>
      </w:r>
      <w:r>
        <w:rPr>
          <w:color w:val="343434"/>
          <w:spacing w:val="-6"/>
        </w:rPr>
        <w:t xml:space="preserve"> </w:t>
      </w:r>
      <w:r>
        <w:rPr>
          <w:color w:val="343434"/>
          <w:spacing w:val="-2"/>
        </w:rPr>
        <w:t>to</w:t>
      </w:r>
      <w:r>
        <w:rPr>
          <w:color w:val="343434"/>
          <w:spacing w:val="-12"/>
        </w:rPr>
        <w:t xml:space="preserve"> </w:t>
      </w:r>
      <w:r>
        <w:rPr>
          <w:color w:val="343434"/>
          <w:spacing w:val="-2"/>
        </w:rPr>
        <w:t>the</w:t>
      </w:r>
      <w:r>
        <w:rPr>
          <w:color w:val="343434"/>
          <w:spacing w:val="-12"/>
        </w:rPr>
        <w:t xml:space="preserve"> </w:t>
      </w:r>
      <w:r>
        <w:rPr>
          <w:color w:val="343434"/>
          <w:spacing w:val="-2"/>
        </w:rPr>
        <w:t>letter</w:t>
      </w:r>
      <w:r>
        <w:rPr>
          <w:color w:val="343434"/>
          <w:spacing w:val="-11"/>
        </w:rPr>
        <w:t xml:space="preserve"> </w:t>
      </w:r>
      <w:r>
        <w:rPr>
          <w:color w:val="343434"/>
          <w:spacing w:val="-2"/>
        </w:rPr>
        <w:t>in</w:t>
      </w:r>
      <w:r>
        <w:rPr>
          <w:color w:val="343434"/>
          <w:spacing w:val="-8"/>
        </w:rPr>
        <w:t xml:space="preserve"> </w:t>
      </w:r>
      <w:r>
        <w:rPr>
          <w:color w:val="343434"/>
          <w:spacing w:val="-2"/>
        </w:rPr>
        <w:t>the</w:t>
      </w:r>
      <w:r>
        <w:rPr>
          <w:color w:val="343434"/>
          <w:spacing w:val="-12"/>
        </w:rPr>
        <w:t xml:space="preserve"> </w:t>
      </w:r>
      <w:r>
        <w:rPr>
          <w:color w:val="343434"/>
          <w:spacing w:val="-2"/>
        </w:rPr>
        <w:t>first</w:t>
      </w:r>
      <w:r>
        <w:rPr>
          <w:color w:val="343434"/>
          <w:spacing w:val="-6"/>
        </w:rPr>
        <w:t xml:space="preserve"> </w:t>
      </w:r>
      <w:r>
        <w:rPr>
          <w:color w:val="343434"/>
          <w:spacing w:val="-2"/>
        </w:rPr>
        <w:t>place</w:t>
      </w:r>
      <w:r>
        <w:rPr>
          <w:color w:val="343434"/>
          <w:spacing w:val="-12"/>
        </w:rPr>
        <w:t xml:space="preserve"> </w:t>
      </w:r>
      <w:r>
        <w:rPr>
          <w:color w:val="343434"/>
          <w:spacing w:val="-2"/>
        </w:rPr>
        <w:t>of</w:t>
      </w:r>
      <w:r>
        <w:rPr>
          <w:color w:val="343434"/>
          <w:spacing w:val="-7"/>
        </w:rPr>
        <w:t xml:space="preserve"> </w:t>
      </w:r>
      <w:r>
        <w:rPr>
          <w:color w:val="343434"/>
          <w:spacing w:val="-2"/>
        </w:rPr>
        <w:t>the</w:t>
      </w:r>
      <w:r>
        <w:rPr>
          <w:color w:val="343434"/>
          <w:spacing w:val="-11"/>
        </w:rPr>
        <w:t xml:space="preserve"> </w:t>
      </w:r>
      <w:r>
        <w:rPr>
          <w:color w:val="343434"/>
          <w:spacing w:val="-2"/>
        </w:rPr>
        <w:t>password,</w:t>
      </w:r>
      <w:r>
        <w:rPr>
          <w:color w:val="343434"/>
          <w:spacing w:val="-11"/>
        </w:rPr>
        <w:t xml:space="preserve"> </w:t>
      </w:r>
      <w:r>
        <w:rPr>
          <w:color w:val="343434"/>
          <w:spacing w:val="-2"/>
        </w:rPr>
        <w:t>then</w:t>
      </w:r>
      <w:r>
        <w:rPr>
          <w:color w:val="343434"/>
          <w:spacing w:val="-8"/>
        </w:rPr>
        <w:t xml:space="preserve"> </w:t>
      </w:r>
      <w:r>
        <w:rPr>
          <w:color w:val="343434"/>
          <w:spacing w:val="-2"/>
        </w:rPr>
        <w:t xml:space="preserve">how </w:t>
      </w:r>
      <w:r>
        <w:rPr>
          <w:color w:val="343434"/>
        </w:rPr>
        <w:t>many possible such passwords are there?</w:t>
      </w:r>
    </w:p>
    <w:p w14:paraId="490BB742">
      <w:pPr>
        <w:pStyle w:val="6"/>
        <w:spacing w:before="13"/>
        <w:rPr>
          <w:sz w:val="17"/>
        </w:rPr>
      </w:pPr>
    </w:p>
    <w:p w14:paraId="68D77988">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B302DCB">
      <w:pPr>
        <w:pStyle w:val="6"/>
        <w:spacing w:before="5"/>
        <w:rPr>
          <w:rFonts w:ascii="Arial"/>
          <w:b/>
          <w:sz w:val="17"/>
        </w:rPr>
      </w:pPr>
    </w:p>
    <w:p w14:paraId="3F232A11">
      <w:pPr>
        <w:pStyle w:val="2"/>
      </w:pPr>
      <w:r>
        <w:rPr>
          <w:color w:val="19212D"/>
        </w:rPr>
        <w:t xml:space="preserve">Question </w:t>
      </w:r>
      <w:r>
        <w:rPr>
          <w:color w:val="19212D"/>
          <w:spacing w:val="-5"/>
        </w:rPr>
        <w:t>83</w:t>
      </w:r>
    </w:p>
    <w:p w14:paraId="0AA7C54A">
      <w:pPr>
        <w:pStyle w:val="6"/>
        <w:spacing w:before="211" w:line="343" w:lineRule="auto"/>
        <w:ind w:left="735" w:right="845" w:hanging="3"/>
      </w:pPr>
      <w:r>
        <mc:AlternateContent>
          <mc:Choice Requires="wps">
            <w:drawing>
              <wp:anchor distT="0" distB="0" distL="0" distR="0" simplePos="0" relativeHeight="251722752" behindDoc="1" locked="0" layoutInCell="1" allowOverlap="1">
                <wp:simplePos x="0" y="0"/>
                <wp:positionH relativeFrom="page">
                  <wp:posOffset>916305</wp:posOffset>
                </wp:positionH>
                <wp:positionV relativeFrom="paragraph">
                  <wp:posOffset>137160</wp:posOffset>
                </wp:positionV>
                <wp:extent cx="774700" cy="179070"/>
                <wp:effectExtent l="0" t="0" r="0" b="0"/>
                <wp:wrapNone/>
                <wp:docPr id="266" name="Textbox 266"/>
                <wp:cNvGraphicFramePr/>
                <a:graphic xmlns:a="http://schemas.openxmlformats.org/drawingml/2006/main">
                  <a:graphicData uri="http://schemas.microsoft.com/office/word/2010/wordprocessingShape">
                    <wps:wsp>
                      <wps:cNvSpPr txBox="1"/>
                      <wps:spPr>
                        <a:xfrm>
                          <a:off x="0" y="0"/>
                          <a:ext cx="774700" cy="179070"/>
                        </a:xfrm>
                        <a:prstGeom prst="rect">
                          <a:avLst/>
                        </a:prstGeom>
                      </wps:spPr>
                      <wps:txbx>
                        <w:txbxContent>
                          <w:p w14:paraId="69D3929D">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2</w:t>
                            </w:r>
                            <w:r>
                              <w:rPr>
                                <w:color w:val="343434"/>
                                <w:spacing w:val="-5"/>
                                <w:sz w:val="24"/>
                              </w:rPr>
                              <w:t>.</w:t>
                            </w:r>
                          </w:p>
                        </w:txbxContent>
                      </wps:txbx>
                      <wps:bodyPr wrap="square" lIns="0" tIns="0" rIns="0" bIns="0" rtlCol="0">
                        <a:noAutofit/>
                      </wps:bodyPr>
                    </wps:wsp>
                  </a:graphicData>
                </a:graphic>
              </wp:anchor>
            </w:drawing>
          </mc:Choice>
          <mc:Fallback>
            <w:pict>
              <v:shape id="Textbox 266" o:spid="_x0000_s1026" o:spt="202" type="#_x0000_t202" style="position:absolute;left:0pt;margin-left:72.15pt;margin-top:10.8pt;height:14.1pt;width:61pt;mso-position-horizontal-relative:page;z-index:-251593728;mso-width-relative:page;mso-height-relative:page;" filled="f" stroked="f" coordsize="21600,21600" o:gfxdata="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g&#10;6ta11wAAAAkBAAAPAAAAAAAAAAEAIAAAACIAAABkcnMvZG93bnJldi54bWxQSwECFAAUAAAACACH&#10;TuJA48t2aLMBAAB3AwAADgAAAAAAAAABACAAAAAmAQAAZHJzL2Uyb0RvYy54bWxQSwUGAAAAAAYA&#10;BgBZAQAASwUAAAAA&#10;">
                <v:fill on="f" focussize="0,0"/>
                <v:stroke on="f"/>
                <v:imagedata o:title=""/>
                <o:lock v:ext="edit" aspectratio="f"/>
                <v:textbox inset="0mm,0mm,0mm,0mm">
                  <w:txbxContent>
                    <w:p w14:paraId="69D3929D">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2</w:t>
                      </w:r>
                      <w:r>
                        <w:rPr>
                          <w:color w:val="343434"/>
                          <w:spacing w:val="-5"/>
                          <w:sz w:val="24"/>
                        </w:rPr>
                        <w:t>.</w:t>
                      </w:r>
                    </w:p>
                  </w:txbxContent>
                </v:textbox>
              </v:shape>
            </w:pict>
          </mc:Fallback>
        </mc:AlternateContent>
      </w:r>
      <w:r>
        <w:rPr>
          <w:position w:val="-7"/>
        </w:rPr>
        <w:drawing>
          <wp:inline distT="0" distB="0" distL="0" distR="0">
            <wp:extent cx="800100" cy="191770"/>
            <wp:effectExtent l="0" t="0" r="0" b="0"/>
            <wp:docPr id="267"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29" cstate="print"/>
                    <a:stretch>
                      <a:fillRect/>
                    </a:stretch>
                  </pic:blipFill>
                  <pic:spPr>
                    <a:xfrm>
                      <a:off x="0" y="0"/>
                      <a:ext cx="800150" cy="192227"/>
                    </a:xfrm>
                    <a:prstGeom prst="rect">
                      <a:avLst/>
                    </a:prstGeom>
                  </pic:spPr>
                </pic:pic>
              </a:graphicData>
            </a:graphic>
          </wp:inline>
        </w:drawing>
      </w:r>
      <w:r>
        <w:rPr>
          <w:color w:val="343434"/>
        </w:rPr>
        <w:t>Rani</w:t>
      </w:r>
      <w:r>
        <w:rPr>
          <w:color w:val="343434"/>
          <w:spacing w:val="-11"/>
        </w:rPr>
        <w:t xml:space="preserve"> </w:t>
      </w:r>
      <w:r>
        <w:rPr>
          <w:color w:val="343434"/>
        </w:rPr>
        <w:t>gives</w:t>
      </w:r>
      <w:r>
        <w:rPr>
          <w:color w:val="343434"/>
          <w:spacing w:val="-9"/>
        </w:rPr>
        <w:t xml:space="preserve"> </w:t>
      </w:r>
      <w:r>
        <w:rPr>
          <w:color w:val="343434"/>
        </w:rPr>
        <w:t>6</w:t>
      </w:r>
      <w:r>
        <w:rPr>
          <w:color w:val="343434"/>
          <w:spacing w:val="-13"/>
        </w:rPr>
        <w:t xml:space="preserve"> </w:t>
      </w:r>
      <w:r>
        <w:rPr>
          <w:color w:val="343434"/>
        </w:rPr>
        <w:t>numbers</w:t>
      </w:r>
      <w:r>
        <w:rPr>
          <w:color w:val="343434"/>
          <w:spacing w:val="-12"/>
        </w:rPr>
        <w:t xml:space="preserve"> </w:t>
      </w:r>
      <w:r>
        <w:rPr>
          <w:color w:val="343434"/>
        </w:rPr>
        <w:t>to</w:t>
      </w:r>
      <w:r>
        <w:rPr>
          <w:color w:val="343434"/>
          <w:spacing w:val="-12"/>
        </w:rPr>
        <w:t xml:space="preserve"> </w:t>
      </w:r>
      <w:r>
        <w:rPr>
          <w:color w:val="343434"/>
        </w:rPr>
        <w:t>friends</w:t>
      </w:r>
      <w:r>
        <w:rPr>
          <w:color w:val="343434"/>
          <w:spacing w:val="-11"/>
        </w:rPr>
        <w:t xml:space="preserve"> </w:t>
      </w:r>
      <w:r>
        <w:rPr>
          <w:color w:val="343434"/>
        </w:rPr>
        <w:t>1,2,3,4,5,</w:t>
      </w:r>
      <w:r>
        <w:rPr>
          <w:color w:val="343434"/>
          <w:spacing w:val="-14"/>
        </w:rPr>
        <w:t xml:space="preserve"> </w:t>
      </w:r>
      <w:r>
        <w:rPr>
          <w:color w:val="343434"/>
        </w:rPr>
        <w:t>and</w:t>
      </w:r>
      <w:r>
        <w:rPr>
          <w:color w:val="343434"/>
          <w:spacing w:val="-14"/>
        </w:rPr>
        <w:t xml:space="preserve"> </w:t>
      </w:r>
      <w:r>
        <w:rPr>
          <w:color w:val="343434"/>
        </w:rPr>
        <w:t>6.</w:t>
      </w:r>
      <w:r>
        <w:rPr>
          <w:color w:val="343434"/>
          <w:spacing w:val="-11"/>
        </w:rPr>
        <w:t xml:space="preserve"> </w:t>
      </w:r>
      <w:r>
        <w:rPr>
          <w:color w:val="343434"/>
        </w:rPr>
        <w:t>All</w:t>
      </w:r>
      <w:r>
        <w:rPr>
          <w:color w:val="343434"/>
          <w:spacing w:val="-10"/>
        </w:rPr>
        <w:t xml:space="preserve"> </w:t>
      </w:r>
      <w:r>
        <w:rPr>
          <w:color w:val="343434"/>
        </w:rPr>
        <w:t>numbers</w:t>
      </w:r>
      <w:r>
        <w:rPr>
          <w:color w:val="343434"/>
          <w:spacing w:val="-11"/>
        </w:rPr>
        <w:t xml:space="preserve"> </w:t>
      </w:r>
      <w:r>
        <w:rPr>
          <w:color w:val="343434"/>
        </w:rPr>
        <w:t>are</w:t>
      </w:r>
      <w:r>
        <w:rPr>
          <w:color w:val="343434"/>
          <w:spacing w:val="-14"/>
        </w:rPr>
        <w:t xml:space="preserve"> </w:t>
      </w:r>
      <w:r>
        <w:rPr>
          <w:color w:val="343434"/>
        </w:rPr>
        <w:t>related to</w:t>
      </w:r>
      <w:r>
        <w:rPr>
          <w:color w:val="343434"/>
          <w:spacing w:val="-13"/>
        </w:rPr>
        <w:t xml:space="preserve"> </w:t>
      </w:r>
      <w:r>
        <w:rPr>
          <w:color w:val="343434"/>
        </w:rPr>
        <w:t>different</w:t>
      </w:r>
      <w:r>
        <w:rPr>
          <w:color w:val="343434"/>
          <w:spacing w:val="-10"/>
        </w:rPr>
        <w:t xml:space="preserve"> </w:t>
      </w:r>
      <w:r>
        <w:rPr>
          <w:color w:val="343434"/>
        </w:rPr>
        <w:t>names</w:t>
      </w:r>
      <w:r>
        <w:rPr>
          <w:color w:val="343434"/>
          <w:spacing w:val="-9"/>
        </w:rPr>
        <w:t xml:space="preserve"> </w:t>
      </w:r>
      <w:r>
        <w:rPr>
          <w:color w:val="343434"/>
        </w:rPr>
        <w:t>i.e</w:t>
      </w:r>
      <w:r>
        <w:rPr>
          <w:color w:val="343434"/>
          <w:spacing w:val="-13"/>
        </w:rPr>
        <w:t xml:space="preserve"> </w:t>
      </w:r>
      <w:r>
        <w:rPr>
          <w:color w:val="343434"/>
        </w:rPr>
        <w:t>1</w:t>
      </w:r>
      <w:r>
        <w:rPr>
          <w:color w:val="343434"/>
          <w:spacing w:val="-11"/>
        </w:rPr>
        <w:t xml:space="preserve"> </w:t>
      </w:r>
      <w:r>
        <w:rPr>
          <w:color w:val="343434"/>
        </w:rPr>
        <w:t>is</w:t>
      </w:r>
      <w:r>
        <w:rPr>
          <w:color w:val="343434"/>
          <w:spacing w:val="-10"/>
        </w:rPr>
        <w:t xml:space="preserve"> </w:t>
      </w:r>
      <w:r>
        <w:rPr>
          <w:color w:val="343434"/>
        </w:rPr>
        <w:t>related</w:t>
      </w:r>
      <w:r>
        <w:rPr>
          <w:color w:val="343434"/>
          <w:spacing w:val="-12"/>
        </w:rPr>
        <w:t xml:space="preserve"> </w:t>
      </w:r>
      <w:r>
        <w:rPr>
          <w:color w:val="343434"/>
        </w:rPr>
        <w:t>to</w:t>
      </w:r>
      <w:r>
        <w:rPr>
          <w:color w:val="343434"/>
          <w:spacing w:val="-13"/>
        </w:rPr>
        <w:t xml:space="preserve"> </w:t>
      </w:r>
      <w:r>
        <w:rPr>
          <w:color w:val="343434"/>
        </w:rPr>
        <w:t>Amabad,</w:t>
      </w:r>
      <w:r>
        <w:rPr>
          <w:color w:val="343434"/>
          <w:spacing w:val="-10"/>
        </w:rPr>
        <w:t xml:space="preserve"> </w:t>
      </w:r>
      <w:r>
        <w:rPr>
          <w:color w:val="343434"/>
        </w:rPr>
        <w:t>2</w:t>
      </w:r>
      <w:r>
        <w:rPr>
          <w:color w:val="343434"/>
          <w:spacing w:val="-7"/>
        </w:rPr>
        <w:t xml:space="preserve"> </w:t>
      </w:r>
      <w:r>
        <w:rPr>
          <w:color w:val="343434"/>
        </w:rPr>
        <w:t>are</w:t>
      </w:r>
      <w:r>
        <w:rPr>
          <w:color w:val="343434"/>
          <w:spacing w:val="-13"/>
        </w:rPr>
        <w:t xml:space="preserve"> </w:t>
      </w:r>
      <w:r>
        <w:rPr>
          <w:color w:val="343434"/>
        </w:rPr>
        <w:t>Domabad,</w:t>
      </w:r>
      <w:r>
        <w:rPr>
          <w:color w:val="343434"/>
          <w:spacing w:val="-12"/>
        </w:rPr>
        <w:t xml:space="preserve"> </w:t>
      </w:r>
      <w:r>
        <w:rPr>
          <w:color w:val="343434"/>
        </w:rPr>
        <w:t>3</w:t>
      </w:r>
      <w:r>
        <w:rPr>
          <w:color w:val="343434"/>
          <w:spacing w:val="-11"/>
        </w:rPr>
        <w:t xml:space="preserve"> </w:t>
      </w:r>
      <w:r>
        <w:rPr>
          <w:color w:val="343434"/>
        </w:rPr>
        <w:t>are</w:t>
      </w:r>
      <w:r>
        <w:rPr>
          <w:color w:val="343434"/>
          <w:spacing w:val="-13"/>
        </w:rPr>
        <w:t xml:space="preserve"> </w:t>
      </w:r>
      <w:r>
        <w:rPr>
          <w:color w:val="343434"/>
        </w:rPr>
        <w:t>Taimabad,</w:t>
      </w:r>
      <w:r>
        <w:rPr>
          <w:color w:val="343434"/>
          <w:spacing w:val="-12"/>
        </w:rPr>
        <w:t xml:space="preserve"> </w:t>
      </w:r>
      <w:r>
        <w:rPr>
          <w:color w:val="343434"/>
        </w:rPr>
        <w:t>4</w:t>
      </w:r>
      <w:r>
        <w:rPr>
          <w:color w:val="343434"/>
          <w:spacing w:val="-11"/>
        </w:rPr>
        <w:t xml:space="preserve"> </w:t>
      </w:r>
      <w:r>
        <w:rPr>
          <w:color w:val="343434"/>
        </w:rPr>
        <w:t>are chomabad, 5</w:t>
      </w:r>
      <w:r>
        <w:rPr>
          <w:color w:val="343434"/>
          <w:spacing w:val="-1"/>
        </w:rPr>
        <w:t xml:space="preserve"> </w:t>
      </w:r>
      <w:r>
        <w:rPr>
          <w:color w:val="343434"/>
        </w:rPr>
        <w:t>pemanad, and</w:t>
      </w:r>
      <w:r>
        <w:rPr>
          <w:color w:val="343434"/>
          <w:spacing w:val="-2"/>
        </w:rPr>
        <w:t xml:space="preserve"> </w:t>
      </w:r>
      <w:r>
        <w:rPr>
          <w:color w:val="343434"/>
        </w:rPr>
        <w:t>6</w:t>
      </w:r>
      <w:r>
        <w:rPr>
          <w:color w:val="343434"/>
          <w:spacing w:val="-1"/>
        </w:rPr>
        <w:t xml:space="preserve"> </w:t>
      </w:r>
      <w:r>
        <w:rPr>
          <w:color w:val="343434"/>
        </w:rPr>
        <w:t>are</w:t>
      </w:r>
      <w:r>
        <w:rPr>
          <w:color w:val="343434"/>
          <w:spacing w:val="-1"/>
        </w:rPr>
        <w:t xml:space="preserve"> </w:t>
      </w:r>
      <w:r>
        <w:rPr>
          <w:color w:val="343434"/>
        </w:rPr>
        <w:t>chamabad.</w:t>
      </w:r>
      <w:r>
        <w:rPr>
          <w:color w:val="343434"/>
          <w:spacing w:val="40"/>
        </w:rPr>
        <w:t xml:space="preserve"> </w:t>
      </w:r>
      <w:r>
        <w:rPr>
          <w:color w:val="343434"/>
        </w:rPr>
        <w:t>1</w:t>
      </w:r>
      <w:r>
        <w:rPr>
          <w:color w:val="343434"/>
          <w:spacing w:val="-1"/>
        </w:rPr>
        <w:t xml:space="preserve"> </w:t>
      </w:r>
      <w:r>
        <w:rPr>
          <w:color w:val="343434"/>
        </w:rPr>
        <w:t>is like to</w:t>
      </w:r>
      <w:r>
        <w:rPr>
          <w:color w:val="343434"/>
          <w:spacing w:val="-1"/>
        </w:rPr>
        <w:t xml:space="preserve"> </w:t>
      </w:r>
      <w:r>
        <w:rPr>
          <w:color w:val="343434"/>
        </w:rPr>
        <w:t>chamabad 3</w:t>
      </w:r>
      <w:r>
        <w:rPr>
          <w:color w:val="343434"/>
          <w:spacing w:val="-1"/>
        </w:rPr>
        <w:t xml:space="preserve"> </w:t>
      </w:r>
      <w:r>
        <w:rPr>
          <w:color w:val="343434"/>
        </w:rPr>
        <w:t>and</w:t>
      </w:r>
      <w:r>
        <w:rPr>
          <w:color w:val="343434"/>
          <w:spacing w:val="-2"/>
        </w:rPr>
        <w:t xml:space="preserve"> </w:t>
      </w:r>
      <w:r>
        <w:rPr>
          <w:color w:val="343434"/>
        </w:rPr>
        <w:t>4</w:t>
      </w:r>
      <w:r>
        <w:rPr>
          <w:color w:val="343434"/>
          <w:spacing w:val="-1"/>
        </w:rPr>
        <w:t xml:space="preserve"> </w:t>
      </w:r>
      <w:r>
        <w:rPr>
          <w:color w:val="343434"/>
        </w:rPr>
        <w:t>like to Pemabad. 6 and 1 like to Taimabad, Pemabad, Domabad.</w:t>
      </w:r>
    </w:p>
    <w:p w14:paraId="67A33280">
      <w:pPr>
        <w:pStyle w:val="6"/>
        <w:spacing w:before="1"/>
      </w:pPr>
    </w:p>
    <w:p w14:paraId="6E694993">
      <w:pPr>
        <w:pStyle w:val="6"/>
        <w:ind w:left="735"/>
      </w:pPr>
      <w:r>
        <w:rPr>
          <w:color w:val="343434"/>
          <w:spacing w:val="-4"/>
        </w:rPr>
        <w:t>Which</w:t>
      </w:r>
      <w:r>
        <w:rPr>
          <w:color w:val="343434"/>
          <w:spacing w:val="-8"/>
        </w:rPr>
        <w:t xml:space="preserve"> </w:t>
      </w:r>
      <w:r>
        <w:rPr>
          <w:color w:val="343434"/>
          <w:spacing w:val="-4"/>
        </w:rPr>
        <w:t>number</w:t>
      </w:r>
      <w:r>
        <w:rPr>
          <w:color w:val="343434"/>
          <w:spacing w:val="-5"/>
        </w:rPr>
        <w:t xml:space="preserve"> </w:t>
      </w:r>
      <w:r>
        <w:rPr>
          <w:color w:val="343434"/>
          <w:spacing w:val="-4"/>
        </w:rPr>
        <w:t>like</w:t>
      </w:r>
      <w:r>
        <w:rPr>
          <w:color w:val="343434"/>
          <w:spacing w:val="-3"/>
        </w:rPr>
        <w:t xml:space="preserve"> </w:t>
      </w:r>
      <w:r>
        <w:rPr>
          <w:color w:val="343434"/>
          <w:spacing w:val="-4"/>
        </w:rPr>
        <w:t>Pemabad</w:t>
      </w:r>
      <w:r>
        <w:rPr>
          <w:color w:val="343434"/>
          <w:spacing w:val="-7"/>
        </w:rPr>
        <w:t xml:space="preserve"> </w:t>
      </w:r>
      <w:r>
        <w:rPr>
          <w:color w:val="343434"/>
          <w:spacing w:val="-4"/>
        </w:rPr>
        <w:t>and</w:t>
      </w:r>
      <w:r>
        <w:rPr>
          <w:color w:val="343434"/>
          <w:spacing w:val="-5"/>
        </w:rPr>
        <w:t xml:space="preserve"> </w:t>
      </w:r>
      <w:r>
        <w:rPr>
          <w:color w:val="343434"/>
          <w:spacing w:val="-4"/>
        </w:rPr>
        <w:t>Taimabad but</w:t>
      </w:r>
      <w:r>
        <w:rPr>
          <w:color w:val="343434"/>
          <w:spacing w:val="-6"/>
        </w:rPr>
        <w:t xml:space="preserve"> </w:t>
      </w:r>
      <w:r>
        <w:rPr>
          <w:color w:val="343434"/>
          <w:spacing w:val="-4"/>
        </w:rPr>
        <w:t>not</w:t>
      </w:r>
      <w:r>
        <w:rPr>
          <w:color w:val="343434"/>
          <w:spacing w:val="-2"/>
        </w:rPr>
        <w:t xml:space="preserve"> </w:t>
      </w:r>
      <w:r>
        <w:rPr>
          <w:color w:val="343434"/>
          <w:spacing w:val="-4"/>
        </w:rPr>
        <w:t>Chambad?</w:t>
      </w:r>
    </w:p>
    <w:p w14:paraId="521FEB67">
      <w:pPr>
        <w:pStyle w:val="6"/>
        <w:spacing w:before="139"/>
        <w:rPr>
          <w:sz w:val="17"/>
        </w:rPr>
      </w:pPr>
    </w:p>
    <w:p w14:paraId="61E0A795">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067B7D41">
      <w:pPr>
        <w:pStyle w:val="6"/>
        <w:spacing w:before="5"/>
        <w:rPr>
          <w:rFonts w:ascii="Arial"/>
          <w:b/>
          <w:sz w:val="17"/>
        </w:rPr>
      </w:pPr>
    </w:p>
    <w:p w14:paraId="4F194766">
      <w:pPr>
        <w:pStyle w:val="2"/>
      </w:pPr>
      <w:r>
        <w:rPr>
          <w:color w:val="19212D"/>
        </w:rPr>
        <w:t xml:space="preserve">Question </w:t>
      </w:r>
      <w:r>
        <w:rPr>
          <w:color w:val="19212D"/>
          <w:spacing w:val="-5"/>
        </w:rPr>
        <w:t>84</w:t>
      </w:r>
    </w:p>
    <w:p w14:paraId="799AB9CD">
      <w:pPr>
        <w:pStyle w:val="6"/>
        <w:tabs>
          <w:tab w:val="left" w:pos="9230"/>
        </w:tabs>
        <w:spacing w:before="211" w:line="343" w:lineRule="auto"/>
        <w:ind w:left="735" w:right="792" w:hanging="3"/>
      </w:pPr>
      <w:r>
        <mc:AlternateContent>
          <mc:Choice Requires="wps">
            <w:drawing>
              <wp:anchor distT="0" distB="0" distL="0" distR="0" simplePos="0" relativeHeight="251722752" behindDoc="1" locked="0" layoutInCell="1" allowOverlap="1">
                <wp:simplePos x="0" y="0"/>
                <wp:positionH relativeFrom="page">
                  <wp:posOffset>916305</wp:posOffset>
                </wp:positionH>
                <wp:positionV relativeFrom="paragraph">
                  <wp:posOffset>137160</wp:posOffset>
                </wp:positionV>
                <wp:extent cx="776605" cy="179070"/>
                <wp:effectExtent l="0" t="0" r="0" b="0"/>
                <wp:wrapNone/>
                <wp:docPr id="268" name="Textbox 268"/>
                <wp:cNvGraphicFramePr/>
                <a:graphic xmlns:a="http://schemas.openxmlformats.org/drawingml/2006/main">
                  <a:graphicData uri="http://schemas.microsoft.com/office/word/2010/wordprocessingShape">
                    <wps:wsp>
                      <wps:cNvSpPr txBox="1"/>
                      <wps:spPr>
                        <a:xfrm>
                          <a:off x="0" y="0"/>
                          <a:ext cx="776605" cy="179070"/>
                        </a:xfrm>
                        <a:prstGeom prst="rect">
                          <a:avLst/>
                        </a:prstGeom>
                      </wps:spPr>
                      <wps:txbx>
                        <w:txbxContent>
                          <w:p w14:paraId="30EE531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3</w:t>
                            </w:r>
                            <w:r>
                              <w:rPr>
                                <w:color w:val="343434"/>
                                <w:spacing w:val="-5"/>
                                <w:sz w:val="24"/>
                              </w:rPr>
                              <w:t>:</w:t>
                            </w:r>
                          </w:p>
                        </w:txbxContent>
                      </wps:txbx>
                      <wps:bodyPr wrap="square" lIns="0" tIns="0" rIns="0" bIns="0" rtlCol="0">
                        <a:noAutofit/>
                      </wps:bodyPr>
                    </wps:wsp>
                  </a:graphicData>
                </a:graphic>
              </wp:anchor>
            </w:drawing>
          </mc:Choice>
          <mc:Fallback>
            <w:pict>
              <v:shape id="Textbox 268" o:spid="_x0000_s1026" o:spt="202" type="#_x0000_t202" style="position:absolute;left:0pt;margin-left:72.15pt;margin-top:10.8pt;height:14.1pt;width:61.15pt;mso-position-horizontal-relative:page;z-index:-251593728;mso-width-relative:page;mso-height-relative:page;" filled="f" stroked="f" coordsize="21600,21600" o:gfxdata="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JobutcAAAAJAQAADwAAAAAAAAABACAAAAAiAAAAZHJzL2Rvd25yZXYueG1sUEsBAhQAFAAAAAgA&#10;h07iQKDdUIu0AQAAdwMAAA4AAAAAAAAAAQAgAAAAJgEAAGRycy9lMm9Eb2MueG1sUEsFBgAAAAAG&#10;AAYAWQEAAEwFAAAAAA==&#10;">
                <v:fill on="f" focussize="0,0"/>
                <v:stroke on="f"/>
                <v:imagedata o:title=""/>
                <o:lock v:ext="edit" aspectratio="f"/>
                <v:textbox inset="0mm,0mm,0mm,0mm">
                  <w:txbxContent>
                    <w:p w14:paraId="30EE531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3</w:t>
                      </w:r>
                      <w:r>
                        <w:rPr>
                          <w:color w:val="343434"/>
                          <w:spacing w:val="-5"/>
                          <w:sz w:val="24"/>
                        </w:rPr>
                        <w:t>:</w:t>
                      </w:r>
                    </w:p>
                  </w:txbxContent>
                </v:textbox>
              </v:shape>
            </w:pict>
          </mc:Fallback>
        </mc:AlternateContent>
      </w:r>
      <w:r>
        <w:rPr>
          <w:position w:val="-7"/>
        </w:rPr>
        <w:drawing>
          <wp:inline distT="0" distB="0" distL="0" distR="0">
            <wp:extent cx="801370" cy="191770"/>
            <wp:effectExtent l="0" t="0" r="0" b="0"/>
            <wp:docPr id="269" name="Image 269"/>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rPr>
        <w:t xml:space="preserve">Eight students namely 1,2,3,4,5,6,7 and 8 are seated around a circle facing the center. 5 is second to the right of 3 who is the third of the </w:t>
      </w:r>
      <w:r>
        <w:rPr>
          <w:color w:val="343434"/>
          <w:u w:val="single" w:color="333333"/>
        </w:rPr>
        <w:tab/>
      </w:r>
      <w:r>
        <w:rPr>
          <w:color w:val="343434"/>
        </w:rPr>
        <w:t>of</w:t>
      </w:r>
      <w:r>
        <w:rPr>
          <w:color w:val="343434"/>
          <w:spacing w:val="-15"/>
        </w:rPr>
        <w:t xml:space="preserve"> </w:t>
      </w:r>
      <w:r>
        <w:rPr>
          <w:color w:val="343434"/>
        </w:rPr>
        <w:t>2. 8</w:t>
      </w:r>
      <w:r>
        <w:rPr>
          <w:color w:val="343434"/>
          <w:spacing w:val="-1"/>
        </w:rPr>
        <w:t xml:space="preserve"> </w:t>
      </w:r>
      <w:r>
        <w:rPr>
          <w:color w:val="343434"/>
        </w:rPr>
        <w:t>is third</w:t>
      </w:r>
      <w:r>
        <w:rPr>
          <w:color w:val="343434"/>
          <w:spacing w:val="-1"/>
        </w:rPr>
        <w:t xml:space="preserve"> </w:t>
      </w:r>
      <w:r>
        <w:rPr>
          <w:color w:val="343434"/>
        </w:rPr>
        <w:t>to the</w:t>
      </w:r>
      <w:r>
        <w:rPr>
          <w:color w:val="343434"/>
          <w:spacing w:val="-2"/>
        </w:rPr>
        <w:t xml:space="preserve"> </w:t>
      </w:r>
      <w:r>
        <w:rPr>
          <w:color w:val="343434"/>
        </w:rPr>
        <w:t>right of</w:t>
      </w:r>
      <w:r>
        <w:rPr>
          <w:color w:val="343434"/>
          <w:spacing w:val="-2"/>
        </w:rPr>
        <w:t xml:space="preserve"> </w:t>
      </w:r>
      <w:r>
        <w:rPr>
          <w:color w:val="343434"/>
        </w:rPr>
        <w:t>6</w:t>
      </w:r>
      <w:r>
        <w:rPr>
          <w:color w:val="343434"/>
          <w:spacing w:val="-1"/>
        </w:rPr>
        <w:t xml:space="preserve"> </w:t>
      </w:r>
      <w:r>
        <w:rPr>
          <w:color w:val="343434"/>
        </w:rPr>
        <w:t>who is not an</w:t>
      </w:r>
      <w:r>
        <w:rPr>
          <w:color w:val="343434"/>
          <w:spacing w:val="-3"/>
        </w:rPr>
        <w:t xml:space="preserve"> </w:t>
      </w:r>
      <w:r>
        <w:rPr>
          <w:color w:val="343434"/>
        </w:rPr>
        <w:t>immediate</w:t>
      </w:r>
      <w:r>
        <w:rPr>
          <w:color w:val="343434"/>
          <w:spacing w:val="-2"/>
        </w:rPr>
        <w:t xml:space="preserve"> </w:t>
      </w:r>
      <w:r>
        <w:rPr>
          <w:color w:val="343434"/>
        </w:rPr>
        <w:t>neighbor of 1.</w:t>
      </w:r>
      <w:r>
        <w:rPr>
          <w:color w:val="343434"/>
          <w:spacing w:val="-2"/>
        </w:rPr>
        <w:t xml:space="preserve"> </w:t>
      </w:r>
      <w:r>
        <w:rPr>
          <w:color w:val="343434"/>
        </w:rPr>
        <w:t>Who is the</w:t>
      </w:r>
      <w:r>
        <w:rPr>
          <w:color w:val="343434"/>
          <w:spacing w:val="-2"/>
        </w:rPr>
        <w:t xml:space="preserve"> </w:t>
      </w:r>
      <w:r>
        <w:rPr>
          <w:color w:val="343434"/>
        </w:rPr>
        <w:t>second to the right of 5?</w:t>
      </w:r>
    </w:p>
    <w:p w14:paraId="151783B3">
      <w:pPr>
        <w:pStyle w:val="6"/>
        <w:spacing w:after="0" w:line="343" w:lineRule="auto"/>
        <w:sectPr>
          <w:headerReference r:id="rId50" w:type="default"/>
          <w:footerReference r:id="rId51" w:type="default"/>
          <w:pgSz w:w="11910" w:h="16840"/>
          <w:pgMar w:top="1640" w:right="708" w:bottom="500" w:left="708" w:header="668" w:footer="275" w:gutter="0"/>
          <w:cols w:space="720" w:num="1"/>
        </w:sectPr>
      </w:pPr>
    </w:p>
    <w:p w14:paraId="78BF1C27">
      <w:pPr>
        <w:pStyle w:val="6"/>
        <w:spacing w:before="211" w:line="326" w:lineRule="auto"/>
        <w:ind w:left="735" w:right="845" w:hanging="3"/>
      </w:pPr>
      <w:r>
        <mc:AlternateContent>
          <mc:Choice Requires="wps">
            <w:drawing>
              <wp:anchor distT="0" distB="0" distL="0" distR="0" simplePos="0" relativeHeight="251723776" behindDoc="1" locked="0" layoutInCell="1" allowOverlap="1">
                <wp:simplePos x="0" y="0"/>
                <wp:positionH relativeFrom="page">
                  <wp:posOffset>916305</wp:posOffset>
                </wp:positionH>
                <wp:positionV relativeFrom="paragraph">
                  <wp:posOffset>137160</wp:posOffset>
                </wp:positionV>
                <wp:extent cx="772160" cy="179070"/>
                <wp:effectExtent l="0" t="0" r="0" b="0"/>
                <wp:wrapNone/>
                <wp:docPr id="274" name="Textbox 274"/>
                <wp:cNvGraphicFramePr/>
                <a:graphic xmlns:a="http://schemas.openxmlformats.org/drawingml/2006/main">
                  <a:graphicData uri="http://schemas.microsoft.com/office/word/2010/wordprocessingShape">
                    <wps:wsp>
                      <wps:cNvSpPr txBox="1"/>
                      <wps:spPr>
                        <a:xfrm>
                          <a:off x="0" y="0"/>
                          <a:ext cx="772160" cy="179070"/>
                        </a:xfrm>
                        <a:prstGeom prst="rect">
                          <a:avLst/>
                        </a:prstGeom>
                      </wps:spPr>
                      <wps:txbx>
                        <w:txbxContent>
                          <w:p w14:paraId="63BC10FF">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w:t>
                            </w:r>
                            <w:r>
                              <w:rPr>
                                <w:color w:val="343434"/>
                                <w:spacing w:val="-5"/>
                                <w:sz w:val="24"/>
                              </w:rPr>
                              <w:t>.</w:t>
                            </w:r>
                          </w:p>
                        </w:txbxContent>
                      </wps:txbx>
                      <wps:bodyPr wrap="square" lIns="0" tIns="0" rIns="0" bIns="0" rtlCol="0">
                        <a:noAutofit/>
                      </wps:bodyPr>
                    </wps:wsp>
                  </a:graphicData>
                </a:graphic>
              </wp:anchor>
            </w:drawing>
          </mc:Choice>
          <mc:Fallback>
            <w:pict>
              <v:shape id="Textbox 274" o:spid="_x0000_s1026" o:spt="202" type="#_x0000_t202" style="position:absolute;left:0pt;margin-left:72.15pt;margin-top:10.8pt;height:14.1pt;width:60.8pt;mso-position-horizontal-relative:page;z-index:-251592704;mso-width-relative:page;mso-height-relative:page;" filled="f" stroked="f" coordsize="21600,21600" o:gfxdata="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w2SqNgAAAAJAQAADwAAAAAAAAABACAAAAAiAAAAZHJzL2Rvd25yZXYueG1sUEsBAhQAFAAAAAgA&#10;h07iQKMRf0KzAQAAdwMAAA4AAAAAAAAAAQAgAAAAJwEAAGRycy9lMm9Eb2MueG1sUEsFBgAAAAAG&#10;AAYAWQEAAEwFAAAAAA==&#10;">
                <v:fill on="f" focussize="0,0"/>
                <v:stroke on="f"/>
                <v:imagedata o:title=""/>
                <o:lock v:ext="edit" aspectratio="f"/>
                <v:textbox inset="0mm,0mm,0mm,0mm">
                  <w:txbxContent>
                    <w:p w14:paraId="63BC10FF">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1</w:t>
                      </w:r>
                      <w:r>
                        <w:rPr>
                          <w:color w:val="343434"/>
                          <w:spacing w:val="-5"/>
                          <w:sz w:val="24"/>
                        </w:rPr>
                        <w:t>.</w:t>
                      </w:r>
                    </w:p>
                  </w:txbxContent>
                </v:textbox>
              </v:shape>
            </w:pict>
          </mc:Fallback>
        </mc:AlternateContent>
      </w:r>
      <w:r>
        <w:rPr>
          <w:position w:val="-7"/>
        </w:rPr>
        <w:drawing>
          <wp:inline distT="0" distB="0" distL="0" distR="0">
            <wp:extent cx="796925" cy="191770"/>
            <wp:effectExtent l="0" t="0" r="0" b="0"/>
            <wp:docPr id="275" name="Image 275"/>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46" cstate="print"/>
                    <a:stretch>
                      <a:fillRect/>
                    </a:stretch>
                  </pic:blipFill>
                  <pic:spPr>
                    <a:xfrm>
                      <a:off x="0" y="0"/>
                      <a:ext cx="797102" cy="192227"/>
                    </a:xfrm>
                    <a:prstGeom prst="rect">
                      <a:avLst/>
                    </a:prstGeom>
                  </pic:spPr>
                </pic:pic>
              </a:graphicData>
            </a:graphic>
          </wp:inline>
        </w:drawing>
      </w:r>
      <w:r>
        <w:rPr>
          <w:color w:val="343434"/>
          <w:spacing w:val="-2"/>
        </w:rPr>
        <w:t>In</w:t>
      </w:r>
      <w:r>
        <w:rPr>
          <w:color w:val="343434"/>
          <w:spacing w:val="-13"/>
        </w:rPr>
        <w:t xml:space="preserve"> </w:t>
      </w:r>
      <w:r>
        <w:rPr>
          <w:color w:val="343434"/>
          <w:spacing w:val="-2"/>
        </w:rPr>
        <w:t>a</w:t>
      </w:r>
      <w:r>
        <w:rPr>
          <w:color w:val="343434"/>
          <w:spacing w:val="-13"/>
        </w:rPr>
        <w:t xml:space="preserve"> </w:t>
      </w:r>
      <w:r>
        <w:rPr>
          <w:color w:val="343434"/>
          <w:spacing w:val="-2"/>
        </w:rPr>
        <w:t>certain</w:t>
      </w:r>
      <w:r>
        <w:rPr>
          <w:color w:val="343434"/>
          <w:spacing w:val="-13"/>
        </w:rPr>
        <w:t xml:space="preserve"> </w:t>
      </w:r>
      <w:r>
        <w:rPr>
          <w:color w:val="343434"/>
          <w:spacing w:val="-2"/>
        </w:rPr>
        <w:t>code</w:t>
      </w:r>
      <w:r>
        <w:rPr>
          <w:color w:val="343434"/>
          <w:spacing w:val="-15"/>
        </w:rPr>
        <w:t xml:space="preserve"> </w:t>
      </w:r>
      <w:r>
        <w:rPr>
          <w:color w:val="343434"/>
          <w:spacing w:val="-2"/>
        </w:rPr>
        <w:t>language,</w:t>
      </w:r>
      <w:r>
        <w:rPr>
          <w:color w:val="343434"/>
          <w:spacing w:val="-14"/>
        </w:rPr>
        <w:t xml:space="preserve"> </w:t>
      </w:r>
      <w:r>
        <w:rPr>
          <w:color w:val="343434"/>
          <w:spacing w:val="-2"/>
        </w:rPr>
        <w:t>‘BOARD’</w:t>
      </w:r>
      <w:r>
        <w:rPr>
          <w:color w:val="343434"/>
          <w:spacing w:val="-14"/>
        </w:rPr>
        <w:t xml:space="preserve"> </w:t>
      </w:r>
      <w:r>
        <w:rPr>
          <w:color w:val="343434"/>
          <w:spacing w:val="-2"/>
        </w:rPr>
        <w:t>is</w:t>
      </w:r>
      <w:r>
        <w:rPr>
          <w:color w:val="343434"/>
          <w:spacing w:val="-13"/>
        </w:rPr>
        <w:t xml:space="preserve"> </w:t>
      </w:r>
      <w:r>
        <w:rPr>
          <w:color w:val="343434"/>
          <w:spacing w:val="-2"/>
        </w:rPr>
        <w:t>written</w:t>
      </w:r>
      <w:r>
        <w:rPr>
          <w:color w:val="343434"/>
          <w:spacing w:val="-13"/>
        </w:rPr>
        <w:t xml:space="preserve"> </w:t>
      </w:r>
      <w:r>
        <w:rPr>
          <w:color w:val="343434"/>
          <w:spacing w:val="-2"/>
        </w:rPr>
        <w:t>as</w:t>
      </w:r>
      <w:r>
        <w:rPr>
          <w:color w:val="343434"/>
          <w:spacing w:val="-13"/>
        </w:rPr>
        <w:t xml:space="preserve"> </w:t>
      </w:r>
      <w:r>
        <w:rPr>
          <w:color w:val="343434"/>
          <w:spacing w:val="-2"/>
        </w:rPr>
        <w:t>‘114263’.</w:t>
      </w:r>
      <w:r>
        <w:rPr>
          <w:color w:val="343434"/>
          <w:spacing w:val="-13"/>
        </w:rPr>
        <w:t xml:space="preserve"> </w:t>
      </w:r>
      <w:r>
        <w:rPr>
          <w:color w:val="343434"/>
          <w:spacing w:val="-2"/>
        </w:rPr>
        <w:t>How</w:t>
      </w:r>
      <w:r>
        <w:rPr>
          <w:color w:val="343434"/>
          <w:spacing w:val="-13"/>
        </w:rPr>
        <w:t xml:space="preserve"> </w:t>
      </w:r>
      <w:r>
        <w:rPr>
          <w:color w:val="343434"/>
          <w:spacing w:val="-2"/>
        </w:rPr>
        <w:t xml:space="preserve">will </w:t>
      </w:r>
      <w:r>
        <w:rPr>
          <w:color w:val="343434"/>
        </w:rPr>
        <w:t>‘DARE’ be written in that language?</w:t>
      </w:r>
    </w:p>
    <w:p w14:paraId="60A4253D">
      <w:pPr>
        <w:pStyle w:val="6"/>
        <w:spacing w:before="31" w:line="352" w:lineRule="auto"/>
        <w:ind w:left="735" w:right="845"/>
      </w:pPr>
      <w:r>
        <w:rPr>
          <w:color w:val="343434"/>
          <w:spacing w:val="-2"/>
        </w:rPr>
        <w:t>Enter</w:t>
      </w:r>
      <w:r>
        <w:rPr>
          <w:color w:val="343434"/>
          <w:spacing w:val="-8"/>
        </w:rPr>
        <w:t xml:space="preserve"> </w:t>
      </w:r>
      <w:r>
        <w:rPr>
          <w:color w:val="343434"/>
          <w:spacing w:val="-2"/>
        </w:rPr>
        <w:t>the</w:t>
      </w:r>
      <w:r>
        <w:rPr>
          <w:color w:val="343434"/>
          <w:spacing w:val="-11"/>
        </w:rPr>
        <w:t xml:space="preserve"> </w:t>
      </w:r>
      <w:r>
        <w:rPr>
          <w:color w:val="343434"/>
          <w:spacing w:val="-2"/>
        </w:rPr>
        <w:t>answer</w:t>
      </w:r>
      <w:r>
        <w:rPr>
          <w:color w:val="343434"/>
          <w:spacing w:val="-9"/>
        </w:rPr>
        <w:t xml:space="preserve"> </w:t>
      </w:r>
      <w:r>
        <w:rPr>
          <w:color w:val="343434"/>
          <w:spacing w:val="-2"/>
        </w:rPr>
        <w:t>in</w:t>
      </w:r>
      <w:r>
        <w:rPr>
          <w:color w:val="343434"/>
          <w:spacing w:val="-6"/>
        </w:rPr>
        <w:t xml:space="preserve"> </w:t>
      </w:r>
      <w:r>
        <w:rPr>
          <w:color w:val="343434"/>
          <w:spacing w:val="-2"/>
        </w:rPr>
        <w:t>the</w:t>
      </w:r>
      <w:r>
        <w:rPr>
          <w:color w:val="343434"/>
          <w:spacing w:val="-11"/>
        </w:rPr>
        <w:t xml:space="preserve"> </w:t>
      </w:r>
      <w:r>
        <w:rPr>
          <w:color w:val="343434"/>
          <w:spacing w:val="-2"/>
        </w:rPr>
        <w:t>space</w:t>
      </w:r>
      <w:r>
        <w:rPr>
          <w:color w:val="343434"/>
          <w:spacing w:val="-11"/>
        </w:rPr>
        <w:t xml:space="preserve"> </w:t>
      </w:r>
      <w:r>
        <w:rPr>
          <w:color w:val="343434"/>
          <w:spacing w:val="-2"/>
        </w:rPr>
        <w:t>provided</w:t>
      </w:r>
      <w:r>
        <w:rPr>
          <w:color w:val="343434"/>
          <w:spacing w:val="-7"/>
        </w:rPr>
        <w:t xml:space="preserve"> </w:t>
      </w:r>
      <w:r>
        <w:rPr>
          <w:color w:val="343434"/>
          <w:spacing w:val="-2"/>
        </w:rPr>
        <w:t>on</w:t>
      </w:r>
      <w:r>
        <w:rPr>
          <w:color w:val="343434"/>
          <w:spacing w:val="-6"/>
        </w:rPr>
        <w:t xml:space="preserve"> </w:t>
      </w:r>
      <w:r>
        <w:rPr>
          <w:color w:val="343434"/>
          <w:spacing w:val="-2"/>
        </w:rPr>
        <w:t>the</w:t>
      </w:r>
      <w:r>
        <w:rPr>
          <w:color w:val="343434"/>
          <w:spacing w:val="-9"/>
        </w:rPr>
        <w:t xml:space="preserve"> </w:t>
      </w:r>
      <w:r>
        <w:rPr>
          <w:color w:val="343434"/>
          <w:spacing w:val="-2"/>
        </w:rPr>
        <w:t>screen.</w:t>
      </w:r>
      <w:r>
        <w:rPr>
          <w:color w:val="343434"/>
          <w:spacing w:val="-8"/>
        </w:rPr>
        <w:t xml:space="preserve"> </w:t>
      </w:r>
      <w:r>
        <w:rPr>
          <w:color w:val="343434"/>
          <w:spacing w:val="-2"/>
        </w:rPr>
        <w:t>Answer</w:t>
      </w:r>
      <w:r>
        <w:rPr>
          <w:color w:val="343434"/>
          <w:spacing w:val="-8"/>
        </w:rPr>
        <w:t xml:space="preserve"> </w:t>
      </w:r>
      <w:r>
        <w:rPr>
          <w:color w:val="343434"/>
          <w:spacing w:val="-2"/>
        </w:rPr>
        <w:t>should</w:t>
      </w:r>
      <w:r>
        <w:rPr>
          <w:color w:val="343434"/>
          <w:spacing w:val="-7"/>
        </w:rPr>
        <w:t xml:space="preserve"> </w:t>
      </w:r>
      <w:r>
        <w:rPr>
          <w:color w:val="343434"/>
          <w:spacing w:val="-2"/>
        </w:rPr>
        <w:t>be</w:t>
      </w:r>
      <w:r>
        <w:rPr>
          <w:color w:val="343434"/>
          <w:spacing w:val="-11"/>
        </w:rPr>
        <w:t xml:space="preserve"> </w:t>
      </w:r>
      <w:r>
        <w:rPr>
          <w:color w:val="343434"/>
          <w:spacing w:val="-2"/>
        </w:rPr>
        <w:t>in</w:t>
      </w:r>
      <w:r>
        <w:rPr>
          <w:color w:val="343434"/>
          <w:spacing w:val="-7"/>
        </w:rPr>
        <w:t xml:space="preserve"> </w:t>
      </w:r>
      <w:r>
        <w:rPr>
          <w:color w:val="343434"/>
          <w:spacing w:val="-2"/>
        </w:rPr>
        <w:t xml:space="preserve">whole </w:t>
      </w:r>
      <w:r>
        <w:rPr>
          <w:color w:val="343434"/>
        </w:rPr>
        <w:t>numbers without any symbols (Eg, %, kms, ms etc)</w:t>
      </w:r>
    </w:p>
    <w:p w14:paraId="655DA134">
      <w:pPr>
        <w:pStyle w:val="6"/>
        <w:spacing w:before="4"/>
        <w:rPr>
          <w:sz w:val="17"/>
        </w:rPr>
      </w:pPr>
    </w:p>
    <w:p w14:paraId="39184418">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657E01A4">
      <w:pPr>
        <w:pStyle w:val="6"/>
        <w:spacing w:before="5"/>
        <w:rPr>
          <w:rFonts w:ascii="Arial"/>
          <w:b/>
          <w:sz w:val="17"/>
        </w:rPr>
      </w:pPr>
    </w:p>
    <w:p w14:paraId="658DDC2A">
      <w:pPr>
        <w:pStyle w:val="2"/>
        <w:spacing w:before="1"/>
      </w:pPr>
      <w:r>
        <w:rPr>
          <w:color w:val="19212D"/>
        </w:rPr>
        <w:t xml:space="preserve">Question </w:t>
      </w:r>
      <w:r>
        <w:rPr>
          <w:color w:val="19212D"/>
          <w:spacing w:val="-5"/>
        </w:rPr>
        <w:t>86</w:t>
      </w:r>
    </w:p>
    <w:p w14:paraId="5A56A213">
      <w:pPr>
        <w:pStyle w:val="6"/>
        <w:spacing w:before="211" w:line="343" w:lineRule="auto"/>
        <w:ind w:left="735" w:right="649" w:hanging="3"/>
      </w:pPr>
      <w:r>
        <mc:AlternateContent>
          <mc:Choice Requires="wps">
            <w:drawing>
              <wp:anchor distT="0" distB="0" distL="0" distR="0" simplePos="0" relativeHeight="251723776" behindDoc="1" locked="0" layoutInCell="1" allowOverlap="1">
                <wp:simplePos x="0" y="0"/>
                <wp:positionH relativeFrom="page">
                  <wp:posOffset>916305</wp:posOffset>
                </wp:positionH>
                <wp:positionV relativeFrom="paragraph">
                  <wp:posOffset>137160</wp:posOffset>
                </wp:positionV>
                <wp:extent cx="873760" cy="179070"/>
                <wp:effectExtent l="0" t="0" r="0" b="0"/>
                <wp:wrapNone/>
                <wp:docPr id="276" name="Textbox 276"/>
                <wp:cNvGraphicFramePr/>
                <a:graphic xmlns:a="http://schemas.openxmlformats.org/drawingml/2006/main">
                  <a:graphicData uri="http://schemas.microsoft.com/office/word/2010/wordprocessingShape">
                    <wps:wsp>
                      <wps:cNvSpPr txBox="1"/>
                      <wps:spPr>
                        <a:xfrm>
                          <a:off x="0" y="0"/>
                          <a:ext cx="873760" cy="179070"/>
                        </a:xfrm>
                        <a:prstGeom prst="rect">
                          <a:avLst/>
                        </a:prstGeom>
                      </wps:spPr>
                      <wps:txbx>
                        <w:txbxContent>
                          <w:p w14:paraId="0BC0BDF1">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2</w:t>
                            </w:r>
                            <w:r>
                              <w:rPr>
                                <w:b/>
                                <w:color w:val="343434"/>
                                <w:spacing w:val="-7"/>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276" o:spid="_x0000_s1026" o:spt="202" type="#_x0000_t202" style="position:absolute;left:0pt;margin-left:72.15pt;margin-top:10.8pt;height:14.1pt;width:68.8pt;mso-position-horizontal-relative:page;z-index:-251592704;mso-width-relative:page;mso-height-relative:page;" filled="f" stroked="f" coordsize="21600,21600" o:gfxdata="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Oz4kdcAAAAJAQAADwAAAAAAAAABACAAAAAiAAAAZHJzL2Rvd25yZXYueG1sUEsBAhQAFAAAAAgA&#10;h07iQDeD9V+0AQAAdwMAAA4AAAAAAAAAAQAgAAAAJgEAAGRycy9lMm9Eb2MueG1sUEsFBgAAAAAG&#10;AAYAWQEAAEwFAAAAAA==&#10;">
                <v:fill on="f" focussize="0,0"/>
                <v:stroke on="f"/>
                <v:imagedata o:title=""/>
                <o:lock v:ext="edit" aspectratio="f"/>
                <v:textbox inset="0mm,0mm,0mm,0mm">
                  <w:txbxContent>
                    <w:p w14:paraId="0BC0BDF1">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2</w:t>
                      </w:r>
                      <w:r>
                        <w:rPr>
                          <w:b/>
                          <w:color w:val="343434"/>
                          <w:spacing w:val="-7"/>
                          <w:sz w:val="24"/>
                        </w:rPr>
                        <w:t xml:space="preserve"> </w:t>
                      </w:r>
                      <w:r>
                        <w:rPr>
                          <w:b/>
                          <w:color w:val="343434"/>
                          <w:spacing w:val="-17"/>
                          <w:sz w:val="24"/>
                        </w:rPr>
                        <w:t>–</w:t>
                      </w:r>
                    </w:p>
                  </w:txbxContent>
                </v:textbox>
              </v:shape>
            </w:pict>
          </mc:Fallback>
        </mc:AlternateContent>
      </w:r>
      <w:r>
        <w:rPr>
          <w:position w:val="-7"/>
        </w:rPr>
        <w:drawing>
          <wp:inline distT="0" distB="0" distL="0" distR="0">
            <wp:extent cx="898525" cy="191770"/>
            <wp:effectExtent l="0" t="0" r="0" b="0"/>
            <wp:docPr id="277" name="Image 277"/>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48" cstate="print"/>
                    <a:stretch>
                      <a:fillRect/>
                    </a:stretch>
                  </pic:blipFill>
                  <pic:spPr>
                    <a:xfrm>
                      <a:off x="0" y="0"/>
                      <a:ext cx="898601" cy="192227"/>
                    </a:xfrm>
                    <a:prstGeom prst="rect">
                      <a:avLst/>
                    </a:prstGeom>
                  </pic:spPr>
                </pic:pic>
              </a:graphicData>
            </a:graphic>
          </wp:inline>
        </w:drawing>
      </w:r>
      <w:r>
        <w:rPr>
          <w:color w:val="343434"/>
        </w:rPr>
        <w:t>A</w:t>
      </w:r>
      <w:r>
        <w:rPr>
          <w:color w:val="343434"/>
          <w:spacing w:val="-10"/>
        </w:rPr>
        <w:t xml:space="preserve"> </w:t>
      </w:r>
      <w:r>
        <w:rPr>
          <w:color w:val="343434"/>
        </w:rPr>
        <w:t>Queen</w:t>
      </w:r>
      <w:r>
        <w:rPr>
          <w:color w:val="343434"/>
          <w:spacing w:val="-10"/>
        </w:rPr>
        <w:t xml:space="preserve"> </w:t>
      </w:r>
      <w:r>
        <w:rPr>
          <w:color w:val="343434"/>
        </w:rPr>
        <w:t>sent</w:t>
      </w:r>
      <w:r>
        <w:rPr>
          <w:color w:val="343434"/>
          <w:spacing w:val="-8"/>
        </w:rPr>
        <w:t xml:space="preserve"> </w:t>
      </w:r>
      <w:r>
        <w:rPr>
          <w:color w:val="343434"/>
        </w:rPr>
        <w:t>Sevens</w:t>
      </w:r>
      <w:r>
        <w:rPr>
          <w:color w:val="343434"/>
          <w:spacing w:val="-9"/>
        </w:rPr>
        <w:t xml:space="preserve"> </w:t>
      </w:r>
      <w:r>
        <w:rPr>
          <w:color w:val="343434"/>
        </w:rPr>
        <w:t>servant</w:t>
      </w:r>
      <w:r>
        <w:rPr>
          <w:color w:val="343434"/>
          <w:spacing w:val="-9"/>
        </w:rPr>
        <w:t xml:space="preserve"> </w:t>
      </w:r>
      <w:r>
        <w:rPr>
          <w:color w:val="343434"/>
        </w:rPr>
        <w:t>name</w:t>
      </w:r>
      <w:r>
        <w:rPr>
          <w:color w:val="343434"/>
          <w:spacing w:val="-9"/>
        </w:rPr>
        <w:t xml:space="preserve"> </w:t>
      </w:r>
      <w:r>
        <w:rPr>
          <w:color w:val="343434"/>
        </w:rPr>
        <w:t>P,Q,R,S,T,U</w:t>
      </w:r>
      <w:r>
        <w:rPr>
          <w:color w:val="343434"/>
          <w:spacing w:val="-9"/>
        </w:rPr>
        <w:t xml:space="preserve"> </w:t>
      </w:r>
      <w:r>
        <w:rPr>
          <w:color w:val="343434"/>
        </w:rPr>
        <w:t>and</w:t>
      </w:r>
      <w:r>
        <w:rPr>
          <w:color w:val="343434"/>
          <w:spacing w:val="-11"/>
        </w:rPr>
        <w:t xml:space="preserve"> </w:t>
      </w:r>
      <w:r>
        <w:rPr>
          <w:color w:val="343434"/>
        </w:rPr>
        <w:t>W</w:t>
      </w:r>
      <w:r>
        <w:rPr>
          <w:color w:val="343434"/>
          <w:spacing w:val="-11"/>
        </w:rPr>
        <w:t xml:space="preserve"> </w:t>
      </w:r>
      <w:r>
        <w:rPr>
          <w:color w:val="343434"/>
        </w:rPr>
        <w:t>to</w:t>
      </w:r>
      <w:r>
        <w:rPr>
          <w:color w:val="343434"/>
          <w:spacing w:val="-10"/>
        </w:rPr>
        <w:t xml:space="preserve"> </w:t>
      </w:r>
      <w:r>
        <w:rPr>
          <w:color w:val="343434"/>
        </w:rPr>
        <w:t>market,</w:t>
      </w:r>
      <w:r>
        <w:rPr>
          <w:color w:val="343434"/>
          <w:spacing w:val="-9"/>
        </w:rPr>
        <w:t xml:space="preserve"> </w:t>
      </w:r>
      <w:r>
        <w:rPr>
          <w:color w:val="343434"/>
        </w:rPr>
        <w:t>buying some</w:t>
      </w:r>
      <w:r>
        <w:rPr>
          <w:color w:val="343434"/>
          <w:spacing w:val="-10"/>
        </w:rPr>
        <w:t xml:space="preserve"> </w:t>
      </w:r>
      <w:r>
        <w:rPr>
          <w:color w:val="343434"/>
        </w:rPr>
        <w:t>vegetables,</w:t>
      </w:r>
      <w:r>
        <w:rPr>
          <w:color w:val="343434"/>
          <w:spacing w:val="-10"/>
        </w:rPr>
        <w:t xml:space="preserve"> </w:t>
      </w:r>
      <w:r>
        <w:rPr>
          <w:color w:val="343434"/>
        </w:rPr>
        <w:t>U</w:t>
      </w:r>
      <w:r>
        <w:rPr>
          <w:color w:val="343434"/>
          <w:spacing w:val="-8"/>
        </w:rPr>
        <w:t xml:space="preserve"> </w:t>
      </w:r>
      <w:r>
        <w:rPr>
          <w:color w:val="343434"/>
        </w:rPr>
        <w:t>bought</w:t>
      </w:r>
      <w:r>
        <w:rPr>
          <w:color w:val="343434"/>
          <w:spacing w:val="-5"/>
        </w:rPr>
        <w:t xml:space="preserve"> </w:t>
      </w:r>
      <w:r>
        <w:rPr>
          <w:color w:val="343434"/>
        </w:rPr>
        <w:t>vegetables</w:t>
      </w:r>
      <w:r>
        <w:rPr>
          <w:color w:val="343434"/>
          <w:spacing w:val="-5"/>
        </w:rPr>
        <w:t xml:space="preserve"> </w:t>
      </w:r>
      <w:r>
        <w:rPr>
          <w:color w:val="343434"/>
        </w:rPr>
        <w:t>before</w:t>
      </w:r>
      <w:r>
        <w:rPr>
          <w:color w:val="343434"/>
          <w:spacing w:val="-10"/>
        </w:rPr>
        <w:t xml:space="preserve"> </w:t>
      </w:r>
      <w:r>
        <w:rPr>
          <w:color w:val="343434"/>
        </w:rPr>
        <w:t>P</w:t>
      </w:r>
      <w:r>
        <w:rPr>
          <w:color w:val="343434"/>
          <w:spacing w:val="-9"/>
        </w:rPr>
        <w:t xml:space="preserve"> </w:t>
      </w:r>
      <w:r>
        <w:rPr>
          <w:color w:val="343434"/>
        </w:rPr>
        <w:t>but</w:t>
      </w:r>
      <w:r>
        <w:rPr>
          <w:color w:val="343434"/>
          <w:spacing w:val="-6"/>
        </w:rPr>
        <w:t xml:space="preserve"> </w:t>
      </w:r>
      <w:r>
        <w:rPr>
          <w:color w:val="343434"/>
        </w:rPr>
        <w:t>not</w:t>
      </w:r>
      <w:r>
        <w:rPr>
          <w:color w:val="343434"/>
          <w:spacing w:val="-6"/>
        </w:rPr>
        <w:t xml:space="preserve"> </w:t>
      </w:r>
      <w:r>
        <w:rPr>
          <w:color w:val="343434"/>
        </w:rPr>
        <w:t>S.</w:t>
      </w:r>
      <w:r>
        <w:rPr>
          <w:color w:val="343434"/>
          <w:spacing w:val="-12"/>
        </w:rPr>
        <w:t xml:space="preserve"> </w:t>
      </w:r>
      <w:r>
        <w:rPr>
          <w:color w:val="343434"/>
        </w:rPr>
        <w:t>R</w:t>
      </w:r>
      <w:r>
        <w:rPr>
          <w:color w:val="343434"/>
          <w:spacing w:val="-5"/>
        </w:rPr>
        <w:t xml:space="preserve"> </w:t>
      </w:r>
      <w:r>
        <w:rPr>
          <w:color w:val="343434"/>
        </w:rPr>
        <w:t>is</w:t>
      </w:r>
      <w:r>
        <w:rPr>
          <w:color w:val="343434"/>
          <w:spacing w:val="-10"/>
        </w:rPr>
        <w:t xml:space="preserve"> </w:t>
      </w:r>
      <w:r>
        <w:rPr>
          <w:color w:val="343434"/>
        </w:rPr>
        <w:t>the</w:t>
      </w:r>
      <w:r>
        <w:rPr>
          <w:color w:val="343434"/>
          <w:spacing w:val="-11"/>
        </w:rPr>
        <w:t xml:space="preserve"> </w:t>
      </w:r>
      <w:r>
        <w:rPr>
          <w:color w:val="343434"/>
        </w:rPr>
        <w:t>last</w:t>
      </w:r>
      <w:r>
        <w:rPr>
          <w:color w:val="343434"/>
          <w:spacing w:val="-5"/>
        </w:rPr>
        <w:t xml:space="preserve"> </w:t>
      </w:r>
      <w:r>
        <w:rPr>
          <w:color w:val="343434"/>
        </w:rPr>
        <w:t>one to bought vegetable. T bought immediately after</w:t>
      </w:r>
      <w:r>
        <w:rPr>
          <w:color w:val="343434"/>
          <w:spacing w:val="-4"/>
        </w:rPr>
        <w:t xml:space="preserve"> </w:t>
      </w:r>
      <w:r>
        <w:rPr>
          <w:color w:val="343434"/>
        </w:rPr>
        <w:t>P</w:t>
      </w:r>
      <w:r>
        <w:rPr>
          <w:color w:val="343434"/>
          <w:spacing w:val="-1"/>
        </w:rPr>
        <w:t xml:space="preserve"> </w:t>
      </w:r>
      <w:r>
        <w:rPr>
          <w:color w:val="343434"/>
        </w:rPr>
        <w:t>and</w:t>
      </w:r>
      <w:r>
        <w:rPr>
          <w:color w:val="343434"/>
          <w:spacing w:val="-3"/>
        </w:rPr>
        <w:t xml:space="preserve"> </w:t>
      </w:r>
      <w:r>
        <w:rPr>
          <w:color w:val="343434"/>
        </w:rPr>
        <w:t>is subsequently followed</w:t>
      </w:r>
      <w:r>
        <w:rPr>
          <w:color w:val="343434"/>
          <w:spacing w:val="-3"/>
        </w:rPr>
        <w:t xml:space="preserve"> </w:t>
      </w:r>
      <w:r>
        <w:rPr>
          <w:color w:val="343434"/>
        </w:rPr>
        <w:t>by W. Among the servants, who bought vegetable before U?</w:t>
      </w:r>
    </w:p>
    <w:p w14:paraId="0B2EA6B6">
      <w:pPr>
        <w:pStyle w:val="6"/>
        <w:spacing w:before="14"/>
        <w:rPr>
          <w:sz w:val="17"/>
        </w:rPr>
      </w:pPr>
    </w:p>
    <w:p w14:paraId="41A904E5">
      <w:pPr>
        <w:spacing w:before="1"/>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714B1408">
      <w:pPr>
        <w:pStyle w:val="6"/>
        <w:spacing w:before="5"/>
        <w:rPr>
          <w:rFonts w:ascii="Arial"/>
          <w:b/>
          <w:sz w:val="17"/>
        </w:rPr>
      </w:pPr>
    </w:p>
    <w:p w14:paraId="5DD24E68">
      <w:pPr>
        <w:pStyle w:val="2"/>
      </w:pPr>
      <w:r>
        <w:rPr>
          <w:color w:val="19212D"/>
        </w:rPr>
        <w:t xml:space="preserve">Question </w:t>
      </w:r>
      <w:r>
        <w:rPr>
          <w:color w:val="19212D"/>
          <w:spacing w:val="-5"/>
        </w:rPr>
        <w:t>87</w:t>
      </w:r>
    </w:p>
    <w:p w14:paraId="37892750">
      <w:pPr>
        <w:pStyle w:val="6"/>
        <w:spacing w:before="211"/>
        <w:ind w:left="732"/>
      </w:pPr>
      <w:r>
        <mc:AlternateContent>
          <mc:Choice Requires="wps">
            <w:drawing>
              <wp:anchor distT="0" distB="0" distL="0" distR="0" simplePos="0" relativeHeight="251724800" behindDoc="1" locked="0" layoutInCell="1" allowOverlap="1">
                <wp:simplePos x="0" y="0"/>
                <wp:positionH relativeFrom="page">
                  <wp:posOffset>916305</wp:posOffset>
                </wp:positionH>
                <wp:positionV relativeFrom="paragraph">
                  <wp:posOffset>137160</wp:posOffset>
                </wp:positionV>
                <wp:extent cx="774065" cy="179070"/>
                <wp:effectExtent l="0" t="0" r="0" b="0"/>
                <wp:wrapNone/>
                <wp:docPr id="278" name="Textbox 278"/>
                <wp:cNvGraphicFramePr/>
                <a:graphic xmlns:a="http://schemas.openxmlformats.org/drawingml/2006/main">
                  <a:graphicData uri="http://schemas.microsoft.com/office/word/2010/wordprocessingShape">
                    <wps:wsp>
                      <wps:cNvSpPr txBox="1"/>
                      <wps:spPr>
                        <a:xfrm>
                          <a:off x="0" y="0"/>
                          <a:ext cx="774065" cy="179070"/>
                        </a:xfrm>
                        <a:prstGeom prst="rect">
                          <a:avLst/>
                        </a:prstGeom>
                      </wps:spPr>
                      <wps:txbx>
                        <w:txbxContent>
                          <w:p w14:paraId="655D4693">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w:t>
                            </w:r>
                          </w:p>
                        </w:txbxContent>
                      </wps:txbx>
                      <wps:bodyPr wrap="square" lIns="0" tIns="0" rIns="0" bIns="0" rtlCol="0">
                        <a:noAutofit/>
                      </wps:bodyPr>
                    </wps:wsp>
                  </a:graphicData>
                </a:graphic>
              </wp:anchor>
            </w:drawing>
          </mc:Choice>
          <mc:Fallback>
            <w:pict>
              <v:shape id="Textbox 278" o:spid="_x0000_s1026" o:spt="202" type="#_x0000_t202" style="position:absolute;left:0pt;margin-left:72.15pt;margin-top:10.8pt;height:14.1pt;width:60.95pt;mso-position-horizontal-relative:page;z-index:-251591680;mso-width-relative:page;mso-height-relative:page;" filled="f" stroked="f" coordsize="21600,21600" o:gfxdata="UEsDBAoAAAAAAIdO4kAAAAAAAAAAAAAAAAAEAAAAZHJzL1BLAwQUAAAACACHTuJAIfFa29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HxWtvYAAAACQEAAA8AAAAAAAAAAQAgAAAAIgAAAGRycy9kb3ducmV2LnhtbFBLAQIUABQAAAAI&#10;AIdO4kB4bIMdtAEAAHcDAAAOAAAAAAAAAAEAIAAAACcBAABkcnMvZTJvRG9jLnhtbFBLBQYAAAAA&#10;BgAGAFkBAABNBQAAAAA=&#10;">
                <v:fill on="f" focussize="0,0"/>
                <v:stroke on="f"/>
                <v:imagedata o:title=""/>
                <o:lock v:ext="edit" aspectratio="f"/>
                <v:textbox inset="0mm,0mm,0mm,0mm">
                  <w:txbxContent>
                    <w:p w14:paraId="655D4693">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1:</w:t>
                      </w:r>
                    </w:p>
                  </w:txbxContent>
                </v:textbox>
              </v:shape>
            </w:pict>
          </mc:Fallback>
        </mc:AlternateContent>
      </w:r>
      <w:r>
        <w:rPr>
          <w:position w:val="-7"/>
        </w:rPr>
        <w:drawing>
          <wp:inline distT="0" distB="0" distL="0" distR="0">
            <wp:extent cx="799465" cy="191770"/>
            <wp:effectExtent l="0" t="0" r="0" b="0"/>
            <wp:docPr id="279" name="Image 279"/>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29" cstate="print"/>
                    <a:stretch>
                      <a:fillRect/>
                    </a:stretch>
                  </pic:blipFill>
                  <pic:spPr>
                    <a:xfrm>
                      <a:off x="0" y="0"/>
                      <a:ext cx="799845" cy="192227"/>
                    </a:xfrm>
                    <a:prstGeom prst="rect">
                      <a:avLst/>
                    </a:prstGeom>
                  </pic:spPr>
                </pic:pic>
              </a:graphicData>
            </a:graphic>
          </wp:inline>
        </w:drawing>
      </w:r>
      <w:r>
        <w:rPr>
          <w:color w:val="343434"/>
          <w:spacing w:val="-4"/>
        </w:rPr>
        <w:t>Identify</w:t>
      </w:r>
      <w:r>
        <w:rPr>
          <w:color w:val="343434"/>
          <w:spacing w:val="-7"/>
        </w:rPr>
        <w:t xml:space="preserve"> </w:t>
      </w:r>
      <w:r>
        <w:rPr>
          <w:color w:val="343434"/>
          <w:spacing w:val="-4"/>
        </w:rPr>
        <w:t>the</w:t>
      </w:r>
      <w:r>
        <w:rPr>
          <w:color w:val="343434"/>
          <w:spacing w:val="-6"/>
        </w:rPr>
        <w:t xml:space="preserve"> </w:t>
      </w:r>
      <w:r>
        <w:rPr>
          <w:color w:val="343434"/>
          <w:spacing w:val="-4"/>
        </w:rPr>
        <w:t>error</w:t>
      </w:r>
      <w:r>
        <w:rPr>
          <w:color w:val="343434"/>
          <w:spacing w:val="-7"/>
        </w:rPr>
        <w:t xml:space="preserve"> </w:t>
      </w:r>
      <w:r>
        <w:rPr>
          <w:color w:val="343434"/>
          <w:spacing w:val="-4"/>
        </w:rPr>
        <w:t>in the</w:t>
      </w:r>
      <w:r>
        <w:rPr>
          <w:color w:val="343434"/>
          <w:spacing w:val="-8"/>
        </w:rPr>
        <w:t xml:space="preserve"> </w:t>
      </w:r>
      <w:r>
        <w:rPr>
          <w:color w:val="343434"/>
          <w:spacing w:val="-4"/>
        </w:rPr>
        <w:t>given sentence</w:t>
      </w:r>
    </w:p>
    <w:p w14:paraId="35F467E7">
      <w:pPr>
        <w:pStyle w:val="6"/>
        <w:spacing w:before="61" w:line="700" w:lineRule="exact"/>
        <w:ind w:left="735" w:right="925"/>
      </w:pPr>
      <w:r>
        <w:rPr>
          <w:color w:val="343434"/>
          <w:spacing w:val="-4"/>
        </w:rPr>
        <w:t>I’m</w:t>
      </w:r>
      <w:r>
        <w:rPr>
          <w:color w:val="343434"/>
          <w:spacing w:val="-7"/>
        </w:rPr>
        <w:t xml:space="preserve"> </w:t>
      </w:r>
      <w:r>
        <w:rPr>
          <w:color w:val="343434"/>
          <w:spacing w:val="-4"/>
        </w:rPr>
        <w:t>literally</w:t>
      </w:r>
      <w:r>
        <w:rPr>
          <w:color w:val="343434"/>
          <w:spacing w:val="-8"/>
        </w:rPr>
        <w:t xml:space="preserve"> </w:t>
      </w:r>
      <w:r>
        <w:rPr>
          <w:color w:val="343434"/>
          <w:spacing w:val="-4"/>
        </w:rPr>
        <w:t>melting</w:t>
      </w:r>
      <w:r>
        <w:rPr>
          <w:color w:val="343434"/>
          <w:spacing w:val="-9"/>
        </w:rPr>
        <w:t xml:space="preserve"> </w:t>
      </w:r>
      <w:r>
        <w:rPr>
          <w:color w:val="343434"/>
          <w:spacing w:val="-4"/>
        </w:rPr>
        <w:t>because</w:t>
      </w:r>
      <w:r>
        <w:rPr>
          <w:color w:val="343434"/>
          <w:spacing w:val="-7"/>
        </w:rPr>
        <w:t xml:space="preserve"> </w:t>
      </w:r>
      <w:r>
        <w:rPr>
          <w:color w:val="343434"/>
          <w:spacing w:val="-4"/>
        </w:rPr>
        <w:t>it’s</w:t>
      </w:r>
      <w:r>
        <w:rPr>
          <w:color w:val="343434"/>
          <w:spacing w:val="-6"/>
        </w:rPr>
        <w:t xml:space="preserve"> </w:t>
      </w:r>
      <w:r>
        <w:rPr>
          <w:color w:val="343434"/>
          <w:spacing w:val="-4"/>
        </w:rPr>
        <w:t>the</w:t>
      </w:r>
      <w:r>
        <w:rPr>
          <w:color w:val="343434"/>
          <w:spacing w:val="-10"/>
        </w:rPr>
        <w:t xml:space="preserve"> </w:t>
      </w:r>
      <w:r>
        <w:rPr>
          <w:color w:val="343434"/>
          <w:spacing w:val="-4"/>
        </w:rPr>
        <w:t>hottest</w:t>
      </w:r>
      <w:r>
        <w:rPr>
          <w:color w:val="343434"/>
          <w:spacing w:val="-6"/>
        </w:rPr>
        <w:t xml:space="preserve"> </w:t>
      </w:r>
      <w:r>
        <w:rPr>
          <w:color w:val="343434"/>
          <w:spacing w:val="-4"/>
        </w:rPr>
        <w:t>month</w:t>
      </w:r>
      <w:r>
        <w:rPr>
          <w:color w:val="343434"/>
          <w:spacing w:val="-8"/>
        </w:rPr>
        <w:t xml:space="preserve"> </w:t>
      </w:r>
      <w:r>
        <w:rPr>
          <w:color w:val="343434"/>
          <w:spacing w:val="-4"/>
        </w:rPr>
        <w:t>of</w:t>
      </w:r>
      <w:r>
        <w:rPr>
          <w:color w:val="343434"/>
          <w:spacing w:val="-7"/>
        </w:rPr>
        <w:t xml:space="preserve"> </w:t>
      </w:r>
      <w:r>
        <w:rPr>
          <w:color w:val="343434"/>
          <w:spacing w:val="-4"/>
        </w:rPr>
        <w:t>June;</w:t>
      </w:r>
      <w:r>
        <w:rPr>
          <w:color w:val="343434"/>
          <w:spacing w:val="-8"/>
        </w:rPr>
        <w:t xml:space="preserve"> </w:t>
      </w:r>
      <w:r>
        <w:rPr>
          <w:color w:val="343434"/>
          <w:spacing w:val="-4"/>
        </w:rPr>
        <w:t>it’s</w:t>
      </w:r>
      <w:r>
        <w:rPr>
          <w:color w:val="343434"/>
          <w:spacing w:val="-8"/>
        </w:rPr>
        <w:t xml:space="preserve"> </w:t>
      </w:r>
      <w:r>
        <w:rPr>
          <w:color w:val="343434"/>
          <w:spacing w:val="-4"/>
        </w:rPr>
        <w:t>47</w:t>
      </w:r>
      <w:r>
        <w:rPr>
          <w:color w:val="343434"/>
          <w:spacing w:val="-8"/>
        </w:rPr>
        <w:t xml:space="preserve"> </w:t>
      </w:r>
      <w:r>
        <w:rPr>
          <w:color w:val="343434"/>
          <w:spacing w:val="-4"/>
        </w:rPr>
        <w:t>degrees</w:t>
      </w:r>
      <w:r>
        <w:rPr>
          <w:color w:val="343434"/>
          <w:spacing w:val="-7"/>
        </w:rPr>
        <w:t xml:space="preserve"> </w:t>
      </w:r>
      <w:r>
        <w:rPr>
          <w:color w:val="343434"/>
          <w:spacing w:val="-4"/>
        </w:rPr>
        <w:t>out</w:t>
      </w:r>
      <w:r>
        <w:rPr>
          <w:color w:val="343434"/>
          <w:spacing w:val="-7"/>
        </w:rPr>
        <w:t xml:space="preserve"> </w:t>
      </w:r>
      <w:r>
        <w:rPr>
          <w:color w:val="343434"/>
          <w:spacing w:val="-4"/>
        </w:rPr>
        <w:t xml:space="preserve">here </w:t>
      </w:r>
      <w:r>
        <w:rPr>
          <w:color w:val="343434"/>
          <w:spacing w:val="-2"/>
        </w:rPr>
        <w:t>Options</w:t>
      </w:r>
    </w:p>
    <w:p w14:paraId="729A6481">
      <w:pPr>
        <w:pStyle w:val="10"/>
        <w:numPr>
          <w:ilvl w:val="0"/>
          <w:numId w:val="36"/>
        </w:numPr>
        <w:tabs>
          <w:tab w:val="left" w:pos="1450"/>
        </w:tabs>
        <w:spacing w:before="192" w:after="0" w:line="251" w:lineRule="exact"/>
        <w:ind w:left="1450" w:right="0" w:hanging="355"/>
        <w:jc w:val="left"/>
        <w:rPr>
          <w:sz w:val="21"/>
        </w:rPr>
      </w:pPr>
      <w:r>
        <w:rPr>
          <w:color w:val="343434"/>
          <w:sz w:val="21"/>
        </w:rPr>
        <w:t>Month</w:t>
      </w:r>
      <w:r>
        <w:rPr>
          <w:color w:val="343434"/>
          <w:spacing w:val="-12"/>
          <w:sz w:val="21"/>
        </w:rPr>
        <w:t xml:space="preserve"> </w:t>
      </w:r>
      <w:r>
        <w:rPr>
          <w:color w:val="343434"/>
          <w:sz w:val="21"/>
        </w:rPr>
        <w:t>of</w:t>
      </w:r>
      <w:r>
        <w:rPr>
          <w:color w:val="343434"/>
          <w:spacing w:val="-9"/>
          <w:sz w:val="21"/>
        </w:rPr>
        <w:t xml:space="preserve"> </w:t>
      </w:r>
      <w:r>
        <w:rPr>
          <w:color w:val="343434"/>
          <w:spacing w:val="-4"/>
          <w:sz w:val="21"/>
        </w:rPr>
        <w:t>june</w:t>
      </w:r>
    </w:p>
    <w:p w14:paraId="0688E578">
      <w:pPr>
        <w:pStyle w:val="10"/>
        <w:numPr>
          <w:ilvl w:val="0"/>
          <w:numId w:val="36"/>
        </w:numPr>
        <w:tabs>
          <w:tab w:val="left" w:pos="1450"/>
        </w:tabs>
        <w:spacing w:before="0" w:after="0" w:line="247" w:lineRule="exact"/>
        <w:ind w:left="1450" w:right="0" w:hanging="355"/>
        <w:jc w:val="left"/>
        <w:rPr>
          <w:sz w:val="21"/>
        </w:rPr>
      </w:pPr>
      <w:r>
        <w:rPr>
          <w:color w:val="343434"/>
          <w:spacing w:val="-8"/>
          <w:sz w:val="21"/>
        </w:rPr>
        <w:t>I’m</w:t>
      </w:r>
      <w:r>
        <w:rPr>
          <w:color w:val="343434"/>
          <w:spacing w:val="-2"/>
          <w:sz w:val="21"/>
        </w:rPr>
        <w:t xml:space="preserve"> </w:t>
      </w:r>
      <w:r>
        <w:rPr>
          <w:color w:val="343434"/>
          <w:spacing w:val="-8"/>
          <w:sz w:val="21"/>
        </w:rPr>
        <w:t>literally</w:t>
      </w:r>
      <w:r>
        <w:rPr>
          <w:color w:val="343434"/>
          <w:spacing w:val="4"/>
          <w:sz w:val="21"/>
        </w:rPr>
        <w:t xml:space="preserve"> </w:t>
      </w:r>
      <w:r>
        <w:rPr>
          <w:color w:val="343434"/>
          <w:spacing w:val="-8"/>
          <w:sz w:val="21"/>
        </w:rPr>
        <w:t>melting</w:t>
      </w:r>
    </w:p>
    <w:p w14:paraId="66469659">
      <w:pPr>
        <w:pStyle w:val="10"/>
        <w:numPr>
          <w:ilvl w:val="0"/>
          <w:numId w:val="36"/>
        </w:numPr>
        <w:tabs>
          <w:tab w:val="left" w:pos="1450"/>
        </w:tabs>
        <w:spacing w:before="0" w:after="0" w:line="246" w:lineRule="exact"/>
        <w:ind w:left="1450" w:right="0" w:hanging="355"/>
        <w:jc w:val="left"/>
        <w:rPr>
          <w:sz w:val="21"/>
        </w:rPr>
      </w:pPr>
      <w:r>
        <w:rPr>
          <w:color w:val="343434"/>
          <w:spacing w:val="-4"/>
          <w:sz w:val="21"/>
        </w:rPr>
        <w:t>It’s</w:t>
      </w:r>
      <w:r>
        <w:rPr>
          <w:color w:val="343434"/>
          <w:spacing w:val="-5"/>
          <w:sz w:val="21"/>
        </w:rPr>
        <w:t xml:space="preserve"> </w:t>
      </w:r>
      <w:r>
        <w:rPr>
          <w:color w:val="343434"/>
          <w:spacing w:val="-4"/>
          <w:sz w:val="21"/>
        </w:rPr>
        <w:t>47</w:t>
      </w:r>
      <w:r>
        <w:rPr>
          <w:color w:val="343434"/>
          <w:spacing w:val="-8"/>
          <w:sz w:val="21"/>
        </w:rPr>
        <w:t xml:space="preserve"> </w:t>
      </w:r>
      <w:r>
        <w:rPr>
          <w:color w:val="343434"/>
          <w:spacing w:val="-4"/>
          <w:sz w:val="21"/>
        </w:rPr>
        <w:t>degrees out</w:t>
      </w:r>
      <w:r>
        <w:rPr>
          <w:color w:val="343434"/>
          <w:spacing w:val="-7"/>
          <w:sz w:val="21"/>
        </w:rPr>
        <w:t xml:space="preserve"> </w:t>
      </w:r>
      <w:r>
        <w:rPr>
          <w:color w:val="343434"/>
          <w:spacing w:val="-4"/>
          <w:sz w:val="21"/>
        </w:rPr>
        <w:t>here</w:t>
      </w:r>
    </w:p>
    <w:p w14:paraId="60CB49B4">
      <w:pPr>
        <w:pStyle w:val="10"/>
        <w:numPr>
          <w:ilvl w:val="0"/>
          <w:numId w:val="36"/>
        </w:numPr>
        <w:tabs>
          <w:tab w:val="left" w:pos="1450"/>
        </w:tabs>
        <w:spacing w:before="0" w:after="0" w:line="250" w:lineRule="exact"/>
        <w:ind w:left="1450" w:right="0" w:hanging="355"/>
        <w:jc w:val="left"/>
        <w:rPr>
          <w:sz w:val="21"/>
        </w:rPr>
      </w:pPr>
      <w:r>
        <w:rPr>
          <w:color w:val="343434"/>
          <w:spacing w:val="-4"/>
          <w:sz w:val="21"/>
        </w:rPr>
        <w:t>Because</w:t>
      </w:r>
      <w:r>
        <w:rPr>
          <w:color w:val="343434"/>
          <w:spacing w:val="-10"/>
          <w:sz w:val="21"/>
        </w:rPr>
        <w:t xml:space="preserve"> </w:t>
      </w:r>
      <w:r>
        <w:rPr>
          <w:color w:val="343434"/>
          <w:spacing w:val="-4"/>
          <w:sz w:val="21"/>
        </w:rPr>
        <w:t>it’s</w:t>
      </w:r>
      <w:r>
        <w:rPr>
          <w:color w:val="343434"/>
          <w:spacing w:val="-10"/>
          <w:sz w:val="21"/>
        </w:rPr>
        <w:t xml:space="preserve"> </w:t>
      </w:r>
      <w:r>
        <w:rPr>
          <w:color w:val="343434"/>
          <w:spacing w:val="-4"/>
          <w:sz w:val="21"/>
        </w:rPr>
        <w:t>the</w:t>
      </w:r>
      <w:r>
        <w:rPr>
          <w:color w:val="343434"/>
          <w:spacing w:val="-8"/>
          <w:sz w:val="21"/>
        </w:rPr>
        <w:t xml:space="preserve"> </w:t>
      </w:r>
      <w:r>
        <w:rPr>
          <w:color w:val="343434"/>
          <w:spacing w:val="-4"/>
          <w:sz w:val="21"/>
        </w:rPr>
        <w:t>hottest</w:t>
      </w:r>
    </w:p>
    <w:p w14:paraId="40100453">
      <w:pPr>
        <w:pStyle w:val="10"/>
        <w:spacing w:after="0" w:line="250" w:lineRule="exact"/>
        <w:jc w:val="left"/>
        <w:rPr>
          <w:sz w:val="21"/>
        </w:rPr>
        <w:sectPr>
          <w:headerReference r:id="rId52" w:type="default"/>
          <w:footerReference r:id="rId53" w:type="default"/>
          <w:pgSz w:w="11910" w:h="16840"/>
          <w:pgMar w:top="1640" w:right="708" w:bottom="500" w:left="708" w:header="668" w:footer="275" w:gutter="0"/>
          <w:cols w:space="720" w:num="1"/>
        </w:sectPr>
      </w:pPr>
    </w:p>
    <w:p w14:paraId="0B1FAFDB">
      <w:pPr>
        <w:spacing w:before="206"/>
        <w:ind w:left="732" w:right="0" w:firstLine="0"/>
        <w:jc w:val="left"/>
        <w:rPr>
          <w:rFonts w:ascii="Times New Roman"/>
          <w:sz w:val="27"/>
        </w:rPr>
      </w:pPr>
      <w:r>
        <w:rPr>
          <w:rFonts w:ascii="Times New Roman"/>
          <w:sz w:val="27"/>
        </w:rPr>
        <mc:AlternateContent>
          <mc:Choice Requires="wps">
            <w:drawing>
              <wp:anchor distT="0" distB="0" distL="0" distR="0" simplePos="0" relativeHeight="251724800" behindDoc="1" locked="0" layoutInCell="1" allowOverlap="1">
                <wp:simplePos x="0" y="0"/>
                <wp:positionH relativeFrom="page">
                  <wp:posOffset>916305</wp:posOffset>
                </wp:positionH>
                <wp:positionV relativeFrom="paragraph">
                  <wp:posOffset>137160</wp:posOffset>
                </wp:positionV>
                <wp:extent cx="843915" cy="191135"/>
                <wp:effectExtent l="0" t="0" r="0" b="0"/>
                <wp:wrapNone/>
                <wp:docPr id="284" name="Textbox 284"/>
                <wp:cNvGraphicFramePr/>
                <a:graphic xmlns:a="http://schemas.openxmlformats.org/drawingml/2006/main">
                  <a:graphicData uri="http://schemas.microsoft.com/office/word/2010/wordprocessingShape">
                    <wps:wsp>
                      <wps:cNvSpPr txBox="1"/>
                      <wps:spPr>
                        <a:xfrm>
                          <a:off x="0" y="0"/>
                          <a:ext cx="843915" cy="191135"/>
                        </a:xfrm>
                        <a:prstGeom prst="rect">
                          <a:avLst/>
                        </a:prstGeom>
                      </wps:spPr>
                      <wps:txbx>
                        <w:txbxContent>
                          <w:p w14:paraId="2F1BEBD5">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w:t>
                            </w:r>
                          </w:p>
                        </w:txbxContent>
                      </wps:txbx>
                      <wps:bodyPr wrap="square" lIns="0" tIns="0" rIns="0" bIns="0" rtlCol="0">
                        <a:noAutofit/>
                      </wps:bodyPr>
                    </wps:wsp>
                  </a:graphicData>
                </a:graphic>
              </wp:anchor>
            </w:drawing>
          </mc:Choice>
          <mc:Fallback>
            <w:pict>
              <v:shape id="Textbox 284" o:spid="_x0000_s1026" o:spt="202" type="#_x0000_t202" style="position:absolute;left:0pt;margin-left:72.15pt;margin-top:10.8pt;height:15.05pt;width:66.45pt;mso-position-horizontal-relative:page;z-index:-251591680;mso-width-relative:page;mso-height-relative:page;" filled="f" stroked="f" coordsize="21600,21600" o:gfxdata="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oWdvjYAAAACQEAAA8AAAAAAAAAAQAgAAAAIgAAAGRycy9kb3ducmV2LnhtbFBLAQIUABQAAAAI&#10;AIdO4kBZijYVtAEAAHcDAAAOAAAAAAAAAAEAIAAAACcBAABkcnMvZTJvRG9jLnhtbFBLBQYAAAAA&#10;BgAGAFkBAABNBQAAAAA=&#10;">
                <v:fill on="f" focussize="0,0"/>
                <v:stroke on="f"/>
                <v:imagedata o:title=""/>
                <o:lock v:ext="edit" aspectratio="f"/>
                <v:textbox inset="0mm,0mm,0mm,0mm">
                  <w:txbxContent>
                    <w:p w14:paraId="2F1BEBD5">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w:t>
                      </w:r>
                    </w:p>
                  </w:txbxContent>
                </v:textbox>
              </v:shape>
            </w:pict>
          </mc:Fallback>
        </mc:AlternateContent>
      </w:r>
      <w:r>
        <w:rPr>
          <w:position w:val="-7"/>
        </w:rPr>
        <w:drawing>
          <wp:inline distT="0" distB="0" distL="0" distR="0">
            <wp:extent cx="875665" cy="203200"/>
            <wp:effectExtent l="0" t="0" r="0" b="0"/>
            <wp:docPr id="285" name="Image 285"/>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49" cstate="print"/>
                    <a:stretch>
                      <a:fillRect/>
                    </a:stretch>
                  </pic:blipFill>
                  <pic:spPr>
                    <a:xfrm>
                      <a:off x="0" y="0"/>
                      <a:ext cx="875741" cy="203338"/>
                    </a:xfrm>
                    <a:prstGeom prst="rect">
                      <a:avLst/>
                    </a:prstGeom>
                  </pic:spPr>
                </pic:pic>
              </a:graphicData>
            </a:graphic>
          </wp:inline>
        </w:drawing>
      </w:r>
      <w:r>
        <w:rPr>
          <w:rFonts w:ascii="Times New Roman"/>
          <w:sz w:val="27"/>
        </w:rPr>
        <w:t>The</w:t>
      </w:r>
      <w:r>
        <w:rPr>
          <w:rFonts w:ascii="Times New Roman"/>
          <w:spacing w:val="-11"/>
          <w:sz w:val="27"/>
        </w:rPr>
        <w:t xml:space="preserve"> </w:t>
      </w:r>
      <w:r>
        <w:rPr>
          <w:rFonts w:ascii="Times New Roman"/>
          <w:sz w:val="27"/>
        </w:rPr>
        <w:t>following</w:t>
      </w:r>
      <w:r>
        <w:rPr>
          <w:rFonts w:ascii="Times New Roman"/>
          <w:spacing w:val="-4"/>
          <w:sz w:val="27"/>
        </w:rPr>
        <w:t xml:space="preserve"> </w:t>
      </w:r>
      <w:r>
        <w:rPr>
          <w:rFonts w:ascii="Times New Roman"/>
          <w:sz w:val="27"/>
        </w:rPr>
        <w:t>data</w:t>
      </w:r>
      <w:r>
        <w:rPr>
          <w:rFonts w:ascii="Times New Roman"/>
          <w:spacing w:val="-7"/>
          <w:sz w:val="27"/>
        </w:rPr>
        <w:t xml:space="preserve"> </w:t>
      </w:r>
      <w:r>
        <w:rPr>
          <w:rFonts w:ascii="Times New Roman"/>
          <w:sz w:val="27"/>
        </w:rPr>
        <w:t>shows</w:t>
      </w:r>
      <w:r>
        <w:rPr>
          <w:rFonts w:ascii="Times New Roman"/>
          <w:spacing w:val="-4"/>
          <w:sz w:val="27"/>
        </w:rPr>
        <w:t xml:space="preserve"> </w:t>
      </w:r>
      <w:r>
        <w:rPr>
          <w:rFonts w:ascii="Times New Roman"/>
          <w:sz w:val="27"/>
        </w:rPr>
        <w:t>the</w:t>
      </w:r>
      <w:r>
        <w:rPr>
          <w:rFonts w:ascii="Times New Roman"/>
          <w:spacing w:val="-9"/>
          <w:sz w:val="27"/>
        </w:rPr>
        <w:t xml:space="preserve"> </w:t>
      </w:r>
      <w:r>
        <w:rPr>
          <w:rFonts w:ascii="Times New Roman"/>
          <w:sz w:val="27"/>
        </w:rPr>
        <w:t>marks</w:t>
      </w:r>
      <w:r>
        <w:rPr>
          <w:rFonts w:ascii="Times New Roman"/>
          <w:spacing w:val="-7"/>
          <w:sz w:val="27"/>
        </w:rPr>
        <w:t xml:space="preserve"> </w:t>
      </w:r>
      <w:r>
        <w:rPr>
          <w:rFonts w:ascii="Times New Roman"/>
          <w:sz w:val="27"/>
        </w:rPr>
        <w:t>obtained</w:t>
      </w:r>
      <w:r>
        <w:rPr>
          <w:rFonts w:ascii="Times New Roman"/>
          <w:spacing w:val="-3"/>
          <w:sz w:val="27"/>
        </w:rPr>
        <w:t xml:space="preserve"> </w:t>
      </w:r>
      <w:r>
        <w:rPr>
          <w:rFonts w:ascii="Times New Roman"/>
          <w:sz w:val="27"/>
        </w:rPr>
        <w:t>by</w:t>
      </w:r>
      <w:r>
        <w:rPr>
          <w:rFonts w:ascii="Times New Roman"/>
          <w:spacing w:val="-8"/>
          <w:sz w:val="27"/>
        </w:rPr>
        <w:t xml:space="preserve"> </w:t>
      </w:r>
      <w:r>
        <w:rPr>
          <w:rFonts w:ascii="Times New Roman"/>
          <w:sz w:val="27"/>
        </w:rPr>
        <w:t>students</w:t>
      </w:r>
      <w:r>
        <w:rPr>
          <w:rFonts w:ascii="Times New Roman"/>
          <w:spacing w:val="-4"/>
          <w:sz w:val="27"/>
        </w:rPr>
        <w:t xml:space="preserve"> </w:t>
      </w:r>
      <w:r>
        <w:rPr>
          <w:rFonts w:ascii="Times New Roman"/>
          <w:sz w:val="27"/>
        </w:rPr>
        <w:t>in</w:t>
      </w:r>
      <w:r>
        <w:rPr>
          <w:rFonts w:ascii="Times New Roman"/>
          <w:spacing w:val="-6"/>
          <w:sz w:val="27"/>
        </w:rPr>
        <w:t xml:space="preserve"> </w:t>
      </w:r>
      <w:r>
        <w:rPr>
          <w:rFonts w:ascii="Times New Roman"/>
          <w:sz w:val="27"/>
        </w:rPr>
        <w:t>a</w:t>
      </w:r>
      <w:r>
        <w:rPr>
          <w:rFonts w:ascii="Times New Roman"/>
          <w:spacing w:val="-5"/>
          <w:sz w:val="27"/>
        </w:rPr>
        <w:t xml:space="preserve"> </w:t>
      </w:r>
      <w:r>
        <w:rPr>
          <w:rFonts w:ascii="Times New Roman"/>
          <w:spacing w:val="-2"/>
          <w:sz w:val="27"/>
        </w:rPr>
        <w:t>class.</w:t>
      </w:r>
    </w:p>
    <w:p w14:paraId="27C98566">
      <w:pPr>
        <w:pStyle w:val="6"/>
        <w:rPr>
          <w:rFonts w:ascii="Times New Roman"/>
          <w:sz w:val="19"/>
        </w:rPr>
      </w:pPr>
    </w:p>
    <w:tbl>
      <w:tblPr>
        <w:tblStyle w:val="5"/>
        <w:tblW w:w="0" w:type="auto"/>
        <w:tblInd w:w="852" w:type="dxa"/>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Layout w:type="fixed"/>
        <w:tblCellMar>
          <w:top w:w="0" w:type="dxa"/>
          <w:left w:w="0" w:type="dxa"/>
          <w:bottom w:w="0" w:type="dxa"/>
          <w:right w:w="0" w:type="dxa"/>
        </w:tblCellMar>
      </w:tblPr>
      <w:tblGrid>
        <w:gridCol w:w="2021"/>
        <w:gridCol w:w="2021"/>
        <w:gridCol w:w="2016"/>
        <w:gridCol w:w="2021"/>
        <w:gridCol w:w="1452"/>
      </w:tblGrid>
      <w:tr w14:paraId="0B0040C5">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297" w:hRule="atLeast"/>
        </w:trPr>
        <w:tc>
          <w:tcPr>
            <w:tcW w:w="2021" w:type="dxa"/>
            <w:tcBorders>
              <w:left w:val="single" w:color="DEDEDE" w:sz="24" w:space="0"/>
              <w:bottom w:val="single" w:color="DEDEDE" w:sz="24" w:space="0"/>
              <w:right w:val="single" w:color="DEDEDE" w:sz="24" w:space="0"/>
            </w:tcBorders>
          </w:tcPr>
          <w:p w14:paraId="697DE304">
            <w:pPr>
              <w:pStyle w:val="11"/>
              <w:spacing w:line="277" w:lineRule="exact"/>
              <w:rPr>
                <w:b/>
                <w:sz w:val="27"/>
              </w:rPr>
            </w:pPr>
            <w:r>
              <w:rPr>
                <w:b/>
                <w:spacing w:val="-5"/>
                <w:sz w:val="27"/>
              </w:rPr>
              <w:t>39</w:t>
            </w:r>
          </w:p>
        </w:tc>
        <w:tc>
          <w:tcPr>
            <w:tcW w:w="2021" w:type="dxa"/>
            <w:tcBorders>
              <w:left w:val="single" w:color="DEDEDE" w:sz="24" w:space="0"/>
              <w:bottom w:val="single" w:color="DEDEDE" w:sz="24" w:space="0"/>
            </w:tcBorders>
          </w:tcPr>
          <w:p w14:paraId="72CBC015">
            <w:pPr>
              <w:pStyle w:val="11"/>
              <w:spacing w:line="277" w:lineRule="exact"/>
              <w:rPr>
                <w:b/>
                <w:sz w:val="27"/>
              </w:rPr>
            </w:pPr>
            <w:r>
              <w:rPr>
                <w:b/>
                <w:spacing w:val="-5"/>
                <w:sz w:val="27"/>
              </w:rPr>
              <w:t>30</w:t>
            </w:r>
          </w:p>
        </w:tc>
        <w:tc>
          <w:tcPr>
            <w:tcW w:w="2016" w:type="dxa"/>
            <w:tcBorders>
              <w:bottom w:val="single" w:color="DEDEDE" w:sz="24" w:space="0"/>
              <w:right w:val="single" w:color="DEDEDE" w:sz="24" w:space="0"/>
            </w:tcBorders>
          </w:tcPr>
          <w:p w14:paraId="2465BBAF">
            <w:pPr>
              <w:pStyle w:val="11"/>
              <w:spacing w:line="277" w:lineRule="exact"/>
              <w:ind w:left="49"/>
              <w:rPr>
                <w:b/>
                <w:sz w:val="27"/>
              </w:rPr>
            </w:pPr>
            <w:r>
              <w:rPr>
                <w:b/>
                <w:spacing w:val="-10"/>
                <w:sz w:val="27"/>
              </w:rPr>
              <w:t>5</w:t>
            </w:r>
          </w:p>
        </w:tc>
        <w:tc>
          <w:tcPr>
            <w:tcW w:w="2021" w:type="dxa"/>
            <w:tcBorders>
              <w:left w:val="single" w:color="DEDEDE" w:sz="24" w:space="0"/>
              <w:bottom w:val="single" w:color="DEDEDE" w:sz="24" w:space="0"/>
              <w:right w:val="single" w:color="DEDEDE" w:sz="24" w:space="0"/>
            </w:tcBorders>
          </w:tcPr>
          <w:p w14:paraId="37A03ED0">
            <w:pPr>
              <w:pStyle w:val="11"/>
              <w:spacing w:line="277" w:lineRule="exact"/>
              <w:ind w:left="64"/>
              <w:rPr>
                <w:b/>
                <w:sz w:val="27"/>
              </w:rPr>
            </w:pPr>
            <w:r>
              <w:rPr>
                <w:b/>
                <w:spacing w:val="-5"/>
                <w:sz w:val="27"/>
              </w:rPr>
              <w:t>65</w:t>
            </w:r>
          </w:p>
        </w:tc>
        <w:tc>
          <w:tcPr>
            <w:tcW w:w="1452" w:type="dxa"/>
            <w:tcBorders>
              <w:left w:val="single" w:color="DEDEDE" w:sz="24" w:space="0"/>
              <w:bottom w:val="single" w:color="DEDEDE" w:sz="24" w:space="0"/>
              <w:right w:val="nil"/>
            </w:tcBorders>
          </w:tcPr>
          <w:p w14:paraId="369AA2AA">
            <w:pPr>
              <w:pStyle w:val="11"/>
              <w:spacing w:line="277" w:lineRule="exact"/>
              <w:ind w:left="64"/>
              <w:rPr>
                <w:b/>
                <w:sz w:val="27"/>
              </w:rPr>
            </w:pPr>
            <w:r>
              <w:rPr>
                <w:b/>
                <w:spacing w:val="-10"/>
                <w:sz w:val="27"/>
              </w:rPr>
              <w:t>5</w:t>
            </w:r>
          </w:p>
        </w:tc>
      </w:tr>
      <w:tr w14:paraId="23407D9F">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229696D2">
            <w:pPr>
              <w:pStyle w:val="11"/>
              <w:spacing w:line="290" w:lineRule="exact"/>
              <w:rPr>
                <w:b/>
                <w:sz w:val="27"/>
              </w:rPr>
            </w:pPr>
            <w:r>
              <w:rPr>
                <w:b/>
                <w:spacing w:val="-5"/>
                <w:sz w:val="27"/>
              </w:rPr>
              <w:t>21</w:t>
            </w:r>
          </w:p>
        </w:tc>
        <w:tc>
          <w:tcPr>
            <w:tcW w:w="2021" w:type="dxa"/>
            <w:tcBorders>
              <w:top w:val="single" w:color="DEDEDE" w:sz="24" w:space="0"/>
              <w:left w:val="single" w:color="DEDEDE" w:sz="24" w:space="0"/>
              <w:bottom w:val="single" w:color="DEDEDE" w:sz="24" w:space="0"/>
            </w:tcBorders>
            <w:shd w:val="clear" w:color="auto" w:fill="A9A8A8"/>
          </w:tcPr>
          <w:p w14:paraId="74D0CF92">
            <w:pPr>
              <w:pStyle w:val="11"/>
              <w:spacing w:line="290" w:lineRule="exact"/>
              <w:rPr>
                <w:b/>
                <w:sz w:val="27"/>
              </w:rPr>
            </w:pPr>
            <w:r>
              <w:rPr>
                <w:b/>
                <w:spacing w:val="-10"/>
                <w:sz w:val="27"/>
              </w:rPr>
              <w:t>5</w:t>
            </w:r>
          </w:p>
        </w:tc>
        <w:tc>
          <w:tcPr>
            <w:tcW w:w="2016" w:type="dxa"/>
            <w:tcBorders>
              <w:top w:val="single" w:color="DEDEDE" w:sz="24" w:space="0"/>
              <w:bottom w:val="single" w:color="DEDEDE" w:sz="24" w:space="0"/>
              <w:right w:val="single" w:color="DEDEDE" w:sz="24" w:space="0"/>
            </w:tcBorders>
            <w:shd w:val="clear" w:color="auto" w:fill="A9A8A8"/>
          </w:tcPr>
          <w:p w14:paraId="48626435">
            <w:pPr>
              <w:pStyle w:val="11"/>
              <w:spacing w:line="290" w:lineRule="exact"/>
              <w:ind w:left="49"/>
              <w:rPr>
                <w:b/>
                <w:sz w:val="27"/>
              </w:rPr>
            </w:pPr>
            <w:r>
              <w:rPr>
                <w:b/>
                <w:spacing w:val="-5"/>
                <w:sz w:val="27"/>
              </w:rPr>
              <w:t>65</w:t>
            </w:r>
          </w:p>
        </w:tc>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4D451C32">
            <w:pPr>
              <w:pStyle w:val="11"/>
              <w:spacing w:line="290" w:lineRule="exact"/>
              <w:ind w:left="64"/>
              <w:rPr>
                <w:b/>
                <w:sz w:val="27"/>
              </w:rPr>
            </w:pPr>
            <w:r>
              <w:rPr>
                <w:b/>
                <w:spacing w:val="-5"/>
                <w:sz w:val="27"/>
              </w:rPr>
              <w:t>89</w:t>
            </w:r>
          </w:p>
        </w:tc>
        <w:tc>
          <w:tcPr>
            <w:tcW w:w="1452" w:type="dxa"/>
            <w:tcBorders>
              <w:top w:val="single" w:color="DEDEDE" w:sz="24" w:space="0"/>
              <w:left w:val="single" w:color="DEDEDE" w:sz="24" w:space="0"/>
              <w:bottom w:val="single" w:color="DEDEDE" w:sz="24" w:space="0"/>
              <w:right w:val="nil"/>
            </w:tcBorders>
            <w:shd w:val="clear" w:color="auto" w:fill="A9A8A8"/>
          </w:tcPr>
          <w:p w14:paraId="7CF23B9E">
            <w:pPr>
              <w:pStyle w:val="11"/>
              <w:spacing w:line="290" w:lineRule="exact"/>
              <w:ind w:left="64"/>
              <w:rPr>
                <w:b/>
                <w:sz w:val="27"/>
              </w:rPr>
            </w:pPr>
            <w:r>
              <w:rPr>
                <w:b/>
                <w:spacing w:val="-5"/>
                <w:sz w:val="27"/>
              </w:rPr>
              <w:t>30</w:t>
            </w:r>
          </w:p>
        </w:tc>
      </w:tr>
      <w:tr w14:paraId="683DD6B5">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14" w:hRule="atLeast"/>
        </w:trPr>
        <w:tc>
          <w:tcPr>
            <w:tcW w:w="2021" w:type="dxa"/>
            <w:tcBorders>
              <w:top w:val="single" w:color="DEDEDE" w:sz="24" w:space="0"/>
              <w:left w:val="single" w:color="DEDEDE" w:sz="24" w:space="0"/>
              <w:bottom w:val="single" w:color="DEDEDE" w:sz="24" w:space="0"/>
              <w:right w:val="single" w:color="DEDEDE" w:sz="24" w:space="0"/>
            </w:tcBorders>
          </w:tcPr>
          <w:p w14:paraId="13DCA065">
            <w:pPr>
              <w:pStyle w:val="11"/>
              <w:spacing w:line="294" w:lineRule="exact"/>
              <w:rPr>
                <w:b/>
                <w:sz w:val="27"/>
              </w:rPr>
            </w:pPr>
            <w:r>
              <w:rPr>
                <w:b/>
                <w:spacing w:val="-5"/>
                <w:sz w:val="27"/>
              </w:rPr>
              <w:t>91</w:t>
            </w:r>
          </w:p>
        </w:tc>
        <w:tc>
          <w:tcPr>
            <w:tcW w:w="2021" w:type="dxa"/>
            <w:tcBorders>
              <w:top w:val="single" w:color="DEDEDE" w:sz="24" w:space="0"/>
              <w:left w:val="single" w:color="DEDEDE" w:sz="24" w:space="0"/>
              <w:bottom w:val="single" w:color="DEDEDE" w:sz="24" w:space="0"/>
            </w:tcBorders>
          </w:tcPr>
          <w:p w14:paraId="46C18F9C">
            <w:pPr>
              <w:pStyle w:val="11"/>
              <w:spacing w:line="294" w:lineRule="exact"/>
              <w:rPr>
                <w:b/>
                <w:sz w:val="27"/>
              </w:rPr>
            </w:pPr>
            <w:r>
              <w:rPr>
                <w:b/>
                <w:spacing w:val="-5"/>
                <w:sz w:val="27"/>
              </w:rPr>
              <w:t>30</w:t>
            </w:r>
          </w:p>
        </w:tc>
        <w:tc>
          <w:tcPr>
            <w:tcW w:w="2016" w:type="dxa"/>
            <w:tcBorders>
              <w:top w:val="single" w:color="DEDEDE" w:sz="24" w:space="0"/>
              <w:bottom w:val="single" w:color="DEDEDE" w:sz="24" w:space="0"/>
              <w:right w:val="single" w:color="DEDEDE" w:sz="24" w:space="0"/>
            </w:tcBorders>
          </w:tcPr>
          <w:p w14:paraId="0B2B6F2F">
            <w:pPr>
              <w:pStyle w:val="11"/>
              <w:spacing w:line="294" w:lineRule="exact"/>
              <w:ind w:left="49"/>
              <w:rPr>
                <w:b/>
                <w:sz w:val="27"/>
              </w:rPr>
            </w:pPr>
            <w:r>
              <w:rPr>
                <w:b/>
                <w:spacing w:val="-5"/>
                <w:sz w:val="27"/>
              </w:rPr>
              <w:t>64</w:t>
            </w:r>
          </w:p>
        </w:tc>
        <w:tc>
          <w:tcPr>
            <w:tcW w:w="2021" w:type="dxa"/>
            <w:tcBorders>
              <w:top w:val="single" w:color="DEDEDE" w:sz="24" w:space="0"/>
              <w:left w:val="single" w:color="DEDEDE" w:sz="24" w:space="0"/>
              <w:bottom w:val="single" w:color="DEDEDE" w:sz="24" w:space="0"/>
              <w:right w:val="single" w:color="DEDEDE" w:sz="24" w:space="0"/>
            </w:tcBorders>
          </w:tcPr>
          <w:p w14:paraId="5E185874">
            <w:pPr>
              <w:pStyle w:val="11"/>
              <w:spacing w:line="294" w:lineRule="exact"/>
              <w:ind w:left="64"/>
              <w:rPr>
                <w:b/>
                <w:sz w:val="27"/>
              </w:rPr>
            </w:pPr>
            <w:r>
              <w:rPr>
                <w:b/>
                <w:spacing w:val="-5"/>
                <w:sz w:val="27"/>
              </w:rPr>
              <w:t>64</w:t>
            </w:r>
          </w:p>
        </w:tc>
        <w:tc>
          <w:tcPr>
            <w:tcW w:w="1452" w:type="dxa"/>
            <w:tcBorders>
              <w:top w:val="single" w:color="DEDEDE" w:sz="24" w:space="0"/>
              <w:left w:val="single" w:color="DEDEDE" w:sz="24" w:space="0"/>
              <w:bottom w:val="single" w:color="DEDEDE" w:sz="24" w:space="0"/>
              <w:right w:val="nil"/>
            </w:tcBorders>
          </w:tcPr>
          <w:p w14:paraId="2164C5EB">
            <w:pPr>
              <w:pStyle w:val="11"/>
              <w:spacing w:line="294" w:lineRule="exact"/>
              <w:ind w:left="64"/>
              <w:rPr>
                <w:b/>
                <w:sz w:val="27"/>
              </w:rPr>
            </w:pPr>
            <w:r>
              <w:rPr>
                <w:b/>
                <w:spacing w:val="-5"/>
                <w:sz w:val="27"/>
              </w:rPr>
              <w:t>91</w:t>
            </w:r>
          </w:p>
        </w:tc>
      </w:tr>
      <w:tr w14:paraId="6F7ED817">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41328CCA">
            <w:pPr>
              <w:pStyle w:val="11"/>
              <w:spacing w:line="290" w:lineRule="exact"/>
              <w:rPr>
                <w:b/>
                <w:sz w:val="27"/>
              </w:rPr>
            </w:pPr>
            <w:r>
              <w:rPr>
                <w:b/>
                <w:spacing w:val="-5"/>
                <w:sz w:val="27"/>
              </w:rPr>
              <w:t>15</w:t>
            </w:r>
          </w:p>
        </w:tc>
        <w:tc>
          <w:tcPr>
            <w:tcW w:w="2021" w:type="dxa"/>
            <w:tcBorders>
              <w:top w:val="single" w:color="DEDEDE" w:sz="24" w:space="0"/>
              <w:left w:val="single" w:color="DEDEDE" w:sz="24" w:space="0"/>
              <w:bottom w:val="single" w:color="DEDEDE" w:sz="24" w:space="0"/>
            </w:tcBorders>
            <w:shd w:val="clear" w:color="auto" w:fill="A9A8A8"/>
          </w:tcPr>
          <w:p w14:paraId="4E64E5E7">
            <w:pPr>
              <w:pStyle w:val="11"/>
              <w:spacing w:line="290" w:lineRule="exact"/>
              <w:rPr>
                <w:b/>
                <w:sz w:val="27"/>
              </w:rPr>
            </w:pPr>
            <w:r>
              <w:rPr>
                <w:b/>
                <w:spacing w:val="-5"/>
                <w:sz w:val="27"/>
              </w:rPr>
              <w:t>89</w:t>
            </w:r>
          </w:p>
        </w:tc>
        <w:tc>
          <w:tcPr>
            <w:tcW w:w="2016" w:type="dxa"/>
            <w:tcBorders>
              <w:top w:val="single" w:color="DEDEDE" w:sz="24" w:space="0"/>
              <w:bottom w:val="single" w:color="DEDEDE" w:sz="24" w:space="0"/>
              <w:right w:val="single" w:color="DEDEDE" w:sz="24" w:space="0"/>
            </w:tcBorders>
            <w:shd w:val="clear" w:color="auto" w:fill="A9A8A8"/>
          </w:tcPr>
          <w:p w14:paraId="42600EF3">
            <w:pPr>
              <w:pStyle w:val="11"/>
              <w:spacing w:line="290" w:lineRule="exact"/>
              <w:ind w:left="49"/>
              <w:rPr>
                <w:b/>
                <w:sz w:val="27"/>
              </w:rPr>
            </w:pPr>
            <w:r>
              <w:rPr>
                <w:b/>
                <w:spacing w:val="-5"/>
                <w:sz w:val="27"/>
              </w:rPr>
              <w:t>48</w:t>
            </w:r>
          </w:p>
        </w:tc>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4CD9957F">
            <w:pPr>
              <w:pStyle w:val="11"/>
              <w:spacing w:line="290" w:lineRule="exact"/>
              <w:ind w:left="64"/>
              <w:rPr>
                <w:b/>
                <w:sz w:val="27"/>
              </w:rPr>
            </w:pPr>
            <w:r>
              <w:rPr>
                <w:b/>
                <w:spacing w:val="-5"/>
                <w:sz w:val="27"/>
              </w:rPr>
              <w:t>30</w:t>
            </w:r>
          </w:p>
        </w:tc>
        <w:tc>
          <w:tcPr>
            <w:tcW w:w="1452" w:type="dxa"/>
            <w:tcBorders>
              <w:top w:val="single" w:color="DEDEDE" w:sz="24" w:space="0"/>
              <w:left w:val="single" w:color="DEDEDE" w:sz="24" w:space="0"/>
              <w:bottom w:val="single" w:color="DEDEDE" w:sz="24" w:space="0"/>
              <w:right w:val="nil"/>
            </w:tcBorders>
            <w:shd w:val="clear" w:color="auto" w:fill="A9A8A8"/>
          </w:tcPr>
          <w:p w14:paraId="53D56E57">
            <w:pPr>
              <w:pStyle w:val="11"/>
              <w:spacing w:line="290" w:lineRule="exact"/>
              <w:ind w:left="64"/>
              <w:rPr>
                <w:b/>
                <w:sz w:val="27"/>
              </w:rPr>
            </w:pPr>
            <w:r>
              <w:rPr>
                <w:b/>
                <w:spacing w:val="-5"/>
                <w:sz w:val="27"/>
              </w:rPr>
              <w:t>64</w:t>
            </w:r>
          </w:p>
        </w:tc>
      </w:tr>
      <w:tr w14:paraId="6F5E8F9C">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11" w:hRule="atLeast"/>
        </w:trPr>
        <w:tc>
          <w:tcPr>
            <w:tcW w:w="2021" w:type="dxa"/>
            <w:tcBorders>
              <w:top w:val="single" w:color="DEDEDE" w:sz="24" w:space="0"/>
              <w:left w:val="single" w:color="DEDEDE" w:sz="24" w:space="0"/>
              <w:bottom w:val="single" w:color="DEDEDE" w:sz="24" w:space="0"/>
              <w:right w:val="single" w:color="DEDEDE" w:sz="24" w:space="0"/>
            </w:tcBorders>
          </w:tcPr>
          <w:p w14:paraId="5F4BEE9B">
            <w:pPr>
              <w:pStyle w:val="11"/>
              <w:spacing w:line="291" w:lineRule="exact"/>
              <w:rPr>
                <w:b/>
                <w:sz w:val="27"/>
              </w:rPr>
            </w:pPr>
            <w:r>
              <w:rPr>
                <w:b/>
                <w:spacing w:val="-5"/>
                <w:sz w:val="27"/>
              </w:rPr>
              <w:t>85</w:t>
            </w:r>
          </w:p>
        </w:tc>
        <w:tc>
          <w:tcPr>
            <w:tcW w:w="2021" w:type="dxa"/>
            <w:tcBorders>
              <w:top w:val="single" w:color="DEDEDE" w:sz="24" w:space="0"/>
              <w:left w:val="single" w:color="DEDEDE" w:sz="24" w:space="0"/>
              <w:bottom w:val="single" w:color="DEDEDE" w:sz="24" w:space="0"/>
            </w:tcBorders>
          </w:tcPr>
          <w:p w14:paraId="172F1095">
            <w:pPr>
              <w:pStyle w:val="11"/>
              <w:spacing w:line="291" w:lineRule="exact"/>
              <w:rPr>
                <w:b/>
                <w:sz w:val="27"/>
              </w:rPr>
            </w:pPr>
            <w:r>
              <w:rPr>
                <w:b/>
                <w:spacing w:val="-5"/>
                <w:sz w:val="27"/>
              </w:rPr>
              <w:t>30</w:t>
            </w:r>
          </w:p>
        </w:tc>
        <w:tc>
          <w:tcPr>
            <w:tcW w:w="2016" w:type="dxa"/>
            <w:tcBorders>
              <w:top w:val="single" w:color="DEDEDE" w:sz="24" w:space="0"/>
              <w:bottom w:val="single" w:color="DEDEDE" w:sz="24" w:space="0"/>
              <w:right w:val="single" w:color="DEDEDE" w:sz="24" w:space="0"/>
            </w:tcBorders>
          </w:tcPr>
          <w:p w14:paraId="7B75B813">
            <w:pPr>
              <w:pStyle w:val="11"/>
              <w:spacing w:line="291" w:lineRule="exact"/>
              <w:ind w:left="49"/>
              <w:rPr>
                <w:b/>
                <w:sz w:val="27"/>
              </w:rPr>
            </w:pPr>
            <w:r>
              <w:rPr>
                <w:b/>
                <w:spacing w:val="-5"/>
                <w:sz w:val="27"/>
              </w:rPr>
              <w:t>69</w:t>
            </w:r>
          </w:p>
        </w:tc>
        <w:tc>
          <w:tcPr>
            <w:tcW w:w="2021" w:type="dxa"/>
            <w:tcBorders>
              <w:top w:val="single" w:color="DEDEDE" w:sz="24" w:space="0"/>
              <w:left w:val="single" w:color="DEDEDE" w:sz="24" w:space="0"/>
              <w:bottom w:val="single" w:color="DEDEDE" w:sz="24" w:space="0"/>
              <w:right w:val="single" w:color="DEDEDE" w:sz="24" w:space="0"/>
            </w:tcBorders>
          </w:tcPr>
          <w:p w14:paraId="600C2DCD">
            <w:pPr>
              <w:pStyle w:val="11"/>
              <w:spacing w:line="291" w:lineRule="exact"/>
              <w:ind w:left="64"/>
              <w:rPr>
                <w:b/>
                <w:sz w:val="27"/>
              </w:rPr>
            </w:pPr>
            <w:r>
              <w:rPr>
                <w:b/>
                <w:spacing w:val="-5"/>
                <w:sz w:val="27"/>
              </w:rPr>
              <w:t>51</w:t>
            </w:r>
          </w:p>
        </w:tc>
        <w:tc>
          <w:tcPr>
            <w:tcW w:w="1452" w:type="dxa"/>
            <w:tcBorders>
              <w:top w:val="single" w:color="DEDEDE" w:sz="24" w:space="0"/>
              <w:left w:val="single" w:color="DEDEDE" w:sz="24" w:space="0"/>
              <w:bottom w:val="single" w:color="DEDEDE" w:sz="24" w:space="0"/>
              <w:right w:val="nil"/>
            </w:tcBorders>
          </w:tcPr>
          <w:p w14:paraId="42210FBA">
            <w:pPr>
              <w:pStyle w:val="11"/>
              <w:spacing w:line="291" w:lineRule="exact"/>
              <w:ind w:left="64"/>
              <w:rPr>
                <w:b/>
                <w:sz w:val="27"/>
              </w:rPr>
            </w:pPr>
            <w:r>
              <w:rPr>
                <w:b/>
                <w:spacing w:val="-5"/>
                <w:sz w:val="27"/>
              </w:rPr>
              <w:t>32</w:t>
            </w:r>
          </w:p>
        </w:tc>
      </w:tr>
      <w:tr w14:paraId="4DCC85A6">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2846B5F9">
            <w:pPr>
              <w:pStyle w:val="11"/>
              <w:spacing w:line="289" w:lineRule="exact"/>
              <w:rPr>
                <w:b/>
                <w:sz w:val="27"/>
              </w:rPr>
            </w:pPr>
            <w:r>
              <w:rPr>
                <w:b/>
                <w:spacing w:val="-5"/>
                <w:sz w:val="27"/>
              </w:rPr>
              <w:t>85</w:t>
            </w:r>
          </w:p>
        </w:tc>
        <w:tc>
          <w:tcPr>
            <w:tcW w:w="2021" w:type="dxa"/>
            <w:tcBorders>
              <w:top w:val="single" w:color="DEDEDE" w:sz="24" w:space="0"/>
              <w:left w:val="single" w:color="DEDEDE" w:sz="24" w:space="0"/>
              <w:bottom w:val="single" w:color="DEDEDE" w:sz="24" w:space="0"/>
            </w:tcBorders>
            <w:shd w:val="clear" w:color="auto" w:fill="A9A8A8"/>
          </w:tcPr>
          <w:p w14:paraId="19AD8310">
            <w:pPr>
              <w:pStyle w:val="11"/>
              <w:spacing w:line="289" w:lineRule="exact"/>
              <w:rPr>
                <w:b/>
                <w:sz w:val="27"/>
              </w:rPr>
            </w:pPr>
            <w:r>
              <w:rPr>
                <w:b/>
                <w:spacing w:val="-5"/>
                <w:sz w:val="27"/>
              </w:rPr>
              <w:t>48</w:t>
            </w:r>
          </w:p>
        </w:tc>
        <w:tc>
          <w:tcPr>
            <w:tcW w:w="2016" w:type="dxa"/>
            <w:tcBorders>
              <w:top w:val="single" w:color="DEDEDE" w:sz="24" w:space="0"/>
              <w:bottom w:val="single" w:color="DEDEDE" w:sz="24" w:space="0"/>
              <w:right w:val="single" w:color="DEDEDE" w:sz="24" w:space="0"/>
            </w:tcBorders>
            <w:shd w:val="clear" w:color="auto" w:fill="A9A8A8"/>
          </w:tcPr>
          <w:p w14:paraId="6479E0AA">
            <w:pPr>
              <w:pStyle w:val="11"/>
              <w:spacing w:line="289" w:lineRule="exact"/>
              <w:ind w:left="49"/>
              <w:rPr>
                <w:b/>
                <w:sz w:val="27"/>
              </w:rPr>
            </w:pPr>
            <w:r>
              <w:rPr>
                <w:b/>
                <w:spacing w:val="-5"/>
                <w:sz w:val="27"/>
              </w:rPr>
              <w:t>91</w:t>
            </w:r>
          </w:p>
        </w:tc>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6FF861C7">
            <w:pPr>
              <w:pStyle w:val="11"/>
              <w:spacing w:line="289" w:lineRule="exact"/>
              <w:ind w:left="64"/>
              <w:rPr>
                <w:b/>
                <w:sz w:val="27"/>
              </w:rPr>
            </w:pPr>
            <w:r>
              <w:rPr>
                <w:b/>
                <w:spacing w:val="-5"/>
                <w:sz w:val="27"/>
              </w:rPr>
              <w:t>30</w:t>
            </w:r>
          </w:p>
        </w:tc>
        <w:tc>
          <w:tcPr>
            <w:tcW w:w="1452" w:type="dxa"/>
            <w:tcBorders>
              <w:top w:val="single" w:color="DEDEDE" w:sz="24" w:space="0"/>
              <w:left w:val="single" w:color="DEDEDE" w:sz="24" w:space="0"/>
              <w:bottom w:val="single" w:color="DEDEDE" w:sz="24" w:space="0"/>
              <w:right w:val="nil"/>
            </w:tcBorders>
            <w:shd w:val="clear" w:color="auto" w:fill="A9A8A8"/>
          </w:tcPr>
          <w:p w14:paraId="1FF6DBB3">
            <w:pPr>
              <w:pStyle w:val="11"/>
              <w:spacing w:line="289" w:lineRule="exact"/>
              <w:ind w:left="64"/>
              <w:rPr>
                <w:b/>
                <w:sz w:val="27"/>
              </w:rPr>
            </w:pPr>
            <w:r>
              <w:rPr>
                <w:b/>
                <w:spacing w:val="-5"/>
                <w:sz w:val="27"/>
              </w:rPr>
              <w:t>28</w:t>
            </w:r>
          </w:p>
        </w:tc>
      </w:tr>
      <w:tr w14:paraId="0E9A7DD1">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10" w:hRule="atLeast"/>
        </w:trPr>
        <w:tc>
          <w:tcPr>
            <w:tcW w:w="2021" w:type="dxa"/>
            <w:tcBorders>
              <w:top w:val="single" w:color="DEDEDE" w:sz="24" w:space="0"/>
              <w:left w:val="single" w:color="DEDEDE" w:sz="24" w:space="0"/>
              <w:bottom w:val="single" w:color="DEDEDE" w:sz="24" w:space="0"/>
              <w:right w:val="single" w:color="DEDEDE" w:sz="24" w:space="0"/>
            </w:tcBorders>
          </w:tcPr>
          <w:p w14:paraId="5F18BFE2">
            <w:pPr>
              <w:pStyle w:val="11"/>
              <w:spacing w:line="290" w:lineRule="exact"/>
              <w:rPr>
                <w:b/>
                <w:sz w:val="27"/>
              </w:rPr>
            </w:pPr>
            <w:r>
              <w:rPr>
                <w:b/>
                <w:spacing w:val="-5"/>
                <w:sz w:val="27"/>
              </w:rPr>
              <w:t>68</w:t>
            </w:r>
          </w:p>
        </w:tc>
        <w:tc>
          <w:tcPr>
            <w:tcW w:w="2021" w:type="dxa"/>
            <w:tcBorders>
              <w:top w:val="single" w:color="DEDEDE" w:sz="24" w:space="0"/>
              <w:left w:val="single" w:color="DEDEDE" w:sz="24" w:space="0"/>
              <w:bottom w:val="single" w:color="DEDEDE" w:sz="24" w:space="0"/>
            </w:tcBorders>
          </w:tcPr>
          <w:p w14:paraId="19733AE8">
            <w:pPr>
              <w:pStyle w:val="11"/>
              <w:spacing w:line="290" w:lineRule="exact"/>
              <w:rPr>
                <w:b/>
                <w:sz w:val="27"/>
              </w:rPr>
            </w:pPr>
            <w:r>
              <w:rPr>
                <w:b/>
                <w:spacing w:val="-5"/>
                <w:sz w:val="27"/>
              </w:rPr>
              <w:t>48</w:t>
            </w:r>
          </w:p>
        </w:tc>
        <w:tc>
          <w:tcPr>
            <w:tcW w:w="2016" w:type="dxa"/>
            <w:tcBorders>
              <w:top w:val="single" w:color="DEDEDE" w:sz="24" w:space="0"/>
              <w:bottom w:val="single" w:color="DEDEDE" w:sz="24" w:space="0"/>
              <w:right w:val="single" w:color="DEDEDE" w:sz="24" w:space="0"/>
            </w:tcBorders>
          </w:tcPr>
          <w:p w14:paraId="3939F536">
            <w:pPr>
              <w:pStyle w:val="11"/>
              <w:spacing w:line="290" w:lineRule="exact"/>
              <w:ind w:left="49"/>
              <w:rPr>
                <w:b/>
                <w:sz w:val="27"/>
              </w:rPr>
            </w:pPr>
            <w:r>
              <w:rPr>
                <w:b/>
                <w:spacing w:val="-5"/>
                <w:sz w:val="27"/>
              </w:rPr>
              <w:t>65</w:t>
            </w:r>
          </w:p>
        </w:tc>
        <w:tc>
          <w:tcPr>
            <w:tcW w:w="2021" w:type="dxa"/>
            <w:tcBorders>
              <w:top w:val="single" w:color="DEDEDE" w:sz="24" w:space="0"/>
              <w:left w:val="single" w:color="DEDEDE" w:sz="24" w:space="0"/>
              <w:bottom w:val="single" w:color="DEDEDE" w:sz="24" w:space="0"/>
              <w:right w:val="single" w:color="DEDEDE" w:sz="24" w:space="0"/>
            </w:tcBorders>
          </w:tcPr>
          <w:p w14:paraId="4BE8B184">
            <w:pPr>
              <w:pStyle w:val="11"/>
              <w:spacing w:line="290" w:lineRule="exact"/>
              <w:ind w:left="64"/>
              <w:rPr>
                <w:b/>
                <w:sz w:val="27"/>
              </w:rPr>
            </w:pPr>
            <w:r>
              <w:rPr>
                <w:b/>
                <w:spacing w:val="-5"/>
                <w:sz w:val="27"/>
              </w:rPr>
              <w:t>30</w:t>
            </w:r>
          </w:p>
        </w:tc>
        <w:tc>
          <w:tcPr>
            <w:tcW w:w="1452" w:type="dxa"/>
            <w:tcBorders>
              <w:top w:val="single" w:color="DEDEDE" w:sz="24" w:space="0"/>
              <w:left w:val="single" w:color="DEDEDE" w:sz="24" w:space="0"/>
              <w:bottom w:val="single" w:color="DEDEDE" w:sz="24" w:space="0"/>
              <w:right w:val="nil"/>
            </w:tcBorders>
          </w:tcPr>
          <w:p w14:paraId="143B563C">
            <w:pPr>
              <w:pStyle w:val="11"/>
              <w:spacing w:line="290" w:lineRule="exact"/>
              <w:ind w:left="64"/>
              <w:rPr>
                <w:b/>
                <w:sz w:val="27"/>
              </w:rPr>
            </w:pPr>
            <w:r>
              <w:rPr>
                <w:b/>
                <w:spacing w:val="-5"/>
                <w:sz w:val="27"/>
              </w:rPr>
              <w:t>65</w:t>
            </w:r>
          </w:p>
        </w:tc>
      </w:tr>
      <w:tr w14:paraId="4DC21859">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0048B0C3">
            <w:pPr>
              <w:pStyle w:val="11"/>
              <w:spacing w:line="290" w:lineRule="exact"/>
              <w:rPr>
                <w:b/>
                <w:sz w:val="27"/>
              </w:rPr>
            </w:pPr>
            <w:r>
              <w:rPr>
                <w:b/>
                <w:spacing w:val="-5"/>
                <w:sz w:val="27"/>
              </w:rPr>
              <w:t>35</w:t>
            </w:r>
          </w:p>
        </w:tc>
        <w:tc>
          <w:tcPr>
            <w:tcW w:w="2021" w:type="dxa"/>
            <w:tcBorders>
              <w:top w:val="single" w:color="DEDEDE" w:sz="24" w:space="0"/>
              <w:left w:val="single" w:color="DEDEDE" w:sz="24" w:space="0"/>
              <w:bottom w:val="single" w:color="DEDEDE" w:sz="24" w:space="0"/>
            </w:tcBorders>
            <w:shd w:val="clear" w:color="auto" w:fill="A9A8A8"/>
          </w:tcPr>
          <w:p w14:paraId="037AB316">
            <w:pPr>
              <w:pStyle w:val="11"/>
              <w:spacing w:line="290" w:lineRule="exact"/>
              <w:rPr>
                <w:b/>
                <w:sz w:val="27"/>
              </w:rPr>
            </w:pPr>
            <w:r>
              <w:rPr>
                <w:b/>
                <w:spacing w:val="-5"/>
                <w:sz w:val="27"/>
              </w:rPr>
              <w:t>65</w:t>
            </w:r>
          </w:p>
        </w:tc>
        <w:tc>
          <w:tcPr>
            <w:tcW w:w="2016" w:type="dxa"/>
            <w:tcBorders>
              <w:top w:val="single" w:color="DEDEDE" w:sz="24" w:space="0"/>
              <w:bottom w:val="single" w:color="DEDEDE" w:sz="24" w:space="0"/>
              <w:right w:val="single" w:color="DEDEDE" w:sz="24" w:space="0"/>
            </w:tcBorders>
            <w:shd w:val="clear" w:color="auto" w:fill="A9A8A8"/>
          </w:tcPr>
          <w:p w14:paraId="376D9022">
            <w:pPr>
              <w:pStyle w:val="11"/>
              <w:spacing w:line="290" w:lineRule="exact"/>
              <w:ind w:left="49"/>
              <w:rPr>
                <w:b/>
                <w:sz w:val="27"/>
              </w:rPr>
            </w:pPr>
            <w:r>
              <w:rPr>
                <w:b/>
                <w:spacing w:val="-5"/>
                <w:sz w:val="27"/>
              </w:rPr>
              <w:t>48</w:t>
            </w:r>
          </w:p>
        </w:tc>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73569C24">
            <w:pPr>
              <w:pStyle w:val="11"/>
              <w:spacing w:line="290" w:lineRule="exact"/>
              <w:ind w:left="64"/>
              <w:rPr>
                <w:b/>
                <w:sz w:val="27"/>
              </w:rPr>
            </w:pPr>
            <w:r>
              <w:rPr>
                <w:b/>
                <w:spacing w:val="-5"/>
                <w:sz w:val="27"/>
              </w:rPr>
              <w:t>48</w:t>
            </w:r>
          </w:p>
        </w:tc>
        <w:tc>
          <w:tcPr>
            <w:tcW w:w="1452" w:type="dxa"/>
            <w:tcBorders>
              <w:top w:val="single" w:color="DEDEDE" w:sz="24" w:space="0"/>
              <w:left w:val="single" w:color="DEDEDE" w:sz="24" w:space="0"/>
              <w:bottom w:val="single" w:color="DEDEDE" w:sz="24" w:space="0"/>
              <w:right w:val="nil"/>
            </w:tcBorders>
            <w:shd w:val="clear" w:color="auto" w:fill="A9A8A8"/>
          </w:tcPr>
          <w:p w14:paraId="4F21CFEC">
            <w:pPr>
              <w:pStyle w:val="11"/>
              <w:spacing w:line="290" w:lineRule="exact"/>
              <w:ind w:left="64"/>
              <w:rPr>
                <w:b/>
                <w:sz w:val="27"/>
              </w:rPr>
            </w:pPr>
            <w:r>
              <w:rPr>
                <w:b/>
                <w:spacing w:val="-5"/>
                <w:sz w:val="27"/>
              </w:rPr>
              <w:t>15</w:t>
            </w:r>
          </w:p>
        </w:tc>
      </w:tr>
      <w:tr w14:paraId="3DECCE72">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tcPr>
          <w:p w14:paraId="5757663F">
            <w:pPr>
              <w:pStyle w:val="11"/>
              <w:spacing w:line="290" w:lineRule="exact"/>
              <w:rPr>
                <w:b/>
                <w:sz w:val="27"/>
              </w:rPr>
            </w:pPr>
            <w:r>
              <w:rPr>
                <w:b/>
                <w:spacing w:val="-5"/>
                <w:sz w:val="27"/>
              </w:rPr>
              <w:t>91</w:t>
            </w:r>
          </w:p>
        </w:tc>
        <w:tc>
          <w:tcPr>
            <w:tcW w:w="2021" w:type="dxa"/>
            <w:tcBorders>
              <w:top w:val="single" w:color="DEDEDE" w:sz="24" w:space="0"/>
              <w:left w:val="single" w:color="DEDEDE" w:sz="24" w:space="0"/>
              <w:bottom w:val="single" w:color="DEDEDE" w:sz="24" w:space="0"/>
            </w:tcBorders>
          </w:tcPr>
          <w:p w14:paraId="44762D6C">
            <w:pPr>
              <w:pStyle w:val="11"/>
              <w:spacing w:line="290" w:lineRule="exact"/>
              <w:rPr>
                <w:b/>
                <w:sz w:val="27"/>
              </w:rPr>
            </w:pPr>
            <w:r>
              <w:rPr>
                <w:b/>
                <w:spacing w:val="-5"/>
                <w:sz w:val="27"/>
              </w:rPr>
              <w:t>30</w:t>
            </w:r>
          </w:p>
        </w:tc>
        <w:tc>
          <w:tcPr>
            <w:tcW w:w="2016" w:type="dxa"/>
            <w:tcBorders>
              <w:top w:val="single" w:color="DEDEDE" w:sz="24" w:space="0"/>
              <w:bottom w:val="single" w:color="DEDEDE" w:sz="24" w:space="0"/>
              <w:right w:val="single" w:color="DEDEDE" w:sz="24" w:space="0"/>
            </w:tcBorders>
          </w:tcPr>
          <w:p w14:paraId="7BFFF94E">
            <w:pPr>
              <w:pStyle w:val="11"/>
              <w:spacing w:line="290" w:lineRule="exact"/>
              <w:ind w:left="49"/>
              <w:rPr>
                <w:b/>
                <w:sz w:val="27"/>
              </w:rPr>
            </w:pPr>
            <w:r>
              <w:rPr>
                <w:b/>
                <w:spacing w:val="-5"/>
                <w:sz w:val="27"/>
              </w:rPr>
              <w:t>91</w:t>
            </w:r>
          </w:p>
        </w:tc>
        <w:tc>
          <w:tcPr>
            <w:tcW w:w="2021" w:type="dxa"/>
            <w:tcBorders>
              <w:top w:val="single" w:color="DEDEDE" w:sz="24" w:space="0"/>
              <w:left w:val="single" w:color="DEDEDE" w:sz="24" w:space="0"/>
              <w:bottom w:val="single" w:color="DEDEDE" w:sz="24" w:space="0"/>
              <w:right w:val="single" w:color="DEDEDE" w:sz="24" w:space="0"/>
            </w:tcBorders>
          </w:tcPr>
          <w:p w14:paraId="4367D740">
            <w:pPr>
              <w:pStyle w:val="11"/>
              <w:spacing w:line="290" w:lineRule="exact"/>
              <w:ind w:left="64"/>
              <w:rPr>
                <w:b/>
                <w:sz w:val="27"/>
              </w:rPr>
            </w:pPr>
            <w:r>
              <w:rPr>
                <w:b/>
                <w:spacing w:val="-5"/>
                <w:sz w:val="27"/>
              </w:rPr>
              <w:t>48</w:t>
            </w:r>
          </w:p>
        </w:tc>
        <w:tc>
          <w:tcPr>
            <w:tcW w:w="1452" w:type="dxa"/>
            <w:tcBorders>
              <w:top w:val="single" w:color="DEDEDE" w:sz="24" w:space="0"/>
              <w:left w:val="single" w:color="DEDEDE" w:sz="24" w:space="0"/>
              <w:bottom w:val="single" w:color="DEDEDE" w:sz="24" w:space="0"/>
              <w:right w:val="nil"/>
            </w:tcBorders>
          </w:tcPr>
          <w:p w14:paraId="2D80D53D">
            <w:pPr>
              <w:pStyle w:val="11"/>
              <w:spacing w:line="290" w:lineRule="exact"/>
              <w:ind w:left="64"/>
              <w:rPr>
                <w:b/>
                <w:sz w:val="27"/>
              </w:rPr>
            </w:pPr>
            <w:r>
              <w:rPr>
                <w:b/>
                <w:spacing w:val="-5"/>
                <w:sz w:val="27"/>
              </w:rPr>
              <w:t>71</w:t>
            </w:r>
          </w:p>
        </w:tc>
      </w:tr>
      <w:tr w14:paraId="65DBC600">
        <w:tblPrEx>
          <w:tblBorders>
            <w:top w:val="single" w:color="DEDEDE" w:sz="36" w:space="0"/>
            <w:left w:val="single" w:color="DEDEDE" w:sz="36" w:space="0"/>
            <w:bottom w:val="single" w:color="DEDEDE" w:sz="36" w:space="0"/>
            <w:right w:val="single" w:color="DEDEDE" w:sz="36" w:space="0"/>
            <w:insideH w:val="single" w:color="DEDEDE" w:sz="36" w:space="0"/>
            <w:insideV w:val="single" w:color="DEDEDE" w:sz="36" w:space="0"/>
          </w:tblBorders>
          <w:tblCellMar>
            <w:top w:w="0" w:type="dxa"/>
            <w:left w:w="0" w:type="dxa"/>
            <w:bottom w:w="0" w:type="dxa"/>
            <w:right w:w="0" w:type="dxa"/>
          </w:tblCellMar>
        </w:tblPrEx>
        <w:trPr>
          <w:trHeight w:val="309" w:hRule="atLeast"/>
        </w:trPr>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0BE44212">
            <w:pPr>
              <w:pStyle w:val="11"/>
              <w:spacing w:line="290" w:lineRule="exact"/>
              <w:rPr>
                <w:b/>
                <w:sz w:val="27"/>
              </w:rPr>
            </w:pPr>
            <w:r>
              <w:rPr>
                <w:b/>
                <w:spacing w:val="-5"/>
                <w:sz w:val="27"/>
              </w:rPr>
              <w:t>15</w:t>
            </w:r>
          </w:p>
        </w:tc>
        <w:tc>
          <w:tcPr>
            <w:tcW w:w="2021" w:type="dxa"/>
            <w:tcBorders>
              <w:top w:val="single" w:color="DEDEDE" w:sz="24" w:space="0"/>
              <w:left w:val="single" w:color="DEDEDE" w:sz="24" w:space="0"/>
              <w:bottom w:val="single" w:color="DEDEDE" w:sz="24" w:space="0"/>
            </w:tcBorders>
            <w:shd w:val="clear" w:color="auto" w:fill="A9A8A8"/>
          </w:tcPr>
          <w:p w14:paraId="62FC5045">
            <w:pPr>
              <w:pStyle w:val="11"/>
              <w:spacing w:line="290" w:lineRule="exact"/>
              <w:rPr>
                <w:b/>
                <w:sz w:val="27"/>
              </w:rPr>
            </w:pPr>
            <w:r>
              <w:rPr>
                <w:b/>
                <w:spacing w:val="-5"/>
                <w:sz w:val="27"/>
              </w:rPr>
              <w:t>65</w:t>
            </w:r>
          </w:p>
        </w:tc>
        <w:tc>
          <w:tcPr>
            <w:tcW w:w="2016" w:type="dxa"/>
            <w:tcBorders>
              <w:top w:val="single" w:color="DEDEDE" w:sz="24" w:space="0"/>
              <w:bottom w:val="single" w:color="DEDEDE" w:sz="24" w:space="0"/>
              <w:right w:val="single" w:color="DEDEDE" w:sz="24" w:space="0"/>
            </w:tcBorders>
            <w:shd w:val="clear" w:color="auto" w:fill="A9A8A8"/>
          </w:tcPr>
          <w:p w14:paraId="5AE857BF">
            <w:pPr>
              <w:pStyle w:val="11"/>
              <w:spacing w:line="290" w:lineRule="exact"/>
              <w:ind w:left="49"/>
              <w:rPr>
                <w:b/>
                <w:sz w:val="27"/>
              </w:rPr>
            </w:pPr>
            <w:r>
              <w:rPr>
                <w:b/>
                <w:spacing w:val="-5"/>
                <w:sz w:val="27"/>
              </w:rPr>
              <w:t>48</w:t>
            </w:r>
          </w:p>
        </w:tc>
        <w:tc>
          <w:tcPr>
            <w:tcW w:w="2021" w:type="dxa"/>
            <w:tcBorders>
              <w:top w:val="single" w:color="DEDEDE" w:sz="24" w:space="0"/>
              <w:left w:val="single" w:color="DEDEDE" w:sz="24" w:space="0"/>
              <w:bottom w:val="single" w:color="DEDEDE" w:sz="24" w:space="0"/>
              <w:right w:val="single" w:color="DEDEDE" w:sz="24" w:space="0"/>
            </w:tcBorders>
            <w:shd w:val="clear" w:color="auto" w:fill="A9A8A8"/>
          </w:tcPr>
          <w:p w14:paraId="1AFEA40B">
            <w:pPr>
              <w:pStyle w:val="11"/>
              <w:spacing w:line="290" w:lineRule="exact"/>
              <w:ind w:left="64"/>
              <w:rPr>
                <w:b/>
                <w:sz w:val="27"/>
              </w:rPr>
            </w:pPr>
            <w:r>
              <w:rPr>
                <w:b/>
                <w:spacing w:val="-5"/>
                <w:sz w:val="27"/>
              </w:rPr>
              <w:t>71</w:t>
            </w:r>
          </w:p>
        </w:tc>
        <w:tc>
          <w:tcPr>
            <w:tcW w:w="1452" w:type="dxa"/>
            <w:tcBorders>
              <w:top w:val="single" w:color="DEDEDE" w:sz="24" w:space="0"/>
              <w:left w:val="single" w:color="DEDEDE" w:sz="24" w:space="0"/>
              <w:bottom w:val="single" w:color="DEDEDE" w:sz="24" w:space="0"/>
              <w:right w:val="nil"/>
            </w:tcBorders>
            <w:shd w:val="clear" w:color="auto" w:fill="A9A8A8"/>
          </w:tcPr>
          <w:p w14:paraId="7FAF2F52">
            <w:pPr>
              <w:pStyle w:val="11"/>
              <w:spacing w:line="290" w:lineRule="exact"/>
              <w:ind w:left="64"/>
              <w:rPr>
                <w:b/>
                <w:sz w:val="27"/>
              </w:rPr>
            </w:pPr>
            <w:r>
              <w:rPr>
                <w:b/>
                <w:spacing w:val="-5"/>
                <w:sz w:val="27"/>
              </w:rPr>
              <w:t>38</w:t>
            </w:r>
          </w:p>
        </w:tc>
      </w:tr>
    </w:tbl>
    <w:p w14:paraId="56292AA8">
      <w:pPr>
        <w:spacing w:before="4"/>
        <w:ind w:left="735" w:right="0" w:firstLine="0"/>
        <w:jc w:val="left"/>
        <w:rPr>
          <w:rFonts w:ascii="Times New Roman"/>
          <w:b/>
          <w:sz w:val="27"/>
        </w:rPr>
      </w:pPr>
      <w:r>
        <w:rPr>
          <w:rFonts w:ascii="Times New Roman"/>
          <w:b/>
          <w:sz w:val="27"/>
        </w:rPr>
        <w:t>Find</w:t>
      </w:r>
      <w:r>
        <w:rPr>
          <w:rFonts w:ascii="Times New Roman"/>
          <w:b/>
          <w:spacing w:val="-4"/>
          <w:sz w:val="27"/>
        </w:rPr>
        <w:t xml:space="preserve"> </w:t>
      </w:r>
      <w:r>
        <w:rPr>
          <w:rFonts w:ascii="Times New Roman"/>
          <w:b/>
          <w:sz w:val="27"/>
        </w:rPr>
        <w:t>the</w:t>
      </w:r>
      <w:r>
        <w:rPr>
          <w:rFonts w:ascii="Times New Roman"/>
          <w:b/>
          <w:spacing w:val="-1"/>
          <w:sz w:val="27"/>
        </w:rPr>
        <w:t xml:space="preserve"> </w:t>
      </w:r>
      <w:r>
        <w:rPr>
          <w:rFonts w:ascii="Times New Roman"/>
          <w:b/>
          <w:sz w:val="27"/>
        </w:rPr>
        <w:t>mode</w:t>
      </w:r>
      <w:r>
        <w:rPr>
          <w:rFonts w:ascii="Times New Roman"/>
          <w:b/>
          <w:spacing w:val="-2"/>
          <w:sz w:val="27"/>
        </w:rPr>
        <w:t xml:space="preserve"> </w:t>
      </w:r>
      <w:r>
        <w:rPr>
          <w:rFonts w:ascii="Times New Roman"/>
          <w:b/>
          <w:sz w:val="27"/>
        </w:rPr>
        <w:t>of</w:t>
      </w:r>
      <w:r>
        <w:rPr>
          <w:rFonts w:ascii="Times New Roman"/>
          <w:b/>
          <w:spacing w:val="-5"/>
          <w:sz w:val="27"/>
        </w:rPr>
        <w:t xml:space="preserve"> </w:t>
      </w:r>
      <w:r>
        <w:rPr>
          <w:rFonts w:ascii="Times New Roman"/>
          <w:b/>
          <w:sz w:val="27"/>
        </w:rPr>
        <w:t>the</w:t>
      </w:r>
      <w:r>
        <w:rPr>
          <w:rFonts w:ascii="Times New Roman"/>
          <w:b/>
          <w:spacing w:val="-6"/>
          <w:sz w:val="27"/>
        </w:rPr>
        <w:t xml:space="preserve"> </w:t>
      </w:r>
      <w:r>
        <w:rPr>
          <w:rFonts w:ascii="Times New Roman"/>
          <w:b/>
          <w:sz w:val="27"/>
        </w:rPr>
        <w:t>class</w:t>
      </w:r>
      <w:r>
        <w:rPr>
          <w:rFonts w:ascii="Times New Roman"/>
          <w:b/>
          <w:spacing w:val="-1"/>
          <w:sz w:val="27"/>
        </w:rPr>
        <w:t xml:space="preserve"> </w:t>
      </w:r>
      <w:r>
        <w:rPr>
          <w:rFonts w:ascii="Times New Roman"/>
          <w:b/>
          <w:sz w:val="27"/>
        </w:rPr>
        <w:t>marks</w:t>
      </w:r>
      <w:r>
        <w:rPr>
          <w:rFonts w:ascii="Times New Roman"/>
          <w:b/>
          <w:spacing w:val="-6"/>
          <w:sz w:val="27"/>
        </w:rPr>
        <w:t xml:space="preserve"> </w:t>
      </w:r>
      <w:r>
        <w:rPr>
          <w:rFonts w:ascii="Times New Roman"/>
          <w:b/>
          <w:sz w:val="27"/>
        </w:rPr>
        <w:t>of the</w:t>
      </w:r>
      <w:r>
        <w:rPr>
          <w:rFonts w:ascii="Times New Roman"/>
          <w:b/>
          <w:spacing w:val="-4"/>
          <w:sz w:val="27"/>
        </w:rPr>
        <w:t xml:space="preserve"> </w:t>
      </w:r>
      <w:r>
        <w:rPr>
          <w:rFonts w:ascii="Times New Roman"/>
          <w:b/>
          <w:spacing w:val="-2"/>
          <w:sz w:val="27"/>
        </w:rPr>
        <w:t>students.</w:t>
      </w:r>
    </w:p>
    <w:p w14:paraId="5F3AECEF">
      <w:pPr>
        <w:spacing w:before="264" w:line="366" w:lineRule="exact"/>
        <w:ind w:left="1095" w:right="0" w:firstLine="0"/>
        <w:jc w:val="left"/>
        <w:rPr>
          <w:rFonts w:ascii="Times New Roman"/>
          <w:sz w:val="32"/>
        </w:rPr>
      </w:pPr>
      <w:r>
        <w:rPr>
          <w:rFonts w:ascii="Times New Roman"/>
          <w:sz w:val="32"/>
        </w:rPr>
        <w:t>1.</w:t>
      </w:r>
      <w:r>
        <w:rPr>
          <w:rFonts w:ascii="Times New Roman"/>
          <w:spacing w:val="37"/>
          <w:sz w:val="32"/>
        </w:rPr>
        <w:t xml:space="preserve"> </w:t>
      </w:r>
      <w:r>
        <w:rPr>
          <w:rFonts w:ascii="Times New Roman"/>
          <w:spacing w:val="-5"/>
          <w:sz w:val="32"/>
        </w:rPr>
        <w:t>31</w:t>
      </w:r>
    </w:p>
    <w:p w14:paraId="3D9C60C6">
      <w:pPr>
        <w:spacing w:before="0" w:line="366" w:lineRule="exact"/>
        <w:ind w:left="1095" w:right="0" w:firstLine="0"/>
        <w:jc w:val="left"/>
        <w:rPr>
          <w:rFonts w:ascii="Times New Roman"/>
          <w:sz w:val="32"/>
        </w:rPr>
      </w:pPr>
      <w:r>
        <w:rPr>
          <w:rFonts w:ascii="Times New Roman"/>
          <w:sz w:val="32"/>
        </w:rPr>
        <w:t>2.</w:t>
      </w:r>
      <w:r>
        <w:rPr>
          <w:rFonts w:ascii="Times New Roman"/>
          <w:spacing w:val="37"/>
          <w:sz w:val="32"/>
        </w:rPr>
        <w:t xml:space="preserve"> </w:t>
      </w:r>
      <w:r>
        <w:rPr>
          <w:rFonts w:ascii="Times New Roman"/>
          <w:spacing w:val="-5"/>
          <w:sz w:val="32"/>
        </w:rPr>
        <w:t>65</w:t>
      </w:r>
    </w:p>
    <w:p w14:paraId="6BA89BC8">
      <w:pPr>
        <w:spacing w:before="5"/>
        <w:ind w:left="1095" w:right="0" w:firstLine="0"/>
        <w:jc w:val="left"/>
        <w:rPr>
          <w:rFonts w:ascii="Times New Roman"/>
          <w:sz w:val="32"/>
        </w:rPr>
      </w:pPr>
      <w:r>
        <w:rPr>
          <w:rFonts w:ascii="Times New Roman"/>
          <w:sz w:val="32"/>
        </w:rPr>
        <w:t>3.</w:t>
      </w:r>
      <w:r>
        <w:rPr>
          <w:rFonts w:ascii="Times New Roman"/>
          <w:spacing w:val="37"/>
          <w:sz w:val="32"/>
        </w:rPr>
        <w:t xml:space="preserve"> </w:t>
      </w:r>
      <w:r>
        <w:rPr>
          <w:rFonts w:ascii="Times New Roman"/>
          <w:spacing w:val="-5"/>
          <w:sz w:val="32"/>
        </w:rPr>
        <w:t>48</w:t>
      </w:r>
    </w:p>
    <w:p w14:paraId="523F2AF4">
      <w:pPr>
        <w:spacing w:before="4"/>
        <w:ind w:left="1095" w:right="0" w:firstLine="0"/>
        <w:jc w:val="left"/>
        <w:rPr>
          <w:rFonts w:ascii="Times New Roman"/>
          <w:sz w:val="32"/>
        </w:rPr>
      </w:pPr>
      <w:r>
        <w:rPr>
          <w:rFonts w:ascii="Times New Roman"/>
          <w:sz w:val="32"/>
        </w:rPr>
        <w:t>4.</w:t>
      </w:r>
      <w:r>
        <w:rPr>
          <w:rFonts w:ascii="Times New Roman"/>
          <w:spacing w:val="37"/>
          <w:sz w:val="32"/>
        </w:rPr>
        <w:t xml:space="preserve"> </w:t>
      </w:r>
      <w:r>
        <w:rPr>
          <w:rFonts w:ascii="Times New Roman"/>
          <w:spacing w:val="-5"/>
          <w:sz w:val="32"/>
        </w:rPr>
        <w:t>30</w:t>
      </w:r>
    </w:p>
    <w:p w14:paraId="6F31D8CD">
      <w:pPr>
        <w:pStyle w:val="6"/>
        <w:spacing w:before="146"/>
        <w:rPr>
          <w:rFonts w:ascii="Times New Roman"/>
          <w:sz w:val="17"/>
        </w:rPr>
      </w:pPr>
    </w:p>
    <w:p w14:paraId="73BE340D">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6490EC08">
      <w:pPr>
        <w:pStyle w:val="6"/>
        <w:spacing w:before="5"/>
        <w:rPr>
          <w:rFonts w:ascii="Arial"/>
          <w:b/>
          <w:sz w:val="17"/>
        </w:rPr>
      </w:pPr>
    </w:p>
    <w:p w14:paraId="324E9FE1">
      <w:pPr>
        <w:pStyle w:val="2"/>
      </w:pPr>
      <w:r>
        <w:rPr>
          <w:color w:val="19212D"/>
        </w:rPr>
        <w:t xml:space="preserve">Question </w:t>
      </w:r>
      <w:r>
        <w:rPr>
          <w:color w:val="19212D"/>
          <w:spacing w:val="-5"/>
        </w:rPr>
        <w:t>89</w:t>
      </w:r>
    </w:p>
    <w:p w14:paraId="08308702">
      <w:pPr>
        <w:pStyle w:val="6"/>
        <w:spacing w:before="212"/>
        <w:ind w:left="732"/>
      </w:pPr>
      <w:r>
        <mc:AlternateContent>
          <mc:Choice Requires="wps">
            <w:drawing>
              <wp:anchor distT="0" distB="0" distL="0" distR="0" simplePos="0" relativeHeight="251725824" behindDoc="1" locked="0" layoutInCell="1" allowOverlap="1">
                <wp:simplePos x="0" y="0"/>
                <wp:positionH relativeFrom="page">
                  <wp:posOffset>916305</wp:posOffset>
                </wp:positionH>
                <wp:positionV relativeFrom="paragraph">
                  <wp:posOffset>137795</wp:posOffset>
                </wp:positionV>
                <wp:extent cx="806450" cy="179070"/>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806450" cy="179070"/>
                        </a:xfrm>
                        <a:prstGeom prst="rect">
                          <a:avLst/>
                        </a:prstGeom>
                      </wps:spPr>
                      <wps:txbx>
                        <w:txbxContent>
                          <w:p w14:paraId="491D61D3">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9</w:t>
                            </w:r>
                            <w:r>
                              <w:rPr>
                                <w:b/>
                                <w:color w:val="343434"/>
                                <w:spacing w:val="-10"/>
                                <w:sz w:val="24"/>
                              </w:rPr>
                              <w:t xml:space="preserve"> :</w:t>
                            </w:r>
                          </w:p>
                        </w:txbxContent>
                      </wps:txbx>
                      <wps:bodyPr wrap="square" lIns="0" tIns="0" rIns="0" bIns="0" rtlCol="0">
                        <a:noAutofit/>
                      </wps:bodyPr>
                    </wps:wsp>
                  </a:graphicData>
                </a:graphic>
              </wp:anchor>
            </w:drawing>
          </mc:Choice>
          <mc:Fallback>
            <w:pict>
              <v:shape id="Textbox 286" o:spid="_x0000_s1026" o:spt="202" type="#_x0000_t202" style="position:absolute;left:0pt;margin-left:72.15pt;margin-top:10.85pt;height:14.1pt;width:63.5pt;mso-position-horizontal-relative:page;z-index:-251590656;mso-width-relative:page;mso-height-relative:page;" filled="f" stroked="f" coordsize="21600,21600" o:gfxdata="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pRKkNgAAAAJAQAADwAAAAAAAAABACAAAAAiAAAAZHJzL2Rvd25yZXYueG1sUEsBAhQAFAAAAAgA&#10;h07iQElRisazAQAAdwMAAA4AAAAAAAAAAQAgAAAAJwEAAGRycy9lMm9Eb2MueG1sUEsFBgAAAAAG&#10;AAYAWQEAAEwFAAAAAA==&#10;">
                <v:fill on="f" focussize="0,0"/>
                <v:stroke on="f"/>
                <v:imagedata o:title=""/>
                <o:lock v:ext="edit" aspectratio="f"/>
                <v:textbox inset="0mm,0mm,0mm,0mm">
                  <w:txbxContent>
                    <w:p w14:paraId="491D61D3">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9</w:t>
                      </w:r>
                      <w:r>
                        <w:rPr>
                          <w:b/>
                          <w:color w:val="343434"/>
                          <w:spacing w:val="-10"/>
                          <w:sz w:val="24"/>
                        </w:rPr>
                        <w:t xml:space="preserve"> :</w:t>
                      </w:r>
                    </w:p>
                  </w:txbxContent>
                </v:textbox>
              </v:shape>
            </w:pict>
          </mc:Fallback>
        </mc:AlternateContent>
      </w:r>
      <w:r>
        <w:rPr>
          <w:position w:val="-7"/>
        </w:rPr>
        <w:drawing>
          <wp:inline distT="0" distB="0" distL="0" distR="0">
            <wp:extent cx="826770" cy="191770"/>
            <wp:effectExtent l="0" t="0" r="0" b="0"/>
            <wp:docPr id="287" name="Image 287"/>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50" cstate="print"/>
                    <a:stretch>
                      <a:fillRect/>
                    </a:stretch>
                  </pic:blipFill>
                  <pic:spPr>
                    <a:xfrm>
                      <a:off x="0" y="0"/>
                      <a:ext cx="826973" cy="192227"/>
                    </a:xfrm>
                    <a:prstGeom prst="rect">
                      <a:avLst/>
                    </a:prstGeom>
                  </pic:spPr>
                </pic:pic>
              </a:graphicData>
            </a:graphic>
          </wp:inline>
        </w:drawing>
      </w:r>
      <w:r>
        <w:rPr>
          <w:color w:val="343434"/>
          <w:spacing w:val="-2"/>
        </w:rPr>
        <w:t>Choose</w:t>
      </w:r>
      <w:r>
        <w:rPr>
          <w:color w:val="343434"/>
          <w:spacing w:val="-12"/>
        </w:rPr>
        <w:t xml:space="preserve"> </w:t>
      </w:r>
      <w:r>
        <w:rPr>
          <w:color w:val="343434"/>
          <w:spacing w:val="-2"/>
        </w:rPr>
        <w:t>the</w:t>
      </w:r>
      <w:r>
        <w:rPr>
          <w:color w:val="343434"/>
          <w:spacing w:val="-13"/>
        </w:rPr>
        <w:t xml:space="preserve"> </w:t>
      </w:r>
      <w:r>
        <w:rPr>
          <w:color w:val="343434"/>
          <w:spacing w:val="-2"/>
        </w:rPr>
        <w:t>appropriate</w:t>
      </w:r>
      <w:r>
        <w:rPr>
          <w:color w:val="343434"/>
          <w:spacing w:val="-11"/>
        </w:rPr>
        <w:t xml:space="preserve"> </w:t>
      </w:r>
      <w:r>
        <w:rPr>
          <w:color w:val="343434"/>
          <w:spacing w:val="-2"/>
        </w:rPr>
        <w:t>idioms</w:t>
      </w:r>
      <w:r>
        <w:rPr>
          <w:color w:val="343434"/>
          <w:spacing w:val="-9"/>
        </w:rPr>
        <w:t xml:space="preserve"> </w:t>
      </w:r>
      <w:r>
        <w:rPr>
          <w:color w:val="343434"/>
          <w:spacing w:val="-2"/>
        </w:rPr>
        <w:t>to</w:t>
      </w:r>
      <w:r>
        <w:rPr>
          <w:color w:val="343434"/>
          <w:spacing w:val="-13"/>
        </w:rPr>
        <w:t xml:space="preserve"> </w:t>
      </w:r>
      <w:r>
        <w:rPr>
          <w:color w:val="343434"/>
          <w:spacing w:val="-2"/>
        </w:rPr>
        <w:t>complete</w:t>
      </w:r>
      <w:r>
        <w:rPr>
          <w:color w:val="343434"/>
          <w:spacing w:val="-12"/>
        </w:rPr>
        <w:t xml:space="preserve"> </w:t>
      </w:r>
      <w:r>
        <w:rPr>
          <w:color w:val="343434"/>
          <w:spacing w:val="-2"/>
        </w:rPr>
        <w:t>the</w:t>
      </w:r>
      <w:r>
        <w:rPr>
          <w:color w:val="343434"/>
          <w:spacing w:val="-13"/>
        </w:rPr>
        <w:t xml:space="preserve"> </w:t>
      </w:r>
      <w:r>
        <w:rPr>
          <w:color w:val="343434"/>
          <w:spacing w:val="-2"/>
        </w:rPr>
        <w:t>given</w:t>
      </w:r>
      <w:r>
        <w:rPr>
          <w:color w:val="343434"/>
          <w:spacing w:val="-8"/>
        </w:rPr>
        <w:t xml:space="preserve"> </w:t>
      </w:r>
      <w:r>
        <w:rPr>
          <w:color w:val="343434"/>
          <w:spacing w:val="-2"/>
        </w:rPr>
        <w:t>sentences</w:t>
      </w:r>
    </w:p>
    <w:p w14:paraId="7F3EE6B9">
      <w:pPr>
        <w:pStyle w:val="6"/>
        <w:tabs>
          <w:tab w:val="left" w:pos="2941"/>
          <w:tab w:val="left" w:pos="4290"/>
        </w:tabs>
        <w:spacing w:before="234" w:line="352" w:lineRule="auto"/>
        <w:ind w:left="735" w:right="1420"/>
      </w:pPr>
      <w:r>
        <w:rPr>
          <w:color w:val="343434"/>
        </w:rPr>
        <w:t xml:space="preserve">Dew tried to </w:t>
      </w:r>
      <w:r>
        <w:rPr>
          <w:color w:val="343434"/>
          <w:u w:val="single" w:color="333333"/>
        </w:rPr>
        <w:tab/>
      </w:r>
      <w:r>
        <w:rPr>
          <w:color w:val="343434"/>
          <w:spacing w:val="-2"/>
        </w:rPr>
        <w:t>Yesterday</w:t>
      </w:r>
      <w:r>
        <w:rPr>
          <w:color w:val="343434"/>
          <w:spacing w:val="-13"/>
        </w:rPr>
        <w:t xml:space="preserve"> </w:t>
      </w:r>
      <w:r>
        <w:rPr>
          <w:color w:val="343434"/>
          <w:spacing w:val="-2"/>
        </w:rPr>
        <w:t>at</w:t>
      </w:r>
      <w:r>
        <w:rPr>
          <w:color w:val="343434"/>
          <w:spacing w:val="-13"/>
        </w:rPr>
        <w:t xml:space="preserve"> </w:t>
      </w:r>
      <w:r>
        <w:rPr>
          <w:color w:val="343434"/>
          <w:spacing w:val="-2"/>
        </w:rPr>
        <w:t>a</w:t>
      </w:r>
      <w:r>
        <w:rPr>
          <w:color w:val="343434"/>
          <w:spacing w:val="-13"/>
        </w:rPr>
        <w:t xml:space="preserve"> </w:t>
      </w:r>
      <w:r>
        <w:rPr>
          <w:color w:val="343434"/>
          <w:spacing w:val="-2"/>
        </w:rPr>
        <w:t>Japanese</w:t>
      </w:r>
      <w:r>
        <w:rPr>
          <w:color w:val="343434"/>
          <w:spacing w:val="-13"/>
        </w:rPr>
        <w:t xml:space="preserve"> </w:t>
      </w:r>
      <w:r>
        <w:rPr>
          <w:color w:val="343434"/>
          <w:spacing w:val="-2"/>
        </w:rPr>
        <w:t>place</w:t>
      </w:r>
      <w:r>
        <w:rPr>
          <w:color w:val="343434"/>
          <w:spacing w:val="-13"/>
        </w:rPr>
        <w:t xml:space="preserve"> </w:t>
      </w:r>
      <w:r>
        <w:rPr>
          <w:color w:val="343434"/>
          <w:spacing w:val="-2"/>
        </w:rPr>
        <w:t>but</w:t>
      </w:r>
      <w:r>
        <w:rPr>
          <w:color w:val="343434"/>
          <w:spacing w:val="-6"/>
        </w:rPr>
        <w:t xml:space="preserve"> </w:t>
      </w:r>
      <w:r>
        <w:rPr>
          <w:color w:val="343434"/>
          <w:spacing w:val="-2"/>
        </w:rPr>
        <w:t>she</w:t>
      </w:r>
      <w:r>
        <w:rPr>
          <w:color w:val="343434"/>
          <w:spacing w:val="-14"/>
        </w:rPr>
        <w:t xml:space="preserve"> </w:t>
      </w:r>
      <w:r>
        <w:rPr>
          <w:color w:val="343434"/>
          <w:spacing w:val="-2"/>
        </w:rPr>
        <w:t>was</w:t>
      </w:r>
      <w:r>
        <w:rPr>
          <w:color w:val="343434"/>
          <w:spacing w:val="-13"/>
        </w:rPr>
        <w:t xml:space="preserve"> </w:t>
      </w:r>
      <w:r>
        <w:rPr>
          <w:color w:val="343434"/>
          <w:spacing w:val="-2"/>
        </w:rPr>
        <w:t>stopped</w:t>
      </w:r>
      <w:r>
        <w:rPr>
          <w:color w:val="343434"/>
          <w:spacing w:val="-13"/>
        </w:rPr>
        <w:t xml:space="preserve"> </w:t>
      </w:r>
      <w:r>
        <w:rPr>
          <w:color w:val="343434"/>
          <w:spacing w:val="-2"/>
        </w:rPr>
        <w:t>by</w:t>
      </w:r>
      <w:r>
        <w:rPr>
          <w:color w:val="343434"/>
          <w:spacing w:val="-12"/>
        </w:rPr>
        <w:t xml:space="preserve"> </w:t>
      </w:r>
      <w:r>
        <w:rPr>
          <w:color w:val="343434"/>
          <w:spacing w:val="-2"/>
        </w:rPr>
        <w:t xml:space="preserve">the </w:t>
      </w:r>
      <w:r>
        <w:rPr>
          <w:color w:val="343434"/>
        </w:rPr>
        <w:t xml:space="preserve">waiters, guess she was </w:t>
      </w:r>
      <w:r>
        <w:rPr>
          <w:color w:val="343434"/>
          <w:u w:val="single" w:color="333333"/>
        </w:rPr>
        <w:tab/>
      </w:r>
      <w:r>
        <w:rPr>
          <w:color w:val="343434"/>
          <w:spacing w:val="-2"/>
        </w:rPr>
        <w:t>yesterday.</w:t>
      </w:r>
    </w:p>
    <w:p w14:paraId="353556C1">
      <w:pPr>
        <w:pStyle w:val="10"/>
        <w:numPr>
          <w:ilvl w:val="0"/>
          <w:numId w:val="37"/>
        </w:numPr>
        <w:tabs>
          <w:tab w:val="left" w:pos="1450"/>
        </w:tabs>
        <w:spacing w:before="135" w:after="0" w:line="250" w:lineRule="exact"/>
        <w:ind w:left="1450" w:right="0" w:hanging="355"/>
        <w:jc w:val="left"/>
        <w:rPr>
          <w:sz w:val="21"/>
        </w:rPr>
      </w:pPr>
      <w:r>
        <w:rPr>
          <w:color w:val="343434"/>
          <w:spacing w:val="-2"/>
          <w:sz w:val="21"/>
        </w:rPr>
        <w:t>Whet</w:t>
      </w:r>
      <w:r>
        <w:rPr>
          <w:color w:val="343434"/>
          <w:spacing w:val="-10"/>
          <w:sz w:val="21"/>
        </w:rPr>
        <w:t xml:space="preserve"> </w:t>
      </w:r>
      <w:r>
        <w:rPr>
          <w:color w:val="343434"/>
          <w:spacing w:val="-2"/>
          <w:sz w:val="21"/>
        </w:rPr>
        <w:t>her</w:t>
      </w:r>
      <w:r>
        <w:rPr>
          <w:color w:val="343434"/>
          <w:spacing w:val="-8"/>
          <w:sz w:val="21"/>
        </w:rPr>
        <w:t xml:space="preserve"> </w:t>
      </w:r>
      <w:r>
        <w:rPr>
          <w:color w:val="343434"/>
          <w:spacing w:val="-2"/>
          <w:sz w:val="21"/>
        </w:rPr>
        <w:t>appetite</w:t>
      </w:r>
      <w:r>
        <w:rPr>
          <w:color w:val="343434"/>
          <w:spacing w:val="-7"/>
          <w:sz w:val="21"/>
        </w:rPr>
        <w:t xml:space="preserve"> </w:t>
      </w:r>
      <w:r>
        <w:rPr>
          <w:color w:val="343434"/>
          <w:spacing w:val="-2"/>
          <w:sz w:val="21"/>
        </w:rPr>
        <w:t>,</w:t>
      </w:r>
      <w:r>
        <w:rPr>
          <w:color w:val="343434"/>
          <w:spacing w:val="-14"/>
          <w:sz w:val="21"/>
        </w:rPr>
        <w:t xml:space="preserve"> </w:t>
      </w:r>
      <w:r>
        <w:rPr>
          <w:color w:val="343434"/>
          <w:spacing w:val="-2"/>
          <w:sz w:val="21"/>
        </w:rPr>
        <w:t>up</w:t>
      </w:r>
      <w:r>
        <w:rPr>
          <w:color w:val="343434"/>
          <w:spacing w:val="-10"/>
          <w:sz w:val="21"/>
        </w:rPr>
        <w:t xml:space="preserve"> </w:t>
      </w:r>
      <w:r>
        <w:rPr>
          <w:color w:val="343434"/>
          <w:spacing w:val="-2"/>
          <w:sz w:val="21"/>
        </w:rPr>
        <w:t>a</w:t>
      </w:r>
      <w:r>
        <w:rPr>
          <w:color w:val="343434"/>
          <w:spacing w:val="-3"/>
          <w:sz w:val="21"/>
        </w:rPr>
        <w:t xml:space="preserve"> </w:t>
      </w:r>
      <w:r>
        <w:rPr>
          <w:color w:val="343434"/>
          <w:spacing w:val="-2"/>
          <w:sz w:val="21"/>
        </w:rPr>
        <w:t>creek</w:t>
      </w:r>
      <w:r>
        <w:rPr>
          <w:color w:val="343434"/>
          <w:spacing w:val="-10"/>
          <w:sz w:val="21"/>
        </w:rPr>
        <w:t xml:space="preserve"> </w:t>
      </w:r>
      <w:r>
        <w:rPr>
          <w:color w:val="343434"/>
          <w:spacing w:val="-2"/>
          <w:sz w:val="21"/>
        </w:rPr>
        <w:t>without</w:t>
      </w:r>
      <w:r>
        <w:rPr>
          <w:color w:val="343434"/>
          <w:spacing w:val="-8"/>
          <w:sz w:val="21"/>
        </w:rPr>
        <w:t xml:space="preserve"> </w:t>
      </w:r>
      <w:r>
        <w:rPr>
          <w:color w:val="343434"/>
          <w:spacing w:val="-2"/>
          <w:sz w:val="21"/>
        </w:rPr>
        <w:t>a</w:t>
      </w:r>
      <w:r>
        <w:rPr>
          <w:color w:val="343434"/>
          <w:spacing w:val="-8"/>
          <w:sz w:val="21"/>
        </w:rPr>
        <w:t xml:space="preserve"> </w:t>
      </w:r>
      <w:r>
        <w:rPr>
          <w:color w:val="343434"/>
          <w:spacing w:val="-2"/>
          <w:sz w:val="21"/>
        </w:rPr>
        <w:t>paddle</w:t>
      </w:r>
    </w:p>
    <w:p w14:paraId="3DCE9BC4">
      <w:pPr>
        <w:pStyle w:val="10"/>
        <w:numPr>
          <w:ilvl w:val="0"/>
          <w:numId w:val="37"/>
        </w:numPr>
        <w:tabs>
          <w:tab w:val="left" w:pos="1450"/>
        </w:tabs>
        <w:spacing w:before="0" w:after="0" w:line="246" w:lineRule="exact"/>
        <w:ind w:left="1450" w:right="0" w:hanging="355"/>
        <w:jc w:val="left"/>
        <w:rPr>
          <w:sz w:val="21"/>
        </w:rPr>
      </w:pPr>
      <w:r>
        <w:rPr>
          <w:color w:val="343434"/>
          <w:spacing w:val="-2"/>
          <w:sz w:val="21"/>
        </w:rPr>
        <w:t>whet</w:t>
      </w:r>
      <w:r>
        <w:rPr>
          <w:color w:val="343434"/>
          <w:spacing w:val="-11"/>
          <w:sz w:val="21"/>
        </w:rPr>
        <w:t xml:space="preserve"> </w:t>
      </w:r>
      <w:r>
        <w:rPr>
          <w:color w:val="343434"/>
          <w:spacing w:val="-2"/>
          <w:sz w:val="21"/>
        </w:rPr>
        <w:t>her</w:t>
      </w:r>
      <w:r>
        <w:rPr>
          <w:color w:val="343434"/>
          <w:spacing w:val="-14"/>
          <w:sz w:val="21"/>
        </w:rPr>
        <w:t xml:space="preserve"> </w:t>
      </w:r>
      <w:r>
        <w:rPr>
          <w:color w:val="343434"/>
          <w:spacing w:val="-2"/>
          <w:sz w:val="21"/>
        </w:rPr>
        <w:t>appetite</w:t>
      </w:r>
      <w:r>
        <w:rPr>
          <w:color w:val="343434"/>
          <w:spacing w:val="-9"/>
          <w:sz w:val="21"/>
        </w:rPr>
        <w:t xml:space="preserve"> </w:t>
      </w:r>
      <w:r>
        <w:rPr>
          <w:color w:val="343434"/>
          <w:spacing w:val="-2"/>
          <w:sz w:val="21"/>
        </w:rPr>
        <w:t>,</w:t>
      </w:r>
      <w:r>
        <w:rPr>
          <w:color w:val="343434"/>
          <w:spacing w:val="-10"/>
          <w:sz w:val="21"/>
        </w:rPr>
        <w:t xml:space="preserve"> </w:t>
      </w:r>
      <w:r>
        <w:rPr>
          <w:color w:val="343434"/>
          <w:spacing w:val="-2"/>
          <w:sz w:val="21"/>
        </w:rPr>
        <w:t>snowed</w:t>
      </w:r>
      <w:r>
        <w:rPr>
          <w:color w:val="343434"/>
          <w:spacing w:val="-10"/>
          <w:sz w:val="21"/>
        </w:rPr>
        <w:t xml:space="preserve"> </w:t>
      </w:r>
      <w:r>
        <w:rPr>
          <w:color w:val="343434"/>
          <w:spacing w:val="-4"/>
          <w:sz w:val="21"/>
        </w:rPr>
        <w:t>under</w:t>
      </w:r>
    </w:p>
    <w:p w14:paraId="6E9D3978">
      <w:pPr>
        <w:pStyle w:val="10"/>
        <w:numPr>
          <w:ilvl w:val="0"/>
          <w:numId w:val="37"/>
        </w:numPr>
        <w:tabs>
          <w:tab w:val="left" w:pos="1450"/>
        </w:tabs>
        <w:spacing w:before="0" w:after="0" w:line="246" w:lineRule="exact"/>
        <w:ind w:left="1450" w:right="0" w:hanging="355"/>
        <w:jc w:val="left"/>
        <w:rPr>
          <w:sz w:val="21"/>
        </w:rPr>
      </w:pPr>
      <w:r>
        <w:rPr>
          <w:color w:val="343434"/>
          <w:spacing w:val="-4"/>
          <w:sz w:val="21"/>
        </w:rPr>
        <w:t>dine</w:t>
      </w:r>
      <w:r>
        <w:rPr>
          <w:color w:val="343434"/>
          <w:spacing w:val="-6"/>
          <w:sz w:val="21"/>
        </w:rPr>
        <w:t xml:space="preserve"> </w:t>
      </w:r>
      <w:r>
        <w:rPr>
          <w:color w:val="343434"/>
          <w:spacing w:val="-4"/>
          <w:sz w:val="21"/>
        </w:rPr>
        <w:t>and</w:t>
      </w:r>
      <w:r>
        <w:rPr>
          <w:color w:val="343434"/>
          <w:spacing w:val="-3"/>
          <w:sz w:val="21"/>
        </w:rPr>
        <w:t xml:space="preserve"> </w:t>
      </w:r>
      <w:r>
        <w:rPr>
          <w:color w:val="343434"/>
          <w:spacing w:val="-4"/>
          <w:sz w:val="21"/>
        </w:rPr>
        <w:t>dash,</w:t>
      </w:r>
      <w:r>
        <w:rPr>
          <w:color w:val="343434"/>
          <w:spacing w:val="-7"/>
          <w:sz w:val="21"/>
        </w:rPr>
        <w:t xml:space="preserve"> </w:t>
      </w:r>
      <w:r>
        <w:rPr>
          <w:color w:val="343434"/>
          <w:spacing w:val="-4"/>
          <w:sz w:val="21"/>
        </w:rPr>
        <w:t>snowed</w:t>
      </w:r>
      <w:r>
        <w:rPr>
          <w:color w:val="343434"/>
          <w:spacing w:val="-3"/>
          <w:sz w:val="21"/>
        </w:rPr>
        <w:t xml:space="preserve"> </w:t>
      </w:r>
      <w:r>
        <w:rPr>
          <w:color w:val="343434"/>
          <w:spacing w:val="-4"/>
          <w:sz w:val="21"/>
        </w:rPr>
        <w:t>under</w:t>
      </w:r>
    </w:p>
    <w:p w14:paraId="5331B16E">
      <w:pPr>
        <w:pStyle w:val="10"/>
        <w:numPr>
          <w:ilvl w:val="0"/>
          <w:numId w:val="37"/>
        </w:numPr>
        <w:tabs>
          <w:tab w:val="left" w:pos="1450"/>
        </w:tabs>
        <w:spacing w:before="0" w:after="0" w:line="250" w:lineRule="exact"/>
        <w:ind w:left="1450" w:right="0" w:hanging="355"/>
        <w:jc w:val="left"/>
        <w:rPr>
          <w:sz w:val="21"/>
        </w:rPr>
      </w:pPr>
      <w:r>
        <w:rPr>
          <w:color w:val="343434"/>
          <w:spacing w:val="-2"/>
          <w:sz w:val="21"/>
        </w:rPr>
        <w:t>dine</w:t>
      </w:r>
      <w:r>
        <w:rPr>
          <w:color w:val="343434"/>
          <w:spacing w:val="-12"/>
          <w:sz w:val="21"/>
        </w:rPr>
        <w:t xml:space="preserve"> </w:t>
      </w:r>
      <w:r>
        <w:rPr>
          <w:color w:val="343434"/>
          <w:spacing w:val="-2"/>
          <w:sz w:val="21"/>
        </w:rPr>
        <w:t>and</w:t>
      </w:r>
      <w:r>
        <w:rPr>
          <w:color w:val="343434"/>
          <w:spacing w:val="-11"/>
          <w:sz w:val="21"/>
        </w:rPr>
        <w:t xml:space="preserve"> </w:t>
      </w:r>
      <w:r>
        <w:rPr>
          <w:color w:val="343434"/>
          <w:spacing w:val="-2"/>
          <w:sz w:val="21"/>
        </w:rPr>
        <w:t>dash</w:t>
      </w:r>
      <w:r>
        <w:rPr>
          <w:color w:val="343434"/>
          <w:spacing w:val="-8"/>
          <w:sz w:val="21"/>
        </w:rPr>
        <w:t xml:space="preserve"> </w:t>
      </w:r>
      <w:r>
        <w:rPr>
          <w:color w:val="343434"/>
          <w:spacing w:val="-2"/>
          <w:sz w:val="21"/>
        </w:rPr>
        <w:t>,</w:t>
      </w:r>
      <w:r>
        <w:rPr>
          <w:color w:val="343434"/>
          <w:spacing w:val="-8"/>
          <w:sz w:val="21"/>
        </w:rPr>
        <w:t xml:space="preserve"> </w:t>
      </w:r>
      <w:r>
        <w:rPr>
          <w:color w:val="343434"/>
          <w:spacing w:val="-2"/>
          <w:sz w:val="21"/>
        </w:rPr>
        <w:t>up</w:t>
      </w:r>
      <w:r>
        <w:rPr>
          <w:color w:val="343434"/>
          <w:spacing w:val="-11"/>
          <w:sz w:val="21"/>
        </w:rPr>
        <w:t xml:space="preserve"> </w:t>
      </w:r>
      <w:r>
        <w:rPr>
          <w:color w:val="343434"/>
          <w:spacing w:val="-2"/>
          <w:sz w:val="21"/>
        </w:rPr>
        <w:t>a</w:t>
      </w:r>
      <w:r>
        <w:rPr>
          <w:color w:val="343434"/>
          <w:spacing w:val="-10"/>
          <w:sz w:val="21"/>
        </w:rPr>
        <w:t xml:space="preserve"> </w:t>
      </w:r>
      <w:r>
        <w:rPr>
          <w:color w:val="343434"/>
          <w:spacing w:val="-2"/>
          <w:sz w:val="21"/>
        </w:rPr>
        <w:t>creek</w:t>
      </w:r>
      <w:r>
        <w:rPr>
          <w:color w:val="343434"/>
          <w:spacing w:val="-13"/>
          <w:sz w:val="21"/>
        </w:rPr>
        <w:t xml:space="preserve"> </w:t>
      </w:r>
      <w:r>
        <w:rPr>
          <w:color w:val="343434"/>
          <w:spacing w:val="-2"/>
          <w:sz w:val="21"/>
        </w:rPr>
        <w:t>without</w:t>
      </w:r>
      <w:r>
        <w:rPr>
          <w:color w:val="343434"/>
          <w:spacing w:val="-11"/>
          <w:sz w:val="21"/>
        </w:rPr>
        <w:t xml:space="preserve"> </w:t>
      </w:r>
      <w:r>
        <w:rPr>
          <w:color w:val="343434"/>
          <w:spacing w:val="-2"/>
          <w:sz w:val="21"/>
        </w:rPr>
        <w:t>a</w:t>
      </w:r>
      <w:r>
        <w:rPr>
          <w:color w:val="343434"/>
          <w:spacing w:val="-7"/>
          <w:sz w:val="21"/>
        </w:rPr>
        <w:t xml:space="preserve"> </w:t>
      </w:r>
      <w:r>
        <w:rPr>
          <w:color w:val="343434"/>
          <w:spacing w:val="-2"/>
          <w:sz w:val="21"/>
        </w:rPr>
        <w:t>paddle</w:t>
      </w:r>
    </w:p>
    <w:p w14:paraId="485B0BC0">
      <w:pPr>
        <w:pStyle w:val="10"/>
        <w:spacing w:after="0" w:line="250" w:lineRule="exact"/>
        <w:jc w:val="left"/>
        <w:rPr>
          <w:sz w:val="21"/>
        </w:rPr>
        <w:sectPr>
          <w:headerReference r:id="rId54" w:type="default"/>
          <w:footerReference r:id="rId55" w:type="default"/>
          <w:pgSz w:w="11910" w:h="16840"/>
          <w:pgMar w:top="1640" w:right="708" w:bottom="500" w:left="708" w:header="668" w:footer="275" w:gutter="0"/>
          <w:cols w:space="720" w:num="1"/>
        </w:sectPr>
      </w:pPr>
    </w:p>
    <w:p w14:paraId="7EF4B6DE">
      <w:pPr>
        <w:pStyle w:val="6"/>
        <w:spacing w:before="211" w:line="333" w:lineRule="auto"/>
        <w:ind w:left="735" w:right="845" w:hanging="3"/>
      </w:pPr>
      <w:r>
        <mc:AlternateContent>
          <mc:Choice Requires="wps">
            <w:drawing>
              <wp:anchor distT="0" distB="0" distL="0" distR="0" simplePos="0" relativeHeight="251725824" behindDoc="1" locked="0" layoutInCell="1" allowOverlap="1">
                <wp:simplePos x="0" y="0"/>
                <wp:positionH relativeFrom="page">
                  <wp:posOffset>916305</wp:posOffset>
                </wp:positionH>
                <wp:positionV relativeFrom="paragraph">
                  <wp:posOffset>137160</wp:posOffset>
                </wp:positionV>
                <wp:extent cx="896620" cy="179070"/>
                <wp:effectExtent l="0" t="0" r="0" b="0"/>
                <wp:wrapNone/>
                <wp:docPr id="292" name="Textbox 292"/>
                <wp:cNvGraphicFramePr/>
                <a:graphic xmlns:a="http://schemas.openxmlformats.org/drawingml/2006/main">
                  <a:graphicData uri="http://schemas.microsoft.com/office/word/2010/wordprocessingShape">
                    <wps:wsp>
                      <wps:cNvSpPr txBox="1"/>
                      <wps:spPr>
                        <a:xfrm>
                          <a:off x="0" y="0"/>
                          <a:ext cx="896619" cy="179070"/>
                        </a:xfrm>
                        <a:prstGeom prst="rect">
                          <a:avLst/>
                        </a:prstGeom>
                      </wps:spPr>
                      <wps:txbx>
                        <w:txbxContent>
                          <w:p w14:paraId="577EBC83">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292" o:spid="_x0000_s1026" o:spt="202" type="#_x0000_t202" style="position:absolute;left:0pt;margin-left:72.15pt;margin-top:10.8pt;height:14.1pt;width:70.6pt;mso-position-horizontal-relative:page;z-index:-251590656;mso-width-relative:page;mso-height-relative:page;" filled="f" stroked="f" coordsize="21600,21600" o:gfxdata="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ul7DTYAAAACQEAAA8AAAAAAAAAAQAgAAAAIgAAAGRycy9kb3ducmV2LnhtbFBLAQIUABQAAAAI&#10;AIdO4kDfI87ttAEAAHcDAAAOAAAAAAAAAAEAIAAAACcBAABkcnMvZTJvRG9jLnhtbFBLBQYAAAAA&#10;BgAGAFkBAABNBQAAAAA=&#10;">
                <v:fill on="f" focussize="0,0"/>
                <v:stroke on="f"/>
                <v:imagedata o:title=""/>
                <o:lock v:ext="edit" aspectratio="f"/>
                <v:textbox inset="0mm,0mm,0mm,0mm">
                  <w:txbxContent>
                    <w:p w14:paraId="577EBC83">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0"/>
                          <w:sz w:val="24"/>
                        </w:rPr>
                        <w:t>:</w:t>
                      </w:r>
                    </w:p>
                  </w:txbxContent>
                </v:textbox>
              </v:shape>
            </w:pict>
          </mc:Fallback>
        </mc:AlternateContent>
      </w:r>
      <w:r>
        <w:rPr>
          <w:position w:val="-7"/>
        </w:rPr>
        <w:drawing>
          <wp:inline distT="0" distB="0" distL="0" distR="0">
            <wp:extent cx="918210" cy="191770"/>
            <wp:effectExtent l="0" t="0" r="0" b="0"/>
            <wp:docPr id="293" name="Image 293"/>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127" cstate="print"/>
                    <a:stretch>
                      <a:fillRect/>
                    </a:stretch>
                  </pic:blipFill>
                  <pic:spPr>
                    <a:xfrm>
                      <a:off x="0" y="0"/>
                      <a:ext cx="918413" cy="192227"/>
                    </a:xfrm>
                    <a:prstGeom prst="rect">
                      <a:avLst/>
                    </a:prstGeom>
                  </pic:spPr>
                </pic:pic>
              </a:graphicData>
            </a:graphic>
          </wp:inline>
        </w:drawing>
      </w:r>
      <w:r>
        <w:rPr>
          <w:color w:val="343434"/>
        </w:rPr>
        <w:t>Parts</w:t>
      </w:r>
      <w:r>
        <w:rPr>
          <w:color w:val="343434"/>
          <w:spacing w:val="-12"/>
        </w:rPr>
        <w:t xml:space="preserve"> </w:t>
      </w:r>
      <w:r>
        <w:rPr>
          <w:color w:val="343434"/>
        </w:rPr>
        <w:t>of</w:t>
      </w:r>
      <w:r>
        <w:rPr>
          <w:color w:val="343434"/>
          <w:spacing w:val="-13"/>
        </w:rPr>
        <w:t xml:space="preserve"> </w:t>
      </w:r>
      <w:r>
        <w:rPr>
          <w:color w:val="343434"/>
        </w:rPr>
        <w:t>the</w:t>
      </w:r>
      <w:r>
        <w:rPr>
          <w:color w:val="343434"/>
          <w:spacing w:val="-15"/>
        </w:rPr>
        <w:t xml:space="preserve"> </w:t>
      </w:r>
      <w:r>
        <w:rPr>
          <w:color w:val="343434"/>
        </w:rPr>
        <w:t>given</w:t>
      </w:r>
      <w:r>
        <w:rPr>
          <w:color w:val="343434"/>
          <w:spacing w:val="-14"/>
        </w:rPr>
        <w:t xml:space="preserve"> </w:t>
      </w:r>
      <w:r>
        <w:rPr>
          <w:color w:val="343434"/>
        </w:rPr>
        <w:t>sentence</w:t>
      </w:r>
      <w:r>
        <w:rPr>
          <w:color w:val="343434"/>
          <w:spacing w:val="-15"/>
        </w:rPr>
        <w:t xml:space="preserve"> </w:t>
      </w:r>
      <w:r>
        <w:rPr>
          <w:color w:val="343434"/>
        </w:rPr>
        <w:t>have</w:t>
      </w:r>
      <w:r>
        <w:rPr>
          <w:color w:val="343434"/>
          <w:spacing w:val="-15"/>
        </w:rPr>
        <w:t xml:space="preserve"> </w:t>
      </w:r>
      <w:r>
        <w:rPr>
          <w:color w:val="343434"/>
        </w:rPr>
        <w:t>been</w:t>
      </w:r>
      <w:r>
        <w:rPr>
          <w:color w:val="343434"/>
          <w:spacing w:val="-14"/>
        </w:rPr>
        <w:t xml:space="preserve"> </w:t>
      </w:r>
      <w:r>
        <w:rPr>
          <w:color w:val="343434"/>
        </w:rPr>
        <w:t>given</w:t>
      </w:r>
      <w:r>
        <w:rPr>
          <w:color w:val="343434"/>
          <w:spacing w:val="-13"/>
        </w:rPr>
        <w:t xml:space="preserve"> </w:t>
      </w:r>
      <w:r>
        <w:rPr>
          <w:color w:val="343434"/>
        </w:rPr>
        <w:t>as</w:t>
      </w:r>
      <w:r>
        <w:rPr>
          <w:color w:val="343434"/>
          <w:spacing w:val="-12"/>
        </w:rPr>
        <w:t xml:space="preserve"> </w:t>
      </w:r>
      <w:r>
        <w:rPr>
          <w:color w:val="343434"/>
        </w:rPr>
        <w:t>options.</w:t>
      </w:r>
      <w:r>
        <w:rPr>
          <w:color w:val="343434"/>
          <w:spacing w:val="-14"/>
        </w:rPr>
        <w:t xml:space="preserve"> </w:t>
      </w:r>
      <w:r>
        <w:rPr>
          <w:color w:val="343434"/>
        </w:rPr>
        <w:t>One</w:t>
      </w:r>
      <w:r>
        <w:rPr>
          <w:color w:val="343434"/>
          <w:spacing w:val="-15"/>
        </w:rPr>
        <w:t xml:space="preserve"> </w:t>
      </w:r>
      <w:r>
        <w:rPr>
          <w:color w:val="343434"/>
        </w:rPr>
        <w:t>of</w:t>
      </w:r>
      <w:r>
        <w:rPr>
          <w:color w:val="343434"/>
          <w:spacing w:val="-13"/>
        </w:rPr>
        <w:t xml:space="preserve"> </w:t>
      </w:r>
      <w:r>
        <w:rPr>
          <w:color w:val="343434"/>
        </w:rPr>
        <w:t>them contains a grammatical error. Select the option has an error</w:t>
      </w:r>
    </w:p>
    <w:p w14:paraId="771ED938">
      <w:pPr>
        <w:pStyle w:val="6"/>
        <w:spacing w:before="11"/>
      </w:pPr>
    </w:p>
    <w:p w14:paraId="190640E8">
      <w:pPr>
        <w:pStyle w:val="6"/>
        <w:ind w:left="735"/>
      </w:pPr>
      <w:r>
        <w:rPr>
          <w:color w:val="343434"/>
          <w:spacing w:val="-2"/>
        </w:rPr>
        <w:t>Dear</w:t>
      </w:r>
      <w:r>
        <w:rPr>
          <w:color w:val="343434"/>
          <w:spacing w:val="-14"/>
        </w:rPr>
        <w:t xml:space="preserve"> </w:t>
      </w:r>
      <w:r>
        <w:rPr>
          <w:color w:val="343434"/>
          <w:spacing w:val="-2"/>
        </w:rPr>
        <w:t>Richa</w:t>
      </w:r>
      <w:r>
        <w:rPr>
          <w:color w:val="343434"/>
          <w:spacing w:val="-13"/>
        </w:rPr>
        <w:t xml:space="preserve"> </w:t>
      </w:r>
      <w:r>
        <w:rPr>
          <w:color w:val="343434"/>
          <w:spacing w:val="-2"/>
        </w:rPr>
        <w:t>Ma’am:</w:t>
      </w:r>
      <w:r>
        <w:rPr>
          <w:color w:val="343434"/>
          <w:spacing w:val="10"/>
        </w:rPr>
        <w:t xml:space="preserve"> </w:t>
      </w:r>
      <w:r>
        <w:rPr>
          <w:color w:val="343434"/>
          <w:spacing w:val="-2"/>
        </w:rPr>
        <w:t>I</w:t>
      </w:r>
      <w:r>
        <w:rPr>
          <w:color w:val="343434"/>
          <w:spacing w:val="-13"/>
        </w:rPr>
        <w:t xml:space="preserve"> </w:t>
      </w:r>
      <w:r>
        <w:rPr>
          <w:color w:val="343434"/>
          <w:spacing w:val="-2"/>
        </w:rPr>
        <w:t>am</w:t>
      </w:r>
      <w:r>
        <w:rPr>
          <w:color w:val="343434"/>
          <w:spacing w:val="-13"/>
        </w:rPr>
        <w:t xml:space="preserve"> </w:t>
      </w:r>
      <w:r>
        <w:rPr>
          <w:color w:val="343434"/>
          <w:spacing w:val="-2"/>
        </w:rPr>
        <w:t>still</w:t>
      </w:r>
      <w:r>
        <w:rPr>
          <w:color w:val="343434"/>
          <w:spacing w:val="-13"/>
        </w:rPr>
        <w:t xml:space="preserve"> </w:t>
      </w:r>
      <w:r>
        <w:rPr>
          <w:color w:val="343434"/>
          <w:spacing w:val="-2"/>
        </w:rPr>
        <w:t>waiting</w:t>
      </w:r>
      <w:r>
        <w:rPr>
          <w:color w:val="343434"/>
          <w:spacing w:val="-13"/>
        </w:rPr>
        <w:t xml:space="preserve"> </w:t>
      </w:r>
      <w:r>
        <w:rPr>
          <w:color w:val="343434"/>
          <w:spacing w:val="-2"/>
        </w:rPr>
        <w:t>for</w:t>
      </w:r>
      <w:r>
        <w:rPr>
          <w:color w:val="343434"/>
          <w:spacing w:val="-13"/>
        </w:rPr>
        <w:t xml:space="preserve"> </w:t>
      </w:r>
      <w:r>
        <w:rPr>
          <w:color w:val="343434"/>
          <w:spacing w:val="-2"/>
        </w:rPr>
        <w:t>your</w:t>
      </w:r>
      <w:r>
        <w:rPr>
          <w:color w:val="343434"/>
          <w:spacing w:val="-13"/>
        </w:rPr>
        <w:t xml:space="preserve"> </w:t>
      </w:r>
      <w:r>
        <w:rPr>
          <w:color w:val="343434"/>
          <w:spacing w:val="-2"/>
        </w:rPr>
        <w:t>reply</w:t>
      </w:r>
      <w:r>
        <w:rPr>
          <w:color w:val="343434"/>
          <w:spacing w:val="-13"/>
        </w:rPr>
        <w:t xml:space="preserve"> </w:t>
      </w:r>
      <w:r>
        <w:rPr>
          <w:color w:val="343434"/>
          <w:spacing w:val="-2"/>
        </w:rPr>
        <w:t>to</w:t>
      </w:r>
      <w:r>
        <w:rPr>
          <w:color w:val="343434"/>
          <w:spacing w:val="-13"/>
        </w:rPr>
        <w:t xml:space="preserve"> </w:t>
      </w:r>
      <w:r>
        <w:rPr>
          <w:color w:val="343434"/>
          <w:spacing w:val="-2"/>
        </w:rPr>
        <w:t>my</w:t>
      </w:r>
      <w:r>
        <w:rPr>
          <w:color w:val="343434"/>
          <w:spacing w:val="-13"/>
        </w:rPr>
        <w:t xml:space="preserve"> </w:t>
      </w:r>
      <w:r>
        <w:rPr>
          <w:color w:val="343434"/>
          <w:spacing w:val="-2"/>
        </w:rPr>
        <w:t>mail.</w:t>
      </w:r>
    </w:p>
    <w:p w14:paraId="7361F9B0">
      <w:pPr>
        <w:pStyle w:val="10"/>
        <w:numPr>
          <w:ilvl w:val="0"/>
          <w:numId w:val="38"/>
        </w:numPr>
        <w:tabs>
          <w:tab w:val="left" w:pos="1450"/>
        </w:tabs>
        <w:spacing w:before="271" w:after="0" w:line="251" w:lineRule="exact"/>
        <w:ind w:left="1450" w:right="0" w:hanging="355"/>
        <w:jc w:val="left"/>
        <w:rPr>
          <w:sz w:val="21"/>
        </w:rPr>
      </w:pPr>
      <w:r>
        <w:rPr>
          <w:color w:val="343434"/>
          <w:spacing w:val="-2"/>
          <w:sz w:val="21"/>
        </w:rPr>
        <w:t>I</w:t>
      </w:r>
      <w:r>
        <w:rPr>
          <w:color w:val="343434"/>
          <w:spacing w:val="-12"/>
          <w:sz w:val="21"/>
        </w:rPr>
        <w:t xml:space="preserve"> </w:t>
      </w:r>
      <w:r>
        <w:rPr>
          <w:color w:val="343434"/>
          <w:spacing w:val="-2"/>
          <w:sz w:val="21"/>
        </w:rPr>
        <w:t>am</w:t>
      </w:r>
      <w:r>
        <w:rPr>
          <w:color w:val="343434"/>
          <w:spacing w:val="-9"/>
          <w:sz w:val="21"/>
        </w:rPr>
        <w:t xml:space="preserve"> </w:t>
      </w:r>
      <w:r>
        <w:rPr>
          <w:color w:val="343434"/>
          <w:spacing w:val="-2"/>
          <w:sz w:val="21"/>
        </w:rPr>
        <w:t>still</w:t>
      </w:r>
      <w:r>
        <w:rPr>
          <w:color w:val="343434"/>
          <w:spacing w:val="-11"/>
          <w:sz w:val="21"/>
        </w:rPr>
        <w:t xml:space="preserve"> </w:t>
      </w:r>
      <w:r>
        <w:rPr>
          <w:color w:val="343434"/>
          <w:spacing w:val="-2"/>
          <w:sz w:val="21"/>
        </w:rPr>
        <w:t>waiting</w:t>
      </w:r>
    </w:p>
    <w:p w14:paraId="3A4832AC">
      <w:pPr>
        <w:pStyle w:val="10"/>
        <w:numPr>
          <w:ilvl w:val="0"/>
          <w:numId w:val="38"/>
        </w:numPr>
        <w:tabs>
          <w:tab w:val="left" w:pos="1450"/>
        </w:tabs>
        <w:spacing w:before="0" w:after="0" w:line="247" w:lineRule="exact"/>
        <w:ind w:left="1450" w:right="0" w:hanging="355"/>
        <w:jc w:val="left"/>
        <w:rPr>
          <w:sz w:val="21"/>
        </w:rPr>
      </w:pPr>
      <w:r>
        <w:rPr>
          <w:color w:val="343434"/>
          <w:sz w:val="21"/>
        </w:rPr>
        <w:t>To</w:t>
      </w:r>
      <w:r>
        <w:rPr>
          <w:color w:val="343434"/>
          <w:spacing w:val="-11"/>
          <w:sz w:val="21"/>
        </w:rPr>
        <w:t xml:space="preserve"> </w:t>
      </w:r>
      <w:r>
        <w:rPr>
          <w:color w:val="343434"/>
          <w:sz w:val="21"/>
        </w:rPr>
        <w:t>my</w:t>
      </w:r>
      <w:r>
        <w:rPr>
          <w:color w:val="343434"/>
          <w:spacing w:val="-10"/>
          <w:sz w:val="21"/>
        </w:rPr>
        <w:t xml:space="preserve"> </w:t>
      </w:r>
      <w:r>
        <w:rPr>
          <w:color w:val="343434"/>
          <w:spacing w:val="-4"/>
          <w:sz w:val="21"/>
        </w:rPr>
        <w:t>mail</w:t>
      </w:r>
    </w:p>
    <w:p w14:paraId="00E48AFA">
      <w:pPr>
        <w:pStyle w:val="10"/>
        <w:numPr>
          <w:ilvl w:val="0"/>
          <w:numId w:val="38"/>
        </w:numPr>
        <w:tabs>
          <w:tab w:val="left" w:pos="1450"/>
        </w:tabs>
        <w:spacing w:before="0" w:after="0" w:line="246" w:lineRule="exact"/>
        <w:ind w:left="1450" w:right="0" w:hanging="355"/>
        <w:jc w:val="left"/>
        <w:rPr>
          <w:sz w:val="21"/>
        </w:rPr>
      </w:pPr>
      <w:r>
        <w:rPr>
          <w:color w:val="343434"/>
          <w:spacing w:val="-4"/>
          <w:sz w:val="21"/>
        </w:rPr>
        <w:t>For</w:t>
      </w:r>
      <w:r>
        <w:rPr>
          <w:color w:val="343434"/>
          <w:spacing w:val="-10"/>
          <w:sz w:val="21"/>
        </w:rPr>
        <w:t xml:space="preserve"> </w:t>
      </w:r>
      <w:r>
        <w:rPr>
          <w:color w:val="343434"/>
          <w:spacing w:val="-4"/>
          <w:sz w:val="21"/>
        </w:rPr>
        <w:t>your</w:t>
      </w:r>
      <w:r>
        <w:rPr>
          <w:color w:val="343434"/>
          <w:spacing w:val="-5"/>
          <w:sz w:val="21"/>
        </w:rPr>
        <w:t xml:space="preserve"> </w:t>
      </w:r>
      <w:r>
        <w:rPr>
          <w:color w:val="343434"/>
          <w:spacing w:val="-4"/>
          <w:sz w:val="21"/>
        </w:rPr>
        <w:t>reply</w:t>
      </w:r>
    </w:p>
    <w:p w14:paraId="719462B0">
      <w:pPr>
        <w:pStyle w:val="10"/>
        <w:numPr>
          <w:ilvl w:val="0"/>
          <w:numId w:val="38"/>
        </w:numPr>
        <w:tabs>
          <w:tab w:val="left" w:pos="1450"/>
        </w:tabs>
        <w:spacing w:before="0" w:after="0" w:line="250" w:lineRule="exact"/>
        <w:ind w:left="1450" w:right="0" w:hanging="355"/>
        <w:jc w:val="left"/>
        <w:rPr>
          <w:sz w:val="21"/>
        </w:rPr>
      </w:pPr>
      <w:r>
        <w:rPr>
          <w:color w:val="343434"/>
          <w:spacing w:val="-6"/>
          <w:sz w:val="21"/>
        </w:rPr>
        <w:t>Dear</w:t>
      </w:r>
      <w:r>
        <w:rPr>
          <w:color w:val="343434"/>
          <w:spacing w:val="-5"/>
          <w:sz w:val="21"/>
        </w:rPr>
        <w:t xml:space="preserve"> </w:t>
      </w:r>
      <w:r>
        <w:rPr>
          <w:color w:val="343434"/>
          <w:spacing w:val="-6"/>
          <w:sz w:val="21"/>
        </w:rPr>
        <w:t>Richa</w:t>
      </w:r>
      <w:r>
        <w:rPr>
          <w:color w:val="343434"/>
          <w:sz w:val="21"/>
        </w:rPr>
        <w:t xml:space="preserve"> </w:t>
      </w:r>
      <w:r>
        <w:rPr>
          <w:color w:val="343434"/>
          <w:spacing w:val="-6"/>
          <w:sz w:val="21"/>
        </w:rPr>
        <w:t>Ma’am:</w:t>
      </w:r>
    </w:p>
    <w:p w14:paraId="4DE7CBAF">
      <w:pPr>
        <w:pStyle w:val="6"/>
        <w:spacing w:before="138"/>
        <w:rPr>
          <w:sz w:val="17"/>
        </w:rPr>
      </w:pPr>
    </w:p>
    <w:p w14:paraId="57D1B3F2">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63032016">
      <w:pPr>
        <w:pStyle w:val="6"/>
        <w:spacing w:before="5"/>
        <w:rPr>
          <w:rFonts w:ascii="Arial"/>
          <w:b/>
          <w:sz w:val="17"/>
        </w:rPr>
      </w:pPr>
    </w:p>
    <w:p w14:paraId="68D02DCF">
      <w:pPr>
        <w:pStyle w:val="2"/>
        <w:spacing w:before="1"/>
      </w:pPr>
      <w:r>
        <w:rPr>
          <w:color w:val="19212D"/>
        </w:rPr>
        <w:t xml:space="preserve">Question </w:t>
      </w:r>
      <w:r>
        <w:rPr>
          <w:color w:val="19212D"/>
          <w:spacing w:val="-5"/>
        </w:rPr>
        <w:t>91</w:t>
      </w:r>
    </w:p>
    <w:p w14:paraId="11B8FFA5">
      <w:pPr>
        <w:pStyle w:val="6"/>
        <w:spacing w:before="211" w:line="333" w:lineRule="auto"/>
        <w:ind w:left="735" w:right="845" w:hanging="3"/>
      </w:pPr>
      <w:r>
        <mc:AlternateContent>
          <mc:Choice Requires="wps">
            <w:drawing>
              <wp:anchor distT="0" distB="0" distL="0" distR="0" simplePos="0" relativeHeight="251726848" behindDoc="1" locked="0" layoutInCell="1" allowOverlap="1">
                <wp:simplePos x="0" y="0"/>
                <wp:positionH relativeFrom="page">
                  <wp:posOffset>916305</wp:posOffset>
                </wp:positionH>
                <wp:positionV relativeFrom="paragraph">
                  <wp:posOffset>137160</wp:posOffset>
                </wp:positionV>
                <wp:extent cx="896620" cy="179070"/>
                <wp:effectExtent l="0" t="0" r="0" b="0"/>
                <wp:wrapNone/>
                <wp:docPr id="294" name="Textbox 294"/>
                <wp:cNvGraphicFramePr/>
                <a:graphic xmlns:a="http://schemas.openxmlformats.org/drawingml/2006/main">
                  <a:graphicData uri="http://schemas.microsoft.com/office/word/2010/wordprocessingShape">
                    <wps:wsp>
                      <wps:cNvSpPr txBox="1"/>
                      <wps:spPr>
                        <a:xfrm>
                          <a:off x="0" y="0"/>
                          <a:ext cx="896619" cy="179070"/>
                        </a:xfrm>
                        <a:prstGeom prst="rect">
                          <a:avLst/>
                        </a:prstGeom>
                      </wps:spPr>
                      <wps:txbx>
                        <w:txbxContent>
                          <w:p w14:paraId="6E6173BE">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11</w:t>
                            </w:r>
                            <w:r>
                              <w:rPr>
                                <w:b/>
                                <w:color w:val="343434"/>
                                <w:spacing w:val="-7"/>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294" o:spid="_x0000_s1026" o:spt="202" type="#_x0000_t202" style="position:absolute;left:0pt;margin-left:72.15pt;margin-top:10.8pt;height:14.1pt;width:70.6pt;mso-position-horizontal-relative:page;z-index:-251589632;mso-width-relative:page;mso-height-relative:page;" filled="f" stroked="f" coordsize="21600,21600" o:gfxdata="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ul7DTYAAAACQEAAA8AAAAAAAAAAQAgAAAAIgAAAGRycy9kb3ducmV2LnhtbFBLAQIUABQAAAAI&#10;AIdO4kBlTR/JtAEAAHcDAAAOAAAAAAAAAAEAIAAAACcBAABkcnMvZTJvRG9jLnhtbFBLBQYAAAAA&#10;BgAGAFkBAABNBQAAAAA=&#10;">
                <v:fill on="f" focussize="0,0"/>
                <v:stroke on="f"/>
                <v:imagedata o:title=""/>
                <o:lock v:ext="edit" aspectratio="f"/>
                <v:textbox inset="0mm,0mm,0mm,0mm">
                  <w:txbxContent>
                    <w:p w14:paraId="6E6173BE">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11</w:t>
                      </w:r>
                      <w:r>
                        <w:rPr>
                          <w:b/>
                          <w:color w:val="343434"/>
                          <w:spacing w:val="-7"/>
                          <w:sz w:val="24"/>
                        </w:rPr>
                        <w:t xml:space="preserve"> </w:t>
                      </w:r>
                      <w:r>
                        <w:rPr>
                          <w:b/>
                          <w:color w:val="343434"/>
                          <w:spacing w:val="-10"/>
                          <w:sz w:val="24"/>
                        </w:rPr>
                        <w:t>:</w:t>
                      </w:r>
                    </w:p>
                  </w:txbxContent>
                </v:textbox>
              </v:shape>
            </w:pict>
          </mc:Fallback>
        </mc:AlternateContent>
      </w:r>
      <w:r>
        <w:rPr>
          <w:position w:val="-7"/>
        </w:rPr>
        <w:drawing>
          <wp:inline distT="0" distB="0" distL="0" distR="0">
            <wp:extent cx="918210" cy="191770"/>
            <wp:effectExtent l="0" t="0" r="0" b="0"/>
            <wp:docPr id="295" name="Image 295"/>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127" cstate="print"/>
                    <a:stretch>
                      <a:fillRect/>
                    </a:stretch>
                  </pic:blipFill>
                  <pic:spPr>
                    <a:xfrm>
                      <a:off x="0" y="0"/>
                      <a:ext cx="918413" cy="192227"/>
                    </a:xfrm>
                    <a:prstGeom prst="rect">
                      <a:avLst/>
                    </a:prstGeom>
                  </pic:spPr>
                </pic:pic>
              </a:graphicData>
            </a:graphic>
          </wp:inline>
        </w:drawing>
      </w:r>
      <w:r>
        <w:rPr>
          <w:color w:val="343434"/>
        </w:rPr>
        <w:t>Parts</w:t>
      </w:r>
      <w:r>
        <w:rPr>
          <w:color w:val="343434"/>
          <w:spacing w:val="-12"/>
        </w:rPr>
        <w:t xml:space="preserve"> </w:t>
      </w:r>
      <w:r>
        <w:rPr>
          <w:color w:val="343434"/>
        </w:rPr>
        <w:t>of</w:t>
      </w:r>
      <w:r>
        <w:rPr>
          <w:color w:val="343434"/>
          <w:spacing w:val="-13"/>
        </w:rPr>
        <w:t xml:space="preserve"> </w:t>
      </w:r>
      <w:r>
        <w:rPr>
          <w:color w:val="343434"/>
        </w:rPr>
        <w:t>the</w:t>
      </w:r>
      <w:r>
        <w:rPr>
          <w:color w:val="343434"/>
          <w:spacing w:val="-15"/>
        </w:rPr>
        <w:t xml:space="preserve"> </w:t>
      </w:r>
      <w:r>
        <w:rPr>
          <w:color w:val="343434"/>
        </w:rPr>
        <w:t>given</w:t>
      </w:r>
      <w:r>
        <w:rPr>
          <w:color w:val="343434"/>
          <w:spacing w:val="-14"/>
        </w:rPr>
        <w:t xml:space="preserve"> </w:t>
      </w:r>
      <w:r>
        <w:rPr>
          <w:color w:val="343434"/>
        </w:rPr>
        <w:t>sentence</w:t>
      </w:r>
      <w:r>
        <w:rPr>
          <w:color w:val="343434"/>
          <w:spacing w:val="-15"/>
        </w:rPr>
        <w:t xml:space="preserve"> </w:t>
      </w:r>
      <w:r>
        <w:rPr>
          <w:color w:val="343434"/>
        </w:rPr>
        <w:t>have</w:t>
      </w:r>
      <w:r>
        <w:rPr>
          <w:color w:val="343434"/>
          <w:spacing w:val="-15"/>
        </w:rPr>
        <w:t xml:space="preserve"> </w:t>
      </w:r>
      <w:r>
        <w:rPr>
          <w:color w:val="343434"/>
        </w:rPr>
        <w:t>been</w:t>
      </w:r>
      <w:r>
        <w:rPr>
          <w:color w:val="343434"/>
          <w:spacing w:val="-14"/>
        </w:rPr>
        <w:t xml:space="preserve"> </w:t>
      </w:r>
      <w:r>
        <w:rPr>
          <w:color w:val="343434"/>
        </w:rPr>
        <w:t>given</w:t>
      </w:r>
      <w:r>
        <w:rPr>
          <w:color w:val="343434"/>
          <w:spacing w:val="-13"/>
        </w:rPr>
        <w:t xml:space="preserve"> </w:t>
      </w:r>
      <w:r>
        <w:rPr>
          <w:color w:val="343434"/>
        </w:rPr>
        <w:t>as</w:t>
      </w:r>
      <w:r>
        <w:rPr>
          <w:color w:val="343434"/>
          <w:spacing w:val="-12"/>
        </w:rPr>
        <w:t xml:space="preserve"> </w:t>
      </w:r>
      <w:r>
        <w:rPr>
          <w:color w:val="343434"/>
        </w:rPr>
        <w:t>options.</w:t>
      </w:r>
      <w:r>
        <w:rPr>
          <w:color w:val="343434"/>
          <w:spacing w:val="-14"/>
        </w:rPr>
        <w:t xml:space="preserve"> </w:t>
      </w:r>
      <w:r>
        <w:rPr>
          <w:color w:val="343434"/>
        </w:rPr>
        <w:t>One</w:t>
      </w:r>
      <w:r>
        <w:rPr>
          <w:color w:val="343434"/>
          <w:spacing w:val="-15"/>
        </w:rPr>
        <w:t xml:space="preserve"> </w:t>
      </w:r>
      <w:r>
        <w:rPr>
          <w:color w:val="343434"/>
        </w:rPr>
        <w:t>of</w:t>
      </w:r>
      <w:r>
        <w:rPr>
          <w:color w:val="343434"/>
          <w:spacing w:val="-13"/>
        </w:rPr>
        <w:t xml:space="preserve"> </w:t>
      </w:r>
      <w:r>
        <w:rPr>
          <w:color w:val="343434"/>
        </w:rPr>
        <w:t>them contains a grammatical error. Select the option has an error</w:t>
      </w:r>
    </w:p>
    <w:p w14:paraId="6EDE36B6">
      <w:pPr>
        <w:pStyle w:val="6"/>
        <w:spacing w:before="8"/>
      </w:pPr>
    </w:p>
    <w:p w14:paraId="588E55D3">
      <w:pPr>
        <w:pStyle w:val="6"/>
        <w:spacing w:line="355" w:lineRule="auto"/>
        <w:ind w:left="735" w:right="845"/>
      </w:pPr>
      <w:r>
        <w:rPr>
          <w:color w:val="343434"/>
          <w:spacing w:val="-2"/>
        </w:rPr>
        <w:t>Some</w:t>
      </w:r>
      <w:r>
        <w:rPr>
          <w:color w:val="343434"/>
          <w:spacing w:val="-14"/>
        </w:rPr>
        <w:t xml:space="preserve"> </w:t>
      </w:r>
      <w:r>
        <w:rPr>
          <w:color w:val="343434"/>
          <w:spacing w:val="-2"/>
        </w:rPr>
        <w:t>four</w:t>
      </w:r>
      <w:r>
        <w:rPr>
          <w:color w:val="343434"/>
          <w:spacing w:val="-14"/>
        </w:rPr>
        <w:t xml:space="preserve"> </w:t>
      </w:r>
      <w:r>
        <w:rPr>
          <w:color w:val="343434"/>
          <w:spacing w:val="-2"/>
        </w:rPr>
        <w:t>million</w:t>
      </w:r>
      <w:r>
        <w:rPr>
          <w:color w:val="343434"/>
          <w:spacing w:val="-13"/>
        </w:rPr>
        <w:t xml:space="preserve"> </w:t>
      </w:r>
      <w:r>
        <w:rPr>
          <w:color w:val="343434"/>
          <w:spacing w:val="-2"/>
        </w:rPr>
        <w:t>Ukrainians</w:t>
      </w:r>
      <w:r>
        <w:rPr>
          <w:color w:val="343434"/>
          <w:spacing w:val="-13"/>
        </w:rPr>
        <w:t xml:space="preserve"> </w:t>
      </w:r>
      <w:r>
        <w:rPr>
          <w:color w:val="343434"/>
          <w:spacing w:val="-2"/>
        </w:rPr>
        <w:t>had</w:t>
      </w:r>
      <w:r>
        <w:rPr>
          <w:color w:val="343434"/>
          <w:spacing w:val="-15"/>
        </w:rPr>
        <w:t xml:space="preserve"> </w:t>
      </w:r>
      <w:r>
        <w:rPr>
          <w:color w:val="343434"/>
          <w:spacing w:val="-2"/>
        </w:rPr>
        <w:t>fled</w:t>
      </w:r>
      <w:r>
        <w:rPr>
          <w:color w:val="343434"/>
          <w:spacing w:val="-13"/>
        </w:rPr>
        <w:t xml:space="preserve"> </w:t>
      </w:r>
      <w:r>
        <w:rPr>
          <w:color w:val="343434"/>
          <w:spacing w:val="-2"/>
        </w:rPr>
        <w:t>the</w:t>
      </w:r>
      <w:r>
        <w:rPr>
          <w:color w:val="343434"/>
          <w:spacing w:val="-14"/>
        </w:rPr>
        <w:t xml:space="preserve"> </w:t>
      </w:r>
      <w:r>
        <w:rPr>
          <w:color w:val="343434"/>
          <w:spacing w:val="-2"/>
        </w:rPr>
        <w:t>country</w:t>
      </w:r>
      <w:r>
        <w:rPr>
          <w:color w:val="343434"/>
          <w:spacing w:val="-13"/>
        </w:rPr>
        <w:t xml:space="preserve"> </w:t>
      </w:r>
      <w:r>
        <w:rPr>
          <w:color w:val="343434"/>
          <w:spacing w:val="-2"/>
        </w:rPr>
        <w:t>since</w:t>
      </w:r>
      <w:r>
        <w:rPr>
          <w:color w:val="343434"/>
          <w:spacing w:val="-14"/>
        </w:rPr>
        <w:t xml:space="preserve"> </w:t>
      </w:r>
      <w:r>
        <w:rPr>
          <w:color w:val="343434"/>
          <w:spacing w:val="-2"/>
        </w:rPr>
        <w:t>the</w:t>
      </w:r>
      <w:r>
        <w:rPr>
          <w:color w:val="343434"/>
          <w:spacing w:val="-14"/>
        </w:rPr>
        <w:t xml:space="preserve"> </w:t>
      </w:r>
      <w:r>
        <w:rPr>
          <w:color w:val="343434"/>
          <w:spacing w:val="-2"/>
        </w:rPr>
        <w:t>Russia</w:t>
      </w:r>
      <w:r>
        <w:rPr>
          <w:color w:val="343434"/>
          <w:spacing w:val="-13"/>
        </w:rPr>
        <w:t xml:space="preserve"> </w:t>
      </w:r>
      <w:r>
        <w:rPr>
          <w:color w:val="343434"/>
          <w:spacing w:val="-2"/>
        </w:rPr>
        <w:t>invasion</w:t>
      </w:r>
      <w:r>
        <w:rPr>
          <w:color w:val="343434"/>
          <w:spacing w:val="-13"/>
        </w:rPr>
        <w:t xml:space="preserve"> </w:t>
      </w:r>
      <w:r>
        <w:rPr>
          <w:color w:val="343434"/>
          <w:spacing w:val="-2"/>
        </w:rPr>
        <w:t>began</w:t>
      </w:r>
      <w:r>
        <w:rPr>
          <w:color w:val="343434"/>
          <w:spacing w:val="-15"/>
        </w:rPr>
        <w:t xml:space="preserve"> </w:t>
      </w:r>
      <w:r>
        <w:rPr>
          <w:color w:val="343434"/>
          <w:spacing w:val="-2"/>
        </w:rPr>
        <w:t>in February.</w:t>
      </w:r>
    </w:p>
    <w:p w14:paraId="7FA71883">
      <w:pPr>
        <w:pStyle w:val="10"/>
        <w:numPr>
          <w:ilvl w:val="0"/>
          <w:numId w:val="39"/>
        </w:numPr>
        <w:tabs>
          <w:tab w:val="left" w:pos="1450"/>
        </w:tabs>
        <w:spacing w:before="130" w:after="0" w:line="251" w:lineRule="exact"/>
        <w:ind w:left="1450" w:right="0" w:hanging="355"/>
        <w:jc w:val="left"/>
        <w:rPr>
          <w:sz w:val="21"/>
        </w:rPr>
      </w:pPr>
      <w:r>
        <w:rPr>
          <w:color w:val="343434"/>
          <w:spacing w:val="-4"/>
          <w:sz w:val="21"/>
        </w:rPr>
        <w:t>In</w:t>
      </w:r>
      <w:r>
        <w:rPr>
          <w:color w:val="343434"/>
          <w:spacing w:val="-11"/>
          <w:sz w:val="21"/>
        </w:rPr>
        <w:t xml:space="preserve"> </w:t>
      </w:r>
      <w:r>
        <w:rPr>
          <w:color w:val="343434"/>
          <w:spacing w:val="-2"/>
          <w:sz w:val="21"/>
        </w:rPr>
        <w:t>February</w:t>
      </w:r>
    </w:p>
    <w:p w14:paraId="6E600247">
      <w:pPr>
        <w:pStyle w:val="10"/>
        <w:numPr>
          <w:ilvl w:val="0"/>
          <w:numId w:val="39"/>
        </w:numPr>
        <w:tabs>
          <w:tab w:val="left" w:pos="1450"/>
        </w:tabs>
        <w:spacing w:before="0" w:after="0" w:line="248" w:lineRule="exact"/>
        <w:ind w:left="1450" w:right="0" w:hanging="355"/>
        <w:jc w:val="left"/>
        <w:rPr>
          <w:sz w:val="21"/>
        </w:rPr>
      </w:pPr>
      <w:r>
        <w:rPr>
          <w:color w:val="343434"/>
          <w:spacing w:val="-6"/>
          <w:sz w:val="21"/>
        </w:rPr>
        <w:t>Since the</w:t>
      </w:r>
      <w:r>
        <w:rPr>
          <w:color w:val="343434"/>
          <w:spacing w:val="-2"/>
          <w:sz w:val="21"/>
        </w:rPr>
        <w:t xml:space="preserve"> </w:t>
      </w:r>
      <w:r>
        <w:rPr>
          <w:color w:val="343434"/>
          <w:spacing w:val="-6"/>
          <w:sz w:val="21"/>
        </w:rPr>
        <w:t>Russian</w:t>
      </w:r>
      <w:r>
        <w:rPr>
          <w:color w:val="343434"/>
          <w:spacing w:val="-2"/>
          <w:sz w:val="21"/>
        </w:rPr>
        <w:t xml:space="preserve"> </w:t>
      </w:r>
      <w:r>
        <w:rPr>
          <w:color w:val="343434"/>
          <w:spacing w:val="-6"/>
          <w:sz w:val="21"/>
        </w:rPr>
        <w:t>invasion</w:t>
      </w:r>
      <w:r>
        <w:rPr>
          <w:color w:val="343434"/>
          <w:sz w:val="21"/>
        </w:rPr>
        <w:t xml:space="preserve"> </w:t>
      </w:r>
      <w:r>
        <w:rPr>
          <w:color w:val="343434"/>
          <w:spacing w:val="-6"/>
          <w:sz w:val="21"/>
        </w:rPr>
        <w:t>began</w:t>
      </w:r>
    </w:p>
    <w:p w14:paraId="42E8C133">
      <w:pPr>
        <w:pStyle w:val="10"/>
        <w:numPr>
          <w:ilvl w:val="0"/>
          <w:numId w:val="39"/>
        </w:numPr>
        <w:tabs>
          <w:tab w:val="left" w:pos="1450"/>
        </w:tabs>
        <w:spacing w:before="0" w:after="0" w:line="247" w:lineRule="exact"/>
        <w:ind w:left="1450" w:right="0" w:hanging="355"/>
        <w:jc w:val="left"/>
        <w:rPr>
          <w:sz w:val="21"/>
        </w:rPr>
      </w:pPr>
      <w:r>
        <w:rPr>
          <w:color w:val="343434"/>
          <w:sz w:val="21"/>
        </w:rPr>
        <w:t>Had</w:t>
      </w:r>
      <w:r>
        <w:rPr>
          <w:color w:val="343434"/>
          <w:spacing w:val="-9"/>
          <w:sz w:val="21"/>
        </w:rPr>
        <w:t xml:space="preserve"> </w:t>
      </w:r>
      <w:r>
        <w:rPr>
          <w:color w:val="343434"/>
          <w:sz w:val="21"/>
        </w:rPr>
        <w:t>fled</w:t>
      </w:r>
      <w:r>
        <w:rPr>
          <w:color w:val="343434"/>
          <w:spacing w:val="-8"/>
          <w:sz w:val="21"/>
        </w:rPr>
        <w:t xml:space="preserve"> </w:t>
      </w:r>
      <w:r>
        <w:rPr>
          <w:color w:val="343434"/>
          <w:sz w:val="21"/>
        </w:rPr>
        <w:t>the</w:t>
      </w:r>
      <w:r>
        <w:rPr>
          <w:color w:val="343434"/>
          <w:spacing w:val="-10"/>
          <w:sz w:val="21"/>
        </w:rPr>
        <w:t xml:space="preserve"> </w:t>
      </w:r>
      <w:r>
        <w:rPr>
          <w:color w:val="343434"/>
          <w:spacing w:val="-2"/>
          <w:sz w:val="21"/>
        </w:rPr>
        <w:t>country</w:t>
      </w:r>
    </w:p>
    <w:p w14:paraId="4EB72CBC">
      <w:pPr>
        <w:pStyle w:val="10"/>
        <w:numPr>
          <w:ilvl w:val="0"/>
          <w:numId w:val="39"/>
        </w:numPr>
        <w:tabs>
          <w:tab w:val="left" w:pos="1450"/>
        </w:tabs>
        <w:spacing w:before="0" w:after="0" w:line="250" w:lineRule="exact"/>
        <w:ind w:left="1450" w:right="0" w:hanging="355"/>
        <w:jc w:val="left"/>
        <w:rPr>
          <w:sz w:val="21"/>
        </w:rPr>
      </w:pPr>
      <w:r>
        <w:rPr>
          <w:color w:val="343434"/>
          <w:spacing w:val="-2"/>
          <w:sz w:val="21"/>
        </w:rPr>
        <w:t>Some</w:t>
      </w:r>
      <w:r>
        <w:rPr>
          <w:color w:val="343434"/>
          <w:spacing w:val="-10"/>
          <w:sz w:val="21"/>
        </w:rPr>
        <w:t xml:space="preserve"> </w:t>
      </w:r>
      <w:r>
        <w:rPr>
          <w:color w:val="343434"/>
          <w:spacing w:val="-2"/>
          <w:sz w:val="21"/>
        </w:rPr>
        <w:t>four</w:t>
      </w:r>
      <w:r>
        <w:rPr>
          <w:color w:val="343434"/>
          <w:spacing w:val="-10"/>
          <w:sz w:val="21"/>
        </w:rPr>
        <w:t xml:space="preserve"> </w:t>
      </w:r>
      <w:r>
        <w:rPr>
          <w:color w:val="343434"/>
          <w:spacing w:val="-2"/>
          <w:sz w:val="21"/>
        </w:rPr>
        <w:t>million</w:t>
      </w:r>
      <w:r>
        <w:rPr>
          <w:color w:val="343434"/>
          <w:spacing w:val="-9"/>
          <w:sz w:val="21"/>
        </w:rPr>
        <w:t xml:space="preserve"> </w:t>
      </w:r>
      <w:r>
        <w:rPr>
          <w:color w:val="343434"/>
          <w:spacing w:val="-2"/>
          <w:sz w:val="21"/>
        </w:rPr>
        <w:t>Ukrainians</w:t>
      </w:r>
    </w:p>
    <w:p w14:paraId="01372ECD">
      <w:pPr>
        <w:pStyle w:val="6"/>
        <w:spacing w:before="138"/>
        <w:rPr>
          <w:sz w:val="17"/>
        </w:rPr>
      </w:pPr>
    </w:p>
    <w:p w14:paraId="35B23DFE">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2D536336">
      <w:pPr>
        <w:pStyle w:val="6"/>
        <w:spacing w:before="5"/>
        <w:rPr>
          <w:rFonts w:ascii="Arial"/>
          <w:b/>
          <w:sz w:val="17"/>
        </w:rPr>
      </w:pPr>
    </w:p>
    <w:p w14:paraId="547D907F">
      <w:pPr>
        <w:pStyle w:val="2"/>
        <w:spacing w:before="1"/>
      </w:pPr>
      <w:r>
        <w:rPr>
          <w:color w:val="19212D"/>
        </w:rPr>
        <w:t xml:space="preserve">Question </w:t>
      </w:r>
      <w:r>
        <w:rPr>
          <w:color w:val="19212D"/>
          <w:spacing w:val="-5"/>
        </w:rPr>
        <w:t>92</w:t>
      </w:r>
    </w:p>
    <w:p w14:paraId="625C59E6">
      <w:pPr>
        <w:pStyle w:val="6"/>
        <w:spacing w:before="211"/>
        <w:ind w:left="732"/>
      </w:pPr>
      <w:r>
        <mc:AlternateContent>
          <mc:Choice Requires="wps">
            <w:drawing>
              <wp:anchor distT="0" distB="0" distL="0" distR="0" simplePos="0" relativeHeight="251726848" behindDoc="1" locked="0" layoutInCell="1" allowOverlap="1">
                <wp:simplePos x="0" y="0"/>
                <wp:positionH relativeFrom="page">
                  <wp:posOffset>916305</wp:posOffset>
                </wp:positionH>
                <wp:positionV relativeFrom="paragraph">
                  <wp:posOffset>137160</wp:posOffset>
                </wp:positionV>
                <wp:extent cx="770255" cy="179070"/>
                <wp:effectExtent l="0" t="0" r="0" b="0"/>
                <wp:wrapNone/>
                <wp:docPr id="296" name="Textbox 296"/>
                <wp:cNvGraphicFramePr/>
                <a:graphic xmlns:a="http://schemas.openxmlformats.org/drawingml/2006/main">
                  <a:graphicData uri="http://schemas.microsoft.com/office/word/2010/wordprocessingShape">
                    <wps:wsp>
                      <wps:cNvSpPr txBox="1"/>
                      <wps:spPr>
                        <a:xfrm>
                          <a:off x="0" y="0"/>
                          <a:ext cx="770255" cy="179070"/>
                        </a:xfrm>
                        <a:prstGeom prst="rect">
                          <a:avLst/>
                        </a:prstGeom>
                      </wps:spPr>
                      <wps:txbx>
                        <w:txbxContent>
                          <w:p w14:paraId="3E84FEFB">
                            <w:pPr>
                              <w:spacing w:before="0" w:line="281" w:lineRule="exact"/>
                              <w:ind w:left="0" w:right="0" w:firstLine="0"/>
                              <w:jc w:val="left"/>
                              <w:rPr>
                                <w:sz w:val="24"/>
                              </w:rPr>
                            </w:pPr>
                            <w:r>
                              <w:rPr>
                                <w:b/>
                                <w:color w:val="343434"/>
                                <w:spacing w:val="-2"/>
                                <w:sz w:val="24"/>
                              </w:rPr>
                              <w:t>Question</w:t>
                            </w:r>
                            <w:r>
                              <w:rPr>
                                <w:b/>
                                <w:color w:val="343434"/>
                                <w:spacing w:val="-11"/>
                                <w:sz w:val="24"/>
                              </w:rPr>
                              <w:t xml:space="preserve"> </w:t>
                            </w:r>
                            <w:r>
                              <w:rPr>
                                <w:b/>
                                <w:color w:val="343434"/>
                                <w:spacing w:val="-5"/>
                                <w:sz w:val="24"/>
                              </w:rPr>
                              <w:t>8</w:t>
                            </w:r>
                            <w:r>
                              <w:rPr>
                                <w:color w:val="343434"/>
                                <w:spacing w:val="-5"/>
                                <w:sz w:val="24"/>
                              </w:rPr>
                              <w:t>.</w:t>
                            </w:r>
                          </w:p>
                        </w:txbxContent>
                      </wps:txbx>
                      <wps:bodyPr wrap="square" lIns="0" tIns="0" rIns="0" bIns="0" rtlCol="0">
                        <a:noAutofit/>
                      </wps:bodyPr>
                    </wps:wsp>
                  </a:graphicData>
                </a:graphic>
              </wp:anchor>
            </w:drawing>
          </mc:Choice>
          <mc:Fallback>
            <w:pict>
              <v:shape id="Textbox 296" o:spid="_x0000_s1026" o:spt="202" type="#_x0000_t202" style="position:absolute;left:0pt;margin-left:72.15pt;margin-top:10.8pt;height:14.1pt;width:60.65pt;mso-position-horizontal-relative:page;z-index:-251589632;mso-width-relative:page;mso-height-relative:page;" filled="f" stroked="f" coordsize="21600,21600" o:gfxdata="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ncW42AAAAAkBAAAPAAAAAAAAAAEAIAAAACIAAABkcnMvZG93bnJldi54bWxQSwECFAAUAAAA&#10;CACHTuJAmr/pCbUBAAB3AwAADgAAAAAAAAABACAAAAAnAQAAZHJzL2Uyb0RvYy54bWxQSwUGAAAA&#10;AAYABgBZAQAATgUAAAAA&#10;">
                <v:fill on="f" focussize="0,0"/>
                <v:stroke on="f"/>
                <v:imagedata o:title=""/>
                <o:lock v:ext="edit" aspectratio="f"/>
                <v:textbox inset="0mm,0mm,0mm,0mm">
                  <w:txbxContent>
                    <w:p w14:paraId="3E84FEFB">
                      <w:pPr>
                        <w:spacing w:before="0" w:line="281" w:lineRule="exact"/>
                        <w:ind w:left="0" w:right="0" w:firstLine="0"/>
                        <w:jc w:val="left"/>
                        <w:rPr>
                          <w:sz w:val="24"/>
                        </w:rPr>
                      </w:pPr>
                      <w:r>
                        <w:rPr>
                          <w:b/>
                          <w:color w:val="343434"/>
                          <w:spacing w:val="-2"/>
                          <w:sz w:val="24"/>
                        </w:rPr>
                        <w:t>Question</w:t>
                      </w:r>
                      <w:r>
                        <w:rPr>
                          <w:b/>
                          <w:color w:val="343434"/>
                          <w:spacing w:val="-11"/>
                          <w:sz w:val="24"/>
                        </w:rPr>
                        <w:t xml:space="preserve"> </w:t>
                      </w:r>
                      <w:r>
                        <w:rPr>
                          <w:b/>
                          <w:color w:val="343434"/>
                          <w:spacing w:val="-5"/>
                          <w:sz w:val="24"/>
                        </w:rPr>
                        <w:t>8</w:t>
                      </w:r>
                      <w:r>
                        <w:rPr>
                          <w:color w:val="343434"/>
                          <w:spacing w:val="-5"/>
                          <w:sz w:val="24"/>
                        </w:rPr>
                        <w:t>.</w:t>
                      </w:r>
                    </w:p>
                  </w:txbxContent>
                </v:textbox>
              </v:shape>
            </w:pict>
          </mc:Fallback>
        </mc:AlternateContent>
      </w:r>
      <w:r>
        <w:rPr>
          <w:position w:val="-7"/>
        </w:rPr>
        <w:drawing>
          <wp:inline distT="0" distB="0" distL="0" distR="0">
            <wp:extent cx="795020" cy="191770"/>
            <wp:effectExtent l="0" t="0" r="0" b="0"/>
            <wp:docPr id="297" name="Image 297"/>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46" cstate="print"/>
                    <a:stretch>
                      <a:fillRect/>
                    </a:stretch>
                  </pic:blipFill>
                  <pic:spPr>
                    <a:xfrm>
                      <a:off x="0" y="0"/>
                      <a:ext cx="795578" cy="192227"/>
                    </a:xfrm>
                    <a:prstGeom prst="rect">
                      <a:avLst/>
                    </a:prstGeom>
                  </pic:spPr>
                </pic:pic>
              </a:graphicData>
            </a:graphic>
          </wp:inline>
        </w:drawing>
      </w:r>
      <w:r>
        <w:rPr>
          <w:color w:val="343434"/>
          <w:spacing w:val="-4"/>
        </w:rPr>
        <w:t>MF</w:t>
      </w:r>
      <w:r>
        <w:rPr>
          <w:color w:val="343434"/>
          <w:spacing w:val="-8"/>
        </w:rPr>
        <w:t xml:space="preserve"> </w:t>
      </w:r>
      <w:r>
        <w:rPr>
          <w:color w:val="343434"/>
          <w:spacing w:val="-4"/>
        </w:rPr>
        <w:t>Hussain’s</w:t>
      </w:r>
      <w:r>
        <w:rPr>
          <w:color w:val="343434"/>
          <w:spacing w:val="-6"/>
        </w:rPr>
        <w:t xml:space="preserve"> </w:t>
      </w:r>
      <w:r>
        <w:rPr>
          <w:color w:val="343434"/>
          <w:spacing w:val="-4"/>
        </w:rPr>
        <w:t>later</w:t>
      </w:r>
      <w:r>
        <w:rPr>
          <w:color w:val="343434"/>
          <w:spacing w:val="-6"/>
        </w:rPr>
        <w:t xml:space="preserve"> </w:t>
      </w:r>
      <w:r>
        <w:rPr>
          <w:color w:val="343434"/>
          <w:spacing w:val="-4"/>
        </w:rPr>
        <w:t>work</w:t>
      </w:r>
      <w:r>
        <w:rPr>
          <w:color w:val="343434"/>
          <w:spacing w:val="-7"/>
        </w:rPr>
        <w:t xml:space="preserve"> </w:t>
      </w:r>
      <w:r>
        <w:rPr>
          <w:color w:val="343434"/>
          <w:spacing w:val="-4"/>
        </w:rPr>
        <w:t>stirred</w:t>
      </w:r>
      <w:r>
        <w:rPr>
          <w:color w:val="343434"/>
          <w:spacing w:val="-6"/>
        </w:rPr>
        <w:t xml:space="preserve"> </w:t>
      </w:r>
      <w:r>
        <w:rPr>
          <w:color w:val="343434"/>
          <w:spacing w:val="-4"/>
        </w:rPr>
        <w:t>controversy</w:t>
      </w:r>
      <w:r>
        <w:rPr>
          <w:color w:val="343434"/>
          <w:spacing w:val="-6"/>
        </w:rPr>
        <w:t xml:space="preserve"> </w:t>
      </w:r>
      <w:r>
        <w:rPr>
          <w:color w:val="343434"/>
          <w:spacing w:val="-4"/>
        </w:rPr>
        <w:t>showed</w:t>
      </w:r>
      <w:r>
        <w:rPr>
          <w:color w:val="343434"/>
          <w:spacing w:val="-7"/>
        </w:rPr>
        <w:t xml:space="preserve"> </w:t>
      </w:r>
      <w:r>
        <w:rPr>
          <w:color w:val="343434"/>
          <w:spacing w:val="-4"/>
        </w:rPr>
        <w:t>he</w:t>
      </w:r>
      <w:r>
        <w:rPr>
          <w:color w:val="343434"/>
          <w:spacing w:val="-7"/>
        </w:rPr>
        <w:t xml:space="preserve"> </w:t>
      </w:r>
      <w:r>
        <w:rPr>
          <w:color w:val="343434"/>
          <w:spacing w:val="-4"/>
        </w:rPr>
        <w:t>believed</w:t>
      </w:r>
      <w:r>
        <w:rPr>
          <w:color w:val="343434"/>
          <w:spacing w:val="-8"/>
        </w:rPr>
        <w:t xml:space="preserve"> </w:t>
      </w:r>
      <w:r>
        <w:rPr>
          <w:color w:val="343434"/>
          <w:spacing w:val="-4"/>
        </w:rPr>
        <w:t>in</w:t>
      </w:r>
      <w:r>
        <w:rPr>
          <w:color w:val="343434"/>
          <w:spacing w:val="-5"/>
        </w:rPr>
        <w:t xml:space="preserve"> (1)</w:t>
      </w:r>
    </w:p>
    <w:p w14:paraId="2195E67A">
      <w:pPr>
        <w:pStyle w:val="6"/>
        <w:tabs>
          <w:tab w:val="left" w:pos="1169"/>
          <w:tab w:val="left" w:pos="8695"/>
        </w:tabs>
        <w:spacing w:before="116"/>
        <w:ind w:left="735"/>
      </w:pPr>
      <w:r>
        <w:rPr>
          <w:color w:val="343434"/>
          <w:u w:val="single" w:color="333333"/>
        </w:rPr>
        <w:tab/>
      </w:r>
      <w:r>
        <w:rPr>
          <w:color w:val="343434"/>
          <w:spacing w:val="-2"/>
        </w:rPr>
        <w:t>.</w:t>
      </w:r>
      <w:r>
        <w:rPr>
          <w:color w:val="343434"/>
          <w:spacing w:val="-13"/>
        </w:rPr>
        <w:t xml:space="preserve"> </w:t>
      </w:r>
      <w:r>
        <w:rPr>
          <w:color w:val="343434"/>
          <w:spacing w:val="-2"/>
        </w:rPr>
        <w:t>This</w:t>
      </w:r>
      <w:r>
        <w:rPr>
          <w:color w:val="343434"/>
          <w:spacing w:val="-11"/>
        </w:rPr>
        <w:t xml:space="preserve"> </w:t>
      </w:r>
      <w:r>
        <w:rPr>
          <w:color w:val="343434"/>
          <w:spacing w:val="-2"/>
        </w:rPr>
        <w:t>particular</w:t>
      </w:r>
      <w:r>
        <w:rPr>
          <w:color w:val="343434"/>
          <w:spacing w:val="-10"/>
        </w:rPr>
        <w:t xml:space="preserve"> </w:t>
      </w:r>
      <w:r>
        <w:rPr>
          <w:color w:val="343434"/>
          <w:spacing w:val="-2"/>
        </w:rPr>
        <w:t>painting</w:t>
      </w:r>
      <w:r>
        <w:rPr>
          <w:color w:val="343434"/>
          <w:spacing w:val="-12"/>
        </w:rPr>
        <w:t xml:space="preserve"> </w:t>
      </w:r>
      <w:r>
        <w:rPr>
          <w:color w:val="343434"/>
          <w:spacing w:val="-2"/>
        </w:rPr>
        <w:t>made</w:t>
      </w:r>
      <w:r>
        <w:rPr>
          <w:color w:val="343434"/>
          <w:spacing w:val="-13"/>
        </w:rPr>
        <w:t xml:space="preserve"> </w:t>
      </w:r>
      <w:r>
        <w:rPr>
          <w:color w:val="343434"/>
          <w:spacing w:val="-2"/>
        </w:rPr>
        <w:t>by</w:t>
      </w:r>
      <w:r>
        <w:rPr>
          <w:color w:val="343434"/>
          <w:spacing w:val="-10"/>
        </w:rPr>
        <w:t xml:space="preserve"> </w:t>
      </w:r>
      <w:r>
        <w:rPr>
          <w:color w:val="343434"/>
          <w:spacing w:val="-2"/>
        </w:rPr>
        <w:t>him</w:t>
      </w:r>
      <w:r>
        <w:rPr>
          <w:color w:val="343434"/>
          <w:spacing w:val="-11"/>
        </w:rPr>
        <w:t xml:space="preserve"> </w:t>
      </w:r>
      <w:r>
        <w:rPr>
          <w:color w:val="343434"/>
          <w:spacing w:val="-2"/>
        </w:rPr>
        <w:t>before</w:t>
      </w:r>
      <w:r>
        <w:rPr>
          <w:color w:val="343434"/>
          <w:spacing w:val="-13"/>
        </w:rPr>
        <w:t xml:space="preserve"> </w:t>
      </w:r>
      <w:r>
        <w:rPr>
          <w:color w:val="343434"/>
          <w:spacing w:val="-2"/>
        </w:rPr>
        <w:t>he</w:t>
      </w:r>
      <w:r>
        <w:rPr>
          <w:color w:val="343434"/>
          <w:spacing w:val="-13"/>
        </w:rPr>
        <w:t xml:space="preserve"> </w:t>
      </w:r>
      <w:r>
        <w:rPr>
          <w:color w:val="343434"/>
          <w:spacing w:val="-2"/>
        </w:rPr>
        <w:t>died</w:t>
      </w:r>
      <w:r>
        <w:rPr>
          <w:color w:val="343434"/>
          <w:spacing w:val="-13"/>
        </w:rPr>
        <w:t xml:space="preserve"> </w:t>
      </w:r>
      <w:r>
        <w:rPr>
          <w:color w:val="343434"/>
          <w:spacing w:val="-2"/>
        </w:rPr>
        <w:t>was</w:t>
      </w:r>
      <w:r>
        <w:rPr>
          <w:color w:val="343434"/>
          <w:spacing w:val="-10"/>
        </w:rPr>
        <w:t xml:space="preserve"> </w:t>
      </w:r>
      <w:r>
        <w:rPr>
          <w:color w:val="343434"/>
          <w:spacing w:val="-2"/>
        </w:rPr>
        <w:t>his</w:t>
      </w:r>
      <w:r>
        <w:rPr>
          <w:color w:val="343434"/>
          <w:spacing w:val="-11"/>
        </w:rPr>
        <w:t xml:space="preserve"> </w:t>
      </w:r>
      <w:r>
        <w:rPr>
          <w:color w:val="343434"/>
          <w:spacing w:val="-2"/>
        </w:rPr>
        <w:t>(2)</w:t>
      </w:r>
      <w:r>
        <w:rPr>
          <w:color w:val="343434"/>
          <w:spacing w:val="-9"/>
        </w:rPr>
        <w:t xml:space="preserve"> </w:t>
      </w:r>
      <w:r>
        <w:rPr>
          <w:color w:val="343434"/>
          <w:u w:val="single" w:color="333333"/>
        </w:rPr>
        <w:tab/>
      </w:r>
      <w:r>
        <w:rPr>
          <w:color w:val="343434"/>
          <w:spacing w:val="-10"/>
        </w:rPr>
        <w:t>.</w:t>
      </w:r>
    </w:p>
    <w:p w14:paraId="63FD8FD3">
      <w:pPr>
        <w:pStyle w:val="6"/>
        <w:spacing w:before="21"/>
        <w:rPr>
          <w:sz w:val="21"/>
        </w:rPr>
      </w:pPr>
    </w:p>
    <w:p w14:paraId="7A2092BA">
      <w:pPr>
        <w:pStyle w:val="10"/>
        <w:numPr>
          <w:ilvl w:val="0"/>
          <w:numId w:val="40"/>
        </w:numPr>
        <w:tabs>
          <w:tab w:val="left" w:pos="1450"/>
        </w:tabs>
        <w:spacing w:before="1" w:after="0" w:line="251" w:lineRule="exact"/>
        <w:ind w:left="1450" w:right="0" w:hanging="355"/>
        <w:jc w:val="left"/>
        <w:rPr>
          <w:sz w:val="21"/>
        </w:rPr>
      </w:pPr>
      <w:r>
        <w:rPr>
          <w:color w:val="343434"/>
          <w:sz w:val="21"/>
        </w:rPr>
        <w:t>(1)</w:t>
      </w:r>
      <w:r>
        <w:rPr>
          <w:color w:val="343434"/>
          <w:spacing w:val="-14"/>
          <w:sz w:val="21"/>
        </w:rPr>
        <w:t xml:space="preserve"> </w:t>
      </w:r>
      <w:r>
        <w:rPr>
          <w:color w:val="343434"/>
          <w:sz w:val="21"/>
        </w:rPr>
        <w:t>the</w:t>
      </w:r>
      <w:r>
        <w:rPr>
          <w:color w:val="343434"/>
          <w:spacing w:val="-13"/>
          <w:sz w:val="21"/>
        </w:rPr>
        <w:t xml:space="preserve"> </w:t>
      </w:r>
      <w:r>
        <w:rPr>
          <w:color w:val="343434"/>
          <w:sz w:val="21"/>
        </w:rPr>
        <w:t>noble</w:t>
      </w:r>
      <w:r>
        <w:rPr>
          <w:color w:val="343434"/>
          <w:spacing w:val="-13"/>
          <w:sz w:val="21"/>
        </w:rPr>
        <w:t xml:space="preserve"> </w:t>
      </w:r>
      <w:r>
        <w:rPr>
          <w:color w:val="343434"/>
          <w:sz w:val="21"/>
        </w:rPr>
        <w:t>art</w:t>
      </w:r>
      <w:r>
        <w:rPr>
          <w:color w:val="343434"/>
          <w:spacing w:val="-9"/>
          <w:sz w:val="21"/>
        </w:rPr>
        <w:t xml:space="preserve"> </w:t>
      </w:r>
      <w:r>
        <w:rPr>
          <w:color w:val="343434"/>
          <w:sz w:val="21"/>
        </w:rPr>
        <w:t>(2)</w:t>
      </w:r>
      <w:r>
        <w:rPr>
          <w:color w:val="343434"/>
          <w:spacing w:val="-9"/>
          <w:sz w:val="21"/>
        </w:rPr>
        <w:t xml:space="preserve"> </w:t>
      </w:r>
      <w:r>
        <w:rPr>
          <w:color w:val="343434"/>
          <w:sz w:val="21"/>
        </w:rPr>
        <w:t>swan</w:t>
      </w:r>
      <w:r>
        <w:rPr>
          <w:color w:val="343434"/>
          <w:spacing w:val="-13"/>
          <w:sz w:val="21"/>
        </w:rPr>
        <w:t xml:space="preserve"> </w:t>
      </w:r>
      <w:r>
        <w:rPr>
          <w:color w:val="343434"/>
          <w:spacing w:val="-4"/>
          <w:sz w:val="21"/>
        </w:rPr>
        <w:t>song</w:t>
      </w:r>
    </w:p>
    <w:p w14:paraId="6DAEFAB8">
      <w:pPr>
        <w:pStyle w:val="10"/>
        <w:numPr>
          <w:ilvl w:val="0"/>
          <w:numId w:val="40"/>
        </w:numPr>
        <w:tabs>
          <w:tab w:val="left" w:pos="1450"/>
        </w:tabs>
        <w:spacing w:before="0" w:after="0" w:line="247" w:lineRule="exact"/>
        <w:ind w:left="1450" w:right="0" w:hanging="355"/>
        <w:jc w:val="left"/>
        <w:rPr>
          <w:sz w:val="21"/>
        </w:rPr>
      </w:pPr>
      <w:r>
        <w:rPr>
          <w:color w:val="343434"/>
          <w:spacing w:val="-2"/>
          <w:sz w:val="21"/>
        </w:rPr>
        <w:t>(1)art</w:t>
      </w:r>
      <w:r>
        <w:rPr>
          <w:color w:val="343434"/>
          <w:spacing w:val="-10"/>
          <w:sz w:val="21"/>
        </w:rPr>
        <w:t xml:space="preserve"> </w:t>
      </w:r>
      <w:r>
        <w:rPr>
          <w:color w:val="343434"/>
          <w:spacing w:val="-2"/>
          <w:sz w:val="21"/>
        </w:rPr>
        <w:t>for</w:t>
      </w:r>
      <w:r>
        <w:rPr>
          <w:color w:val="343434"/>
          <w:spacing w:val="-13"/>
          <w:sz w:val="21"/>
        </w:rPr>
        <w:t xml:space="preserve"> </w:t>
      </w:r>
      <w:r>
        <w:rPr>
          <w:color w:val="343434"/>
          <w:spacing w:val="-2"/>
          <w:sz w:val="21"/>
        </w:rPr>
        <w:t>art’s</w:t>
      </w:r>
      <w:r>
        <w:rPr>
          <w:color w:val="343434"/>
          <w:spacing w:val="-8"/>
          <w:sz w:val="21"/>
        </w:rPr>
        <w:t xml:space="preserve"> </w:t>
      </w:r>
      <w:r>
        <w:rPr>
          <w:color w:val="343434"/>
          <w:spacing w:val="-2"/>
          <w:sz w:val="21"/>
        </w:rPr>
        <w:t>sake</w:t>
      </w:r>
      <w:r>
        <w:rPr>
          <w:color w:val="343434"/>
          <w:spacing w:val="-10"/>
          <w:sz w:val="21"/>
        </w:rPr>
        <w:t xml:space="preserve"> </w:t>
      </w:r>
      <w:r>
        <w:rPr>
          <w:color w:val="343434"/>
          <w:spacing w:val="-2"/>
          <w:sz w:val="21"/>
        </w:rPr>
        <w:t>(2)</w:t>
      </w:r>
      <w:r>
        <w:rPr>
          <w:color w:val="343434"/>
          <w:spacing w:val="-7"/>
          <w:sz w:val="21"/>
        </w:rPr>
        <w:t xml:space="preserve"> </w:t>
      </w:r>
      <w:r>
        <w:rPr>
          <w:color w:val="343434"/>
          <w:spacing w:val="-2"/>
          <w:sz w:val="21"/>
        </w:rPr>
        <w:t>siren</w:t>
      </w:r>
      <w:r>
        <w:rPr>
          <w:color w:val="343434"/>
          <w:spacing w:val="-5"/>
          <w:sz w:val="21"/>
        </w:rPr>
        <w:t xml:space="preserve"> </w:t>
      </w:r>
      <w:r>
        <w:rPr>
          <w:color w:val="343434"/>
          <w:spacing w:val="-4"/>
          <w:sz w:val="21"/>
        </w:rPr>
        <w:t>song</w:t>
      </w:r>
    </w:p>
    <w:p w14:paraId="42E90201">
      <w:pPr>
        <w:pStyle w:val="10"/>
        <w:numPr>
          <w:ilvl w:val="0"/>
          <w:numId w:val="40"/>
        </w:numPr>
        <w:tabs>
          <w:tab w:val="left" w:pos="1450"/>
        </w:tabs>
        <w:spacing w:before="0" w:after="0" w:line="246" w:lineRule="exact"/>
        <w:ind w:left="1450" w:right="0" w:hanging="355"/>
        <w:jc w:val="left"/>
        <w:rPr>
          <w:sz w:val="21"/>
        </w:rPr>
      </w:pPr>
      <w:r>
        <w:rPr>
          <w:color w:val="343434"/>
          <w:sz w:val="21"/>
        </w:rPr>
        <w:t>(1)</w:t>
      </w:r>
      <w:r>
        <w:rPr>
          <w:color w:val="343434"/>
          <w:spacing w:val="-14"/>
          <w:sz w:val="21"/>
        </w:rPr>
        <w:t xml:space="preserve"> </w:t>
      </w:r>
      <w:r>
        <w:rPr>
          <w:color w:val="343434"/>
          <w:sz w:val="21"/>
        </w:rPr>
        <w:t>the</w:t>
      </w:r>
      <w:r>
        <w:rPr>
          <w:color w:val="343434"/>
          <w:spacing w:val="-13"/>
          <w:sz w:val="21"/>
        </w:rPr>
        <w:t xml:space="preserve"> </w:t>
      </w:r>
      <w:r>
        <w:rPr>
          <w:color w:val="343434"/>
          <w:sz w:val="21"/>
        </w:rPr>
        <w:t>noble</w:t>
      </w:r>
      <w:r>
        <w:rPr>
          <w:color w:val="343434"/>
          <w:spacing w:val="-13"/>
          <w:sz w:val="21"/>
        </w:rPr>
        <w:t xml:space="preserve"> </w:t>
      </w:r>
      <w:r>
        <w:rPr>
          <w:color w:val="343434"/>
          <w:sz w:val="21"/>
        </w:rPr>
        <w:t>art</w:t>
      </w:r>
      <w:r>
        <w:rPr>
          <w:color w:val="343434"/>
          <w:spacing w:val="-11"/>
          <w:sz w:val="21"/>
        </w:rPr>
        <w:t xml:space="preserve"> </w:t>
      </w:r>
      <w:r>
        <w:rPr>
          <w:color w:val="343434"/>
          <w:sz w:val="21"/>
        </w:rPr>
        <w:t>(2)</w:t>
      </w:r>
      <w:r>
        <w:rPr>
          <w:color w:val="343434"/>
          <w:spacing w:val="-11"/>
          <w:sz w:val="21"/>
        </w:rPr>
        <w:t xml:space="preserve"> </w:t>
      </w:r>
      <w:r>
        <w:rPr>
          <w:color w:val="343434"/>
          <w:sz w:val="21"/>
        </w:rPr>
        <w:t>siren</w:t>
      </w:r>
      <w:r>
        <w:rPr>
          <w:color w:val="343434"/>
          <w:spacing w:val="-13"/>
          <w:sz w:val="21"/>
        </w:rPr>
        <w:t xml:space="preserve"> </w:t>
      </w:r>
      <w:r>
        <w:rPr>
          <w:color w:val="343434"/>
          <w:spacing w:val="-4"/>
          <w:sz w:val="21"/>
        </w:rPr>
        <w:t>song</w:t>
      </w:r>
    </w:p>
    <w:p w14:paraId="0CAD4B39">
      <w:pPr>
        <w:pStyle w:val="10"/>
        <w:numPr>
          <w:ilvl w:val="0"/>
          <w:numId w:val="40"/>
        </w:numPr>
        <w:tabs>
          <w:tab w:val="left" w:pos="1450"/>
        </w:tabs>
        <w:spacing w:before="0" w:after="0" w:line="250" w:lineRule="exact"/>
        <w:ind w:left="1450" w:right="0" w:hanging="355"/>
        <w:jc w:val="left"/>
        <w:rPr>
          <w:sz w:val="21"/>
        </w:rPr>
      </w:pPr>
      <w:r>
        <w:rPr>
          <w:color w:val="343434"/>
          <w:spacing w:val="-2"/>
          <w:sz w:val="21"/>
        </w:rPr>
        <w:t>(1)art</w:t>
      </w:r>
      <w:r>
        <w:rPr>
          <w:color w:val="343434"/>
          <w:spacing w:val="-10"/>
          <w:sz w:val="21"/>
        </w:rPr>
        <w:t xml:space="preserve"> </w:t>
      </w:r>
      <w:r>
        <w:rPr>
          <w:color w:val="343434"/>
          <w:spacing w:val="-2"/>
          <w:sz w:val="21"/>
        </w:rPr>
        <w:t>for</w:t>
      </w:r>
      <w:r>
        <w:rPr>
          <w:color w:val="343434"/>
          <w:spacing w:val="-10"/>
          <w:sz w:val="21"/>
        </w:rPr>
        <w:t xml:space="preserve"> </w:t>
      </w:r>
      <w:r>
        <w:rPr>
          <w:color w:val="343434"/>
          <w:spacing w:val="-2"/>
          <w:sz w:val="21"/>
        </w:rPr>
        <w:t>art’s</w:t>
      </w:r>
      <w:r>
        <w:rPr>
          <w:color w:val="343434"/>
          <w:spacing w:val="-8"/>
          <w:sz w:val="21"/>
        </w:rPr>
        <w:t xml:space="preserve"> </w:t>
      </w:r>
      <w:r>
        <w:rPr>
          <w:color w:val="343434"/>
          <w:spacing w:val="-2"/>
          <w:sz w:val="21"/>
        </w:rPr>
        <w:t>sake</w:t>
      </w:r>
      <w:r>
        <w:rPr>
          <w:color w:val="343434"/>
          <w:spacing w:val="-9"/>
          <w:sz w:val="21"/>
        </w:rPr>
        <w:t xml:space="preserve"> </w:t>
      </w:r>
      <w:r>
        <w:rPr>
          <w:color w:val="343434"/>
          <w:spacing w:val="-2"/>
          <w:sz w:val="21"/>
        </w:rPr>
        <w:t>(2)</w:t>
      </w:r>
      <w:r>
        <w:rPr>
          <w:color w:val="343434"/>
          <w:spacing w:val="-7"/>
          <w:sz w:val="21"/>
        </w:rPr>
        <w:t xml:space="preserve"> </w:t>
      </w:r>
      <w:r>
        <w:rPr>
          <w:color w:val="343434"/>
          <w:spacing w:val="-2"/>
          <w:sz w:val="21"/>
        </w:rPr>
        <w:t>swan</w:t>
      </w:r>
      <w:r>
        <w:rPr>
          <w:color w:val="343434"/>
          <w:spacing w:val="-10"/>
          <w:sz w:val="21"/>
        </w:rPr>
        <w:t xml:space="preserve"> </w:t>
      </w:r>
      <w:r>
        <w:rPr>
          <w:color w:val="343434"/>
          <w:spacing w:val="-4"/>
          <w:sz w:val="21"/>
        </w:rPr>
        <w:t>song</w:t>
      </w:r>
    </w:p>
    <w:p w14:paraId="23874DF0">
      <w:pPr>
        <w:pStyle w:val="6"/>
        <w:spacing w:before="138"/>
        <w:rPr>
          <w:sz w:val="17"/>
        </w:rPr>
      </w:pPr>
    </w:p>
    <w:p w14:paraId="50022B3A">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276F8C40">
      <w:pPr>
        <w:pStyle w:val="6"/>
        <w:spacing w:before="5"/>
        <w:rPr>
          <w:rFonts w:ascii="Arial"/>
          <w:b/>
          <w:sz w:val="17"/>
        </w:rPr>
      </w:pPr>
    </w:p>
    <w:p w14:paraId="0D00D6CC">
      <w:pPr>
        <w:pStyle w:val="2"/>
        <w:spacing w:before="1"/>
      </w:pPr>
      <w:r>
        <w:rPr>
          <w:color w:val="19212D"/>
        </w:rPr>
        <w:t xml:space="preserve">Question </w:t>
      </w:r>
      <w:r>
        <w:rPr>
          <w:color w:val="19212D"/>
          <w:spacing w:val="-5"/>
        </w:rPr>
        <w:t>93</w:t>
      </w:r>
    </w:p>
    <w:p w14:paraId="52D8A487">
      <w:pPr>
        <w:pStyle w:val="6"/>
        <w:spacing w:before="211" w:line="333" w:lineRule="auto"/>
        <w:ind w:left="735" w:right="977" w:hanging="3"/>
      </w:pPr>
      <w:r>
        <mc:AlternateContent>
          <mc:Choice Requires="wps">
            <w:drawing>
              <wp:anchor distT="0" distB="0" distL="0" distR="0" simplePos="0" relativeHeight="251727872" behindDoc="1" locked="0" layoutInCell="1" allowOverlap="1">
                <wp:simplePos x="0" y="0"/>
                <wp:positionH relativeFrom="page">
                  <wp:posOffset>916305</wp:posOffset>
                </wp:positionH>
                <wp:positionV relativeFrom="paragraph">
                  <wp:posOffset>137160</wp:posOffset>
                </wp:positionV>
                <wp:extent cx="778510" cy="179070"/>
                <wp:effectExtent l="0" t="0" r="0" b="0"/>
                <wp:wrapNone/>
                <wp:docPr id="298" name="Textbox 298"/>
                <wp:cNvGraphicFramePr/>
                <a:graphic xmlns:a="http://schemas.openxmlformats.org/drawingml/2006/main">
                  <a:graphicData uri="http://schemas.microsoft.com/office/word/2010/wordprocessingShape">
                    <wps:wsp>
                      <wps:cNvSpPr txBox="1"/>
                      <wps:spPr>
                        <a:xfrm>
                          <a:off x="0" y="0"/>
                          <a:ext cx="778510" cy="179070"/>
                        </a:xfrm>
                        <a:prstGeom prst="rect">
                          <a:avLst/>
                        </a:prstGeom>
                      </wps:spPr>
                      <wps:txbx>
                        <w:txbxContent>
                          <w:p w14:paraId="069F191C">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w:t>
                            </w:r>
                          </w:p>
                        </w:txbxContent>
                      </wps:txbx>
                      <wps:bodyPr wrap="square" lIns="0" tIns="0" rIns="0" bIns="0" rtlCol="0">
                        <a:noAutofit/>
                      </wps:bodyPr>
                    </wps:wsp>
                  </a:graphicData>
                </a:graphic>
              </wp:anchor>
            </w:drawing>
          </mc:Choice>
          <mc:Fallback>
            <w:pict>
              <v:shape id="Textbox 298" o:spid="_x0000_s1026" o:spt="202" type="#_x0000_t202" style="position:absolute;left:0pt;margin-left:72.15pt;margin-top:10.8pt;height:14.1pt;width:61.3pt;mso-position-horizontal-relative:page;z-index:-251588608;mso-width-relative:page;mso-height-relative:page;" filled="f" stroked="f" coordsize="21600,21600" o:gfxdata="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gKTKrYAAAACQEAAA8AAAAAAAAAAQAgAAAAIgAAAGRycy9kb3ducmV2LnhtbFBLAQIUABQAAAAI&#10;AIdO4kBVnDbjtAEAAHcDAAAOAAAAAAAAAAEAIAAAACcBAABkcnMvZTJvRG9jLnhtbFBLBQYAAAAA&#10;BgAGAFkBAABNBQAAAAA=&#10;">
                <v:fill on="f" focussize="0,0"/>
                <v:stroke on="f"/>
                <v:imagedata o:title=""/>
                <o:lock v:ext="edit" aspectratio="f"/>
                <v:textbox inset="0mm,0mm,0mm,0mm">
                  <w:txbxContent>
                    <w:p w14:paraId="069F191C">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1.</w:t>
                      </w:r>
                    </w:p>
                  </w:txbxContent>
                </v:textbox>
              </v:shape>
            </w:pict>
          </mc:Fallback>
        </mc:AlternateContent>
      </w:r>
      <w:r>
        <w:rPr>
          <w:position w:val="-7"/>
        </w:rPr>
        <w:drawing>
          <wp:inline distT="0" distB="0" distL="0" distR="0">
            <wp:extent cx="803910" cy="191770"/>
            <wp:effectExtent l="0" t="0" r="0" b="0"/>
            <wp:docPr id="299"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36" cstate="print"/>
                    <a:stretch>
                      <a:fillRect/>
                    </a:stretch>
                  </pic:blipFill>
                  <pic:spPr>
                    <a:xfrm>
                      <a:off x="0" y="0"/>
                      <a:ext cx="804113" cy="192227"/>
                    </a:xfrm>
                    <a:prstGeom prst="rect">
                      <a:avLst/>
                    </a:prstGeom>
                  </pic:spPr>
                </pic:pic>
              </a:graphicData>
            </a:graphic>
          </wp:inline>
        </w:drawing>
      </w:r>
      <w:r>
        <w:rPr>
          <w:color w:val="343434"/>
        </w:rPr>
        <w:t>A</w:t>
      </w:r>
      <w:r>
        <w:rPr>
          <w:color w:val="343434"/>
          <w:spacing w:val="-15"/>
        </w:rPr>
        <w:t xml:space="preserve"> </w:t>
      </w:r>
      <w:r>
        <w:rPr>
          <w:color w:val="343434"/>
        </w:rPr>
        <w:t>number</w:t>
      </w:r>
      <w:r>
        <w:rPr>
          <w:color w:val="343434"/>
          <w:spacing w:val="-15"/>
        </w:rPr>
        <w:t xml:space="preserve"> </w:t>
      </w:r>
      <w:r>
        <w:rPr>
          <w:color w:val="343434"/>
        </w:rPr>
        <w:t>is</w:t>
      </w:r>
      <w:r>
        <w:rPr>
          <w:color w:val="343434"/>
          <w:spacing w:val="-15"/>
        </w:rPr>
        <w:t xml:space="preserve"> </w:t>
      </w:r>
      <w:r>
        <w:rPr>
          <w:color w:val="343434"/>
        </w:rPr>
        <w:t>chosen</w:t>
      </w:r>
      <w:r>
        <w:rPr>
          <w:color w:val="343434"/>
          <w:spacing w:val="-15"/>
        </w:rPr>
        <w:t xml:space="preserve"> </w:t>
      </w:r>
      <w:r>
        <w:rPr>
          <w:color w:val="343434"/>
        </w:rPr>
        <w:t>at</w:t>
      </w:r>
      <w:r>
        <w:rPr>
          <w:color w:val="343434"/>
          <w:spacing w:val="-15"/>
        </w:rPr>
        <w:t xml:space="preserve"> </w:t>
      </w:r>
      <w:r>
        <w:rPr>
          <w:color w:val="343434"/>
        </w:rPr>
        <w:t>random</w:t>
      </w:r>
      <w:r>
        <w:rPr>
          <w:color w:val="343434"/>
          <w:spacing w:val="-15"/>
        </w:rPr>
        <w:t xml:space="preserve"> </w:t>
      </w:r>
      <w:r>
        <w:rPr>
          <w:color w:val="343434"/>
        </w:rPr>
        <w:t>from</w:t>
      </w:r>
      <w:r>
        <w:rPr>
          <w:color w:val="343434"/>
          <w:spacing w:val="-15"/>
        </w:rPr>
        <w:t xml:space="preserve"> </w:t>
      </w:r>
      <w:r>
        <w:rPr>
          <w:color w:val="343434"/>
        </w:rPr>
        <w:t>the</w:t>
      </w:r>
      <w:r>
        <w:rPr>
          <w:color w:val="343434"/>
          <w:spacing w:val="-15"/>
        </w:rPr>
        <w:t xml:space="preserve"> </w:t>
      </w:r>
      <w:r>
        <w:rPr>
          <w:color w:val="343434"/>
        </w:rPr>
        <w:t>first</w:t>
      </w:r>
      <w:r>
        <w:rPr>
          <w:color w:val="343434"/>
          <w:spacing w:val="-15"/>
        </w:rPr>
        <w:t xml:space="preserve"> </w:t>
      </w:r>
      <w:r>
        <w:rPr>
          <w:color w:val="343434"/>
        </w:rPr>
        <w:t>80</w:t>
      </w:r>
      <w:r>
        <w:rPr>
          <w:color w:val="343434"/>
          <w:spacing w:val="-15"/>
        </w:rPr>
        <w:t xml:space="preserve"> </w:t>
      </w:r>
      <w:r>
        <w:rPr>
          <w:color w:val="343434"/>
        </w:rPr>
        <w:t>natural</w:t>
      </w:r>
      <w:r>
        <w:rPr>
          <w:color w:val="343434"/>
          <w:spacing w:val="-15"/>
        </w:rPr>
        <w:t xml:space="preserve"> </w:t>
      </w:r>
      <w:r>
        <w:rPr>
          <w:color w:val="343434"/>
        </w:rPr>
        <w:t>numbers.</w:t>
      </w:r>
      <w:r>
        <w:rPr>
          <w:color w:val="343434"/>
          <w:spacing w:val="-14"/>
        </w:rPr>
        <w:t xml:space="preserve"> </w:t>
      </w:r>
      <w:r>
        <w:rPr>
          <w:color w:val="343434"/>
        </w:rPr>
        <w:t>What is the probability that the number chosen is the multiple of 3, or 5, or 7.</w:t>
      </w:r>
    </w:p>
    <w:p w14:paraId="74AC74E9">
      <w:pPr>
        <w:spacing w:before="154"/>
        <w:ind w:left="1095" w:right="0" w:firstLine="0"/>
        <w:jc w:val="left"/>
        <w:rPr>
          <w:sz w:val="21"/>
        </w:rPr>
      </w:pPr>
      <w:r>
        <w:rPr>
          <w:color w:val="343434"/>
          <w:sz w:val="21"/>
        </w:rPr>
        <w:t>1.</w:t>
      </w:r>
      <w:r>
        <w:rPr>
          <w:color w:val="343434"/>
          <w:spacing w:val="36"/>
          <w:sz w:val="21"/>
        </w:rPr>
        <w:t xml:space="preserve">  </w:t>
      </w:r>
      <w:r>
        <w:rPr>
          <w:color w:val="343434"/>
          <w:spacing w:val="-2"/>
          <w:sz w:val="21"/>
        </w:rPr>
        <w:t>0.5375</w:t>
      </w:r>
    </w:p>
    <w:p w14:paraId="23DF0248">
      <w:pPr>
        <w:spacing w:before="0" w:line="250"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0.7025</w:t>
      </w:r>
    </w:p>
    <w:p w14:paraId="6393493F">
      <w:pPr>
        <w:spacing w:before="0" w:line="247" w:lineRule="exact"/>
        <w:ind w:left="1095" w:right="0" w:firstLine="0"/>
        <w:jc w:val="left"/>
        <w:rPr>
          <w:sz w:val="21"/>
        </w:rPr>
      </w:pPr>
      <w:r>
        <w:rPr>
          <w:color w:val="343434"/>
          <w:sz w:val="21"/>
        </w:rPr>
        <w:t>3.</w:t>
      </w:r>
      <w:r>
        <w:rPr>
          <w:color w:val="343434"/>
          <w:spacing w:val="37"/>
          <w:sz w:val="21"/>
        </w:rPr>
        <w:t xml:space="preserve">  </w:t>
      </w:r>
      <w:r>
        <w:rPr>
          <w:color w:val="343434"/>
          <w:spacing w:val="-2"/>
          <w:sz w:val="21"/>
        </w:rPr>
        <w:t>0.6845</w:t>
      </w:r>
    </w:p>
    <w:p w14:paraId="0E4C5096">
      <w:pPr>
        <w:spacing w:before="0" w:line="250" w:lineRule="exact"/>
        <w:ind w:left="1095" w:right="0" w:firstLine="0"/>
        <w:jc w:val="left"/>
        <w:rPr>
          <w:sz w:val="21"/>
        </w:rPr>
      </w:pPr>
      <w:r>
        <w:rPr>
          <w:color w:val="343434"/>
          <w:sz w:val="21"/>
        </w:rPr>
        <w:t>4.</w:t>
      </w:r>
      <w:r>
        <w:rPr>
          <w:color w:val="343434"/>
          <w:spacing w:val="37"/>
          <w:sz w:val="21"/>
        </w:rPr>
        <w:t xml:space="preserve">  </w:t>
      </w:r>
      <w:r>
        <w:rPr>
          <w:color w:val="343434"/>
          <w:spacing w:val="-2"/>
          <w:sz w:val="21"/>
        </w:rPr>
        <w:t>0.6125</w:t>
      </w:r>
    </w:p>
    <w:p w14:paraId="693CC33D">
      <w:pPr>
        <w:spacing w:after="0" w:line="250" w:lineRule="exact"/>
        <w:jc w:val="left"/>
        <w:rPr>
          <w:sz w:val="21"/>
        </w:rPr>
        <w:sectPr>
          <w:headerReference r:id="rId56" w:type="default"/>
          <w:footerReference r:id="rId57" w:type="default"/>
          <w:pgSz w:w="11910" w:h="16840"/>
          <w:pgMar w:top="1640" w:right="708" w:bottom="500" w:left="708" w:header="668" w:footer="275" w:gutter="0"/>
          <w:cols w:space="720" w:num="1"/>
        </w:sectPr>
      </w:pPr>
    </w:p>
    <w:p w14:paraId="71923AEA">
      <w:pPr>
        <w:pStyle w:val="6"/>
        <w:spacing w:before="211"/>
        <w:ind w:left="732"/>
      </w:pPr>
      <w:r>
        <mc:AlternateContent>
          <mc:Choice Requires="wps">
            <w:drawing>
              <wp:anchor distT="0" distB="0" distL="0" distR="0" simplePos="0" relativeHeight="251727872" behindDoc="1" locked="0" layoutInCell="1" allowOverlap="1">
                <wp:simplePos x="0" y="0"/>
                <wp:positionH relativeFrom="page">
                  <wp:posOffset>916305</wp:posOffset>
                </wp:positionH>
                <wp:positionV relativeFrom="paragraph">
                  <wp:posOffset>137160</wp:posOffset>
                </wp:positionV>
                <wp:extent cx="778510" cy="179070"/>
                <wp:effectExtent l="0" t="0" r="0" b="0"/>
                <wp:wrapNone/>
                <wp:docPr id="304" name="Textbox 304"/>
                <wp:cNvGraphicFramePr/>
                <a:graphic xmlns:a="http://schemas.openxmlformats.org/drawingml/2006/main">
                  <a:graphicData uri="http://schemas.microsoft.com/office/word/2010/wordprocessingShape">
                    <wps:wsp>
                      <wps:cNvSpPr txBox="1"/>
                      <wps:spPr>
                        <a:xfrm>
                          <a:off x="0" y="0"/>
                          <a:ext cx="778510" cy="179070"/>
                        </a:xfrm>
                        <a:prstGeom prst="rect">
                          <a:avLst/>
                        </a:prstGeom>
                      </wps:spPr>
                      <wps:txbx>
                        <w:txbxContent>
                          <w:p w14:paraId="4E9EDF04">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304" o:spid="_x0000_s1026" o:spt="202" type="#_x0000_t202" style="position:absolute;left:0pt;margin-left:72.15pt;margin-top:10.8pt;height:14.1pt;width:61.3pt;mso-position-horizontal-relative:page;z-index:-251588608;mso-width-relative:page;mso-height-relative:page;" filled="f" stroked="f" coordsize="21600,21600" o:gfxdata="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oCkyq2AAAAAkBAAAPAAAAAAAAAAEAIAAAACIAAABkcnMvZG93bnJldi54bWxQSwECFAAUAAAA&#10;CACHTuJAEWri9bUBAAB3AwAADgAAAAAAAAABACAAAAAnAQAAZHJzL2Uyb0RvYy54bWxQSwUGAAAA&#10;AAYABgBZAQAATgUAAAAA&#10;">
                <v:fill on="f" focussize="0,0"/>
                <v:stroke on="f"/>
                <v:imagedata o:title=""/>
                <o:lock v:ext="edit" aspectratio="f"/>
                <v:textbox inset="0mm,0mm,0mm,0mm">
                  <w:txbxContent>
                    <w:p w14:paraId="4E9EDF04">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v:textbox>
              </v:shape>
            </w:pict>
          </mc:Fallback>
        </mc:AlternateContent>
      </w:r>
      <w:r>
        <w:rPr>
          <w:position w:val="-7"/>
        </w:rPr>
        <w:drawing>
          <wp:inline distT="0" distB="0" distL="0" distR="0">
            <wp:extent cx="803910" cy="191770"/>
            <wp:effectExtent l="0" t="0" r="0" b="0"/>
            <wp:docPr id="305" name="Image 305"/>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18" cstate="print"/>
                    <a:stretch>
                      <a:fillRect/>
                    </a:stretch>
                  </pic:blipFill>
                  <pic:spPr>
                    <a:xfrm>
                      <a:off x="0" y="0"/>
                      <a:ext cx="804113" cy="192227"/>
                    </a:xfrm>
                    <a:prstGeom prst="rect">
                      <a:avLst/>
                    </a:prstGeom>
                  </pic:spPr>
                </pic:pic>
              </a:graphicData>
            </a:graphic>
          </wp:inline>
        </w:drawing>
      </w:r>
      <w:r>
        <w:rPr>
          <w:color w:val="343434"/>
        </w:rPr>
        <w:t>None</w:t>
      </w:r>
      <w:r>
        <w:rPr>
          <w:color w:val="343434"/>
          <w:spacing w:val="-15"/>
        </w:rPr>
        <w:t xml:space="preserve"> </w:t>
      </w:r>
      <w:r>
        <w:rPr>
          <w:color w:val="343434"/>
        </w:rPr>
        <w:t>of</w:t>
      </w:r>
      <w:r>
        <w:rPr>
          <w:color w:val="343434"/>
          <w:spacing w:val="-12"/>
        </w:rPr>
        <w:t xml:space="preserve"> </w:t>
      </w:r>
      <w:r>
        <w:rPr>
          <w:color w:val="343434"/>
        </w:rPr>
        <w:t>the</w:t>
      </w:r>
      <w:r>
        <w:rPr>
          <w:color w:val="343434"/>
          <w:spacing w:val="-13"/>
        </w:rPr>
        <w:t xml:space="preserve"> </w:t>
      </w:r>
      <w:r>
        <w:rPr>
          <w:color w:val="343434"/>
        </w:rPr>
        <w:t>given</w:t>
      </w:r>
      <w:r>
        <w:rPr>
          <w:color w:val="343434"/>
          <w:spacing w:val="-11"/>
        </w:rPr>
        <w:t xml:space="preserve"> </w:t>
      </w:r>
      <w:r>
        <w:rPr>
          <w:color w:val="343434"/>
          <w:spacing w:val="-2"/>
        </w:rPr>
        <w:t>options</w:t>
      </w:r>
    </w:p>
    <w:p w14:paraId="767D8ED8">
      <w:pPr>
        <w:pStyle w:val="10"/>
        <w:numPr>
          <w:ilvl w:val="0"/>
          <w:numId w:val="41"/>
        </w:numPr>
        <w:tabs>
          <w:tab w:val="left" w:pos="1450"/>
        </w:tabs>
        <w:spacing w:before="248" w:after="0" w:line="247" w:lineRule="exact"/>
        <w:ind w:left="1450" w:right="0" w:hanging="355"/>
        <w:jc w:val="left"/>
        <w:rPr>
          <w:sz w:val="21"/>
        </w:rPr>
      </w:pPr>
      <w:r>
        <w:rPr>
          <w:color w:val="343434"/>
          <w:sz w:val="21"/>
        </w:rPr>
        <w:t>None</w:t>
      </w:r>
      <w:r>
        <w:rPr>
          <w:color w:val="343434"/>
          <w:spacing w:val="-9"/>
          <w:sz w:val="21"/>
        </w:rPr>
        <w:t xml:space="preserve"> </w:t>
      </w:r>
      <w:r>
        <w:rPr>
          <w:color w:val="343434"/>
          <w:sz w:val="21"/>
        </w:rPr>
        <w:t>of</w:t>
      </w:r>
      <w:r>
        <w:rPr>
          <w:color w:val="343434"/>
          <w:spacing w:val="-7"/>
          <w:sz w:val="21"/>
        </w:rPr>
        <w:t xml:space="preserve"> </w:t>
      </w:r>
      <w:r>
        <w:rPr>
          <w:color w:val="343434"/>
          <w:sz w:val="21"/>
        </w:rPr>
        <w:t>the</w:t>
      </w:r>
      <w:r>
        <w:rPr>
          <w:color w:val="343434"/>
          <w:spacing w:val="-9"/>
          <w:sz w:val="21"/>
        </w:rPr>
        <w:t xml:space="preserve"> </w:t>
      </w:r>
      <w:r>
        <w:rPr>
          <w:color w:val="343434"/>
          <w:spacing w:val="-2"/>
          <w:sz w:val="21"/>
        </w:rPr>
        <w:t>above</w:t>
      </w:r>
    </w:p>
    <w:p w14:paraId="0419762F">
      <w:pPr>
        <w:pStyle w:val="10"/>
        <w:numPr>
          <w:ilvl w:val="0"/>
          <w:numId w:val="41"/>
        </w:numPr>
        <w:tabs>
          <w:tab w:val="left" w:pos="1450"/>
        </w:tabs>
        <w:spacing w:before="0" w:after="0" w:line="283" w:lineRule="exact"/>
        <w:ind w:left="1450" w:right="0" w:hanging="355"/>
        <w:jc w:val="left"/>
        <w:rPr>
          <w:rFonts w:ascii="Times New Roman"/>
          <w:sz w:val="18"/>
        </w:rPr>
      </w:pPr>
      <w:r>
        <w:rPr>
          <w:rFonts w:ascii="Times New Roman"/>
          <w:color w:val="343434"/>
          <w:spacing w:val="-2"/>
          <w:sz w:val="25"/>
        </w:rPr>
        <w:t>(61)62&gt;(62)61(61)</w:t>
      </w:r>
      <w:r>
        <w:rPr>
          <w:rFonts w:ascii="Times New Roman"/>
          <w:color w:val="343434"/>
          <w:spacing w:val="-2"/>
          <w:sz w:val="18"/>
        </w:rPr>
        <w:t>62</w:t>
      </w:r>
      <w:r>
        <w:rPr>
          <w:rFonts w:ascii="Times New Roman"/>
          <w:color w:val="343434"/>
          <w:spacing w:val="-2"/>
          <w:sz w:val="25"/>
        </w:rPr>
        <w:t>&gt;(62)</w:t>
      </w:r>
      <w:r>
        <w:rPr>
          <w:rFonts w:ascii="Times New Roman"/>
          <w:color w:val="343434"/>
          <w:spacing w:val="-2"/>
          <w:sz w:val="18"/>
        </w:rPr>
        <w:t>61</w:t>
      </w:r>
    </w:p>
    <w:p w14:paraId="2B98F864">
      <w:pPr>
        <w:pStyle w:val="10"/>
        <w:numPr>
          <w:ilvl w:val="0"/>
          <w:numId w:val="41"/>
        </w:numPr>
        <w:tabs>
          <w:tab w:val="left" w:pos="1450"/>
        </w:tabs>
        <w:spacing w:before="3" w:after="0" w:line="240" w:lineRule="auto"/>
        <w:ind w:left="1450" w:right="0" w:hanging="355"/>
        <w:jc w:val="left"/>
        <w:rPr>
          <w:sz w:val="21"/>
        </w:rPr>
      </w:pPr>
      <w:r>
        <w:rPr>
          <w:color w:val="343434"/>
          <w:spacing w:val="-4"/>
          <w:sz w:val="21"/>
        </w:rPr>
        <w:t>(x</w:t>
      </w:r>
      <w:r>
        <w:rPr>
          <w:color w:val="343434"/>
          <w:spacing w:val="-5"/>
          <w:sz w:val="21"/>
        </w:rPr>
        <w:t xml:space="preserve"> </w:t>
      </w:r>
      <w:r>
        <w:rPr>
          <w:color w:val="343434"/>
          <w:spacing w:val="-4"/>
          <w:sz w:val="21"/>
        </w:rPr>
        <w:t>+</w:t>
      </w:r>
      <w:r>
        <w:rPr>
          <w:color w:val="343434"/>
          <w:spacing w:val="-8"/>
          <w:sz w:val="21"/>
        </w:rPr>
        <w:t xml:space="preserve"> </w:t>
      </w:r>
      <w:r>
        <w:rPr>
          <w:color w:val="343434"/>
          <w:spacing w:val="-4"/>
          <w:sz w:val="21"/>
        </w:rPr>
        <w:t>5)(x</w:t>
      </w:r>
      <w:r>
        <w:rPr>
          <w:color w:val="343434"/>
          <w:spacing w:val="-7"/>
          <w:sz w:val="21"/>
        </w:rPr>
        <w:t xml:space="preserve"> </w:t>
      </w:r>
      <w:r>
        <w:rPr>
          <w:color w:val="343434"/>
          <w:spacing w:val="-4"/>
          <w:sz w:val="21"/>
        </w:rPr>
        <w:t>+</w:t>
      </w:r>
      <w:r>
        <w:rPr>
          <w:color w:val="343434"/>
          <w:spacing w:val="-5"/>
          <w:sz w:val="21"/>
        </w:rPr>
        <w:t xml:space="preserve"> </w:t>
      </w:r>
      <w:r>
        <w:rPr>
          <w:color w:val="343434"/>
          <w:spacing w:val="-4"/>
          <w:sz w:val="21"/>
        </w:rPr>
        <w:t>9)(x</w:t>
      </w:r>
      <w:r>
        <w:rPr>
          <w:color w:val="343434"/>
          <w:spacing w:val="-5"/>
          <w:sz w:val="21"/>
        </w:rPr>
        <w:t xml:space="preserve"> </w:t>
      </w:r>
      <w:r>
        <w:rPr>
          <w:color w:val="343434"/>
          <w:spacing w:val="-4"/>
          <w:sz w:val="21"/>
        </w:rPr>
        <w:t>+</w:t>
      </w:r>
      <w:r>
        <w:rPr>
          <w:color w:val="343434"/>
          <w:spacing w:val="-5"/>
          <w:sz w:val="21"/>
        </w:rPr>
        <w:t xml:space="preserve"> </w:t>
      </w:r>
      <w:r>
        <w:rPr>
          <w:color w:val="343434"/>
          <w:spacing w:val="-4"/>
          <w:sz w:val="21"/>
        </w:rPr>
        <w:t>3)2</w:t>
      </w:r>
      <w:r>
        <w:rPr>
          <w:color w:val="343434"/>
          <w:spacing w:val="-6"/>
          <w:sz w:val="21"/>
        </w:rPr>
        <w:t xml:space="preserve"> </w:t>
      </w:r>
      <w:r>
        <w:rPr>
          <w:color w:val="343434"/>
          <w:spacing w:val="-4"/>
          <w:sz w:val="21"/>
        </w:rPr>
        <w:t>&lt;</w:t>
      </w:r>
      <w:r>
        <w:rPr>
          <w:color w:val="343434"/>
          <w:spacing w:val="-7"/>
          <w:sz w:val="21"/>
        </w:rPr>
        <w:t xml:space="preserve"> </w:t>
      </w:r>
      <w:r>
        <w:rPr>
          <w:color w:val="343434"/>
          <w:spacing w:val="-4"/>
          <w:sz w:val="21"/>
        </w:rPr>
        <w:t>0,</w:t>
      </w:r>
      <w:r>
        <w:rPr>
          <w:color w:val="343434"/>
          <w:spacing w:val="-9"/>
          <w:sz w:val="21"/>
        </w:rPr>
        <w:t xml:space="preserve"> </w:t>
      </w:r>
      <w:r>
        <w:rPr>
          <w:color w:val="343434"/>
          <w:spacing w:val="-4"/>
          <w:sz w:val="21"/>
        </w:rPr>
        <w:t>then</w:t>
      </w:r>
      <w:r>
        <w:rPr>
          <w:color w:val="343434"/>
          <w:spacing w:val="-9"/>
          <w:sz w:val="21"/>
        </w:rPr>
        <w:t xml:space="preserve"> </w:t>
      </w:r>
      <w:r>
        <w:rPr>
          <w:color w:val="343434"/>
          <w:spacing w:val="-4"/>
          <w:sz w:val="21"/>
        </w:rPr>
        <w:t>the values</w:t>
      </w:r>
      <w:r>
        <w:rPr>
          <w:color w:val="343434"/>
          <w:spacing w:val="-6"/>
          <w:sz w:val="21"/>
        </w:rPr>
        <w:t xml:space="preserve"> </w:t>
      </w:r>
      <w:r>
        <w:rPr>
          <w:color w:val="343434"/>
          <w:spacing w:val="-4"/>
          <w:sz w:val="21"/>
        </w:rPr>
        <w:t>of</w:t>
      </w:r>
      <w:r>
        <w:rPr>
          <w:color w:val="343434"/>
          <w:spacing w:val="-5"/>
          <w:sz w:val="21"/>
        </w:rPr>
        <w:t xml:space="preserve"> </w:t>
      </w:r>
      <w:r>
        <w:rPr>
          <w:color w:val="343434"/>
          <w:spacing w:val="-4"/>
          <w:sz w:val="21"/>
        </w:rPr>
        <w:t>x</w:t>
      </w:r>
      <w:r>
        <w:rPr>
          <w:color w:val="343434"/>
          <w:spacing w:val="-6"/>
          <w:sz w:val="21"/>
        </w:rPr>
        <w:t xml:space="preserve"> </w:t>
      </w:r>
      <w:r>
        <w:rPr>
          <w:color w:val="343434"/>
          <w:spacing w:val="-4"/>
          <w:sz w:val="21"/>
        </w:rPr>
        <w:t>satisfying</w:t>
      </w:r>
      <w:r>
        <w:rPr>
          <w:color w:val="343434"/>
          <w:spacing w:val="-8"/>
          <w:sz w:val="21"/>
        </w:rPr>
        <w:t xml:space="preserve"> </w:t>
      </w:r>
      <w:r>
        <w:rPr>
          <w:color w:val="343434"/>
          <w:spacing w:val="-4"/>
          <w:sz w:val="21"/>
        </w:rPr>
        <w:t>the</w:t>
      </w:r>
      <w:r>
        <w:rPr>
          <w:color w:val="343434"/>
          <w:spacing w:val="-9"/>
          <w:sz w:val="21"/>
        </w:rPr>
        <w:t xml:space="preserve"> </w:t>
      </w:r>
      <w:r>
        <w:rPr>
          <w:color w:val="343434"/>
          <w:spacing w:val="-4"/>
          <w:sz w:val="21"/>
        </w:rPr>
        <w:t>given</w:t>
      </w:r>
      <w:r>
        <w:rPr>
          <w:color w:val="343434"/>
          <w:spacing w:val="-9"/>
          <w:sz w:val="21"/>
        </w:rPr>
        <w:t xml:space="preserve"> </w:t>
      </w:r>
      <w:r>
        <w:rPr>
          <w:color w:val="343434"/>
          <w:spacing w:val="-4"/>
          <w:sz w:val="21"/>
        </w:rPr>
        <w:t>equation</w:t>
      </w:r>
      <w:r>
        <w:rPr>
          <w:color w:val="343434"/>
          <w:spacing w:val="-2"/>
          <w:sz w:val="21"/>
        </w:rPr>
        <w:t xml:space="preserve"> </w:t>
      </w:r>
      <w:r>
        <w:rPr>
          <w:color w:val="343434"/>
          <w:spacing w:val="-4"/>
          <w:sz w:val="21"/>
        </w:rPr>
        <w:t>are</w:t>
      </w:r>
      <w:r>
        <w:rPr>
          <w:color w:val="343434"/>
          <w:spacing w:val="-3"/>
          <w:sz w:val="21"/>
        </w:rPr>
        <w:t xml:space="preserve"> </w:t>
      </w:r>
      <w:r>
        <w:rPr>
          <w:color w:val="343434"/>
          <w:spacing w:val="-4"/>
          <w:sz w:val="21"/>
        </w:rPr>
        <w:t>[-9,</w:t>
      </w:r>
      <w:r>
        <w:rPr>
          <w:color w:val="343434"/>
          <w:spacing w:val="-9"/>
          <w:sz w:val="21"/>
        </w:rPr>
        <w:t xml:space="preserve"> </w:t>
      </w:r>
      <w:r>
        <w:rPr>
          <w:color w:val="343434"/>
          <w:spacing w:val="-4"/>
          <w:sz w:val="21"/>
        </w:rPr>
        <w:t>-</w:t>
      </w:r>
      <w:r>
        <w:rPr>
          <w:color w:val="343434"/>
          <w:spacing w:val="-5"/>
          <w:sz w:val="21"/>
        </w:rPr>
        <w:t>5)</w:t>
      </w:r>
    </w:p>
    <w:p w14:paraId="2764105A">
      <w:pPr>
        <w:pStyle w:val="10"/>
        <w:numPr>
          <w:ilvl w:val="0"/>
          <w:numId w:val="41"/>
        </w:numPr>
        <w:tabs>
          <w:tab w:val="left" w:pos="1450"/>
        </w:tabs>
        <w:spacing w:before="3" w:after="0" w:line="240" w:lineRule="auto"/>
        <w:ind w:left="1450" w:right="0" w:hanging="355"/>
        <w:jc w:val="left"/>
        <w:rPr>
          <w:sz w:val="21"/>
        </w:rPr>
      </w:pPr>
      <w:r>
        <w:rPr>
          <w:rFonts w:ascii="Cambria Math" w:hAnsi="Cambria Math"/>
          <w:color w:val="343434"/>
          <w:spacing w:val="-2"/>
          <w:sz w:val="25"/>
        </w:rPr>
        <w:t>∣</w:t>
      </w:r>
      <w:r>
        <w:rPr>
          <w:rFonts w:ascii="Times New Roman" w:hAnsi="Times New Roman"/>
          <w:color w:val="343434"/>
          <w:spacing w:val="-2"/>
          <w:sz w:val="25"/>
        </w:rPr>
        <w:t>x–</w:t>
      </w:r>
      <w:r>
        <w:rPr>
          <w:rFonts w:ascii="Cambria Math" w:hAnsi="Cambria Math"/>
          <w:color w:val="343434"/>
          <w:spacing w:val="-2"/>
          <w:sz w:val="25"/>
        </w:rPr>
        <w:t>∣</w:t>
      </w:r>
      <w:r>
        <w:rPr>
          <w:rFonts w:ascii="Times New Roman" w:hAnsi="Times New Roman"/>
          <w:color w:val="343434"/>
          <w:spacing w:val="-2"/>
          <w:sz w:val="25"/>
        </w:rPr>
        <w:t>x–2</w:t>
      </w:r>
      <w:r>
        <w:rPr>
          <w:rFonts w:ascii="Cambria Math" w:hAnsi="Cambria Math"/>
          <w:color w:val="343434"/>
          <w:spacing w:val="-2"/>
          <w:sz w:val="25"/>
        </w:rPr>
        <w:t>∣∣</w:t>
      </w:r>
      <w:r>
        <w:rPr>
          <w:rFonts w:ascii="Times New Roman" w:hAnsi="Times New Roman"/>
          <w:color w:val="343434"/>
          <w:spacing w:val="-2"/>
          <w:sz w:val="25"/>
        </w:rPr>
        <w:t>=6</w:t>
      </w:r>
      <w:r>
        <w:rPr>
          <w:rFonts w:ascii="Cambria Math" w:hAnsi="Cambria Math"/>
          <w:color w:val="343434"/>
          <w:spacing w:val="-2"/>
          <w:sz w:val="25"/>
        </w:rPr>
        <w:t>∣</w:t>
      </w:r>
      <w:r>
        <w:rPr>
          <w:rFonts w:ascii="Cambria" w:hAnsi="Cambria"/>
          <w:i/>
          <w:color w:val="343434"/>
          <w:spacing w:val="-2"/>
          <w:sz w:val="25"/>
        </w:rPr>
        <w:t>x</w:t>
      </w:r>
      <w:r>
        <w:rPr>
          <w:rFonts w:ascii="Times New Roman" w:hAnsi="Times New Roman"/>
          <w:color w:val="343434"/>
          <w:spacing w:val="-2"/>
          <w:sz w:val="25"/>
        </w:rPr>
        <w:t>–</w:t>
      </w:r>
      <w:r>
        <w:rPr>
          <w:rFonts w:ascii="Cambria Math" w:hAnsi="Cambria Math"/>
          <w:color w:val="343434"/>
          <w:spacing w:val="-2"/>
          <w:sz w:val="25"/>
        </w:rPr>
        <w:t>∣</w:t>
      </w:r>
      <w:r>
        <w:rPr>
          <w:rFonts w:ascii="Cambria" w:hAnsi="Cambria"/>
          <w:i/>
          <w:color w:val="343434"/>
          <w:spacing w:val="-2"/>
          <w:sz w:val="25"/>
        </w:rPr>
        <w:t>x</w:t>
      </w:r>
      <w:r>
        <w:rPr>
          <w:rFonts w:ascii="Times New Roman" w:hAnsi="Times New Roman"/>
          <w:color w:val="343434"/>
          <w:spacing w:val="-2"/>
          <w:sz w:val="25"/>
        </w:rPr>
        <w:t>–2</w:t>
      </w:r>
      <w:r>
        <w:rPr>
          <w:rFonts w:ascii="Cambria Math" w:hAnsi="Cambria Math"/>
          <w:color w:val="343434"/>
          <w:spacing w:val="-2"/>
          <w:sz w:val="25"/>
        </w:rPr>
        <w:t>∣∣</w:t>
      </w:r>
      <w:r>
        <w:rPr>
          <w:rFonts w:ascii="Times New Roman" w:hAnsi="Times New Roman"/>
          <w:color w:val="343434"/>
          <w:spacing w:val="-2"/>
          <w:sz w:val="25"/>
        </w:rPr>
        <w:t>=6</w:t>
      </w:r>
      <w:r>
        <w:rPr>
          <w:color w:val="343434"/>
          <w:spacing w:val="-2"/>
          <w:sz w:val="21"/>
        </w:rPr>
        <w:t>,</w:t>
      </w:r>
      <w:r>
        <w:rPr>
          <w:color w:val="343434"/>
          <w:spacing w:val="-15"/>
          <w:sz w:val="21"/>
        </w:rPr>
        <w:t xml:space="preserve"> </w:t>
      </w:r>
      <w:r>
        <w:rPr>
          <w:color w:val="343434"/>
          <w:spacing w:val="-2"/>
          <w:sz w:val="21"/>
        </w:rPr>
        <w:t>then</w:t>
      </w:r>
      <w:r>
        <w:rPr>
          <w:color w:val="343434"/>
          <w:spacing w:val="-15"/>
          <w:sz w:val="21"/>
        </w:rPr>
        <w:t xml:space="preserve"> </w:t>
      </w:r>
      <w:r>
        <w:rPr>
          <w:color w:val="343434"/>
          <w:spacing w:val="-2"/>
          <w:sz w:val="21"/>
        </w:rPr>
        <w:t>the</w:t>
      </w:r>
      <w:r>
        <w:rPr>
          <w:color w:val="343434"/>
          <w:spacing w:val="-8"/>
          <w:sz w:val="21"/>
        </w:rPr>
        <w:t xml:space="preserve"> </w:t>
      </w:r>
      <w:r>
        <w:rPr>
          <w:color w:val="343434"/>
          <w:spacing w:val="-2"/>
          <w:sz w:val="21"/>
        </w:rPr>
        <w:t>number</w:t>
      </w:r>
      <w:r>
        <w:rPr>
          <w:color w:val="343434"/>
          <w:spacing w:val="-10"/>
          <w:sz w:val="21"/>
        </w:rPr>
        <w:t xml:space="preserve"> </w:t>
      </w:r>
      <w:r>
        <w:rPr>
          <w:color w:val="343434"/>
          <w:spacing w:val="-2"/>
          <w:sz w:val="21"/>
        </w:rPr>
        <w:t>of</w:t>
      </w:r>
      <w:r>
        <w:rPr>
          <w:color w:val="343434"/>
          <w:spacing w:val="-9"/>
          <w:sz w:val="21"/>
        </w:rPr>
        <w:t xml:space="preserve"> </w:t>
      </w:r>
      <w:r>
        <w:rPr>
          <w:color w:val="343434"/>
          <w:spacing w:val="-2"/>
          <w:sz w:val="21"/>
        </w:rPr>
        <w:t>solutions</w:t>
      </w:r>
      <w:r>
        <w:rPr>
          <w:color w:val="343434"/>
          <w:spacing w:val="-9"/>
          <w:sz w:val="21"/>
        </w:rPr>
        <w:t xml:space="preserve"> </w:t>
      </w:r>
      <w:r>
        <w:rPr>
          <w:color w:val="343434"/>
          <w:spacing w:val="-2"/>
          <w:sz w:val="21"/>
        </w:rPr>
        <w:t>of</w:t>
      </w:r>
      <w:r>
        <w:rPr>
          <w:color w:val="343434"/>
          <w:spacing w:val="-8"/>
          <w:sz w:val="21"/>
        </w:rPr>
        <w:t xml:space="preserve"> </w:t>
      </w:r>
      <w:r>
        <w:rPr>
          <w:color w:val="343434"/>
          <w:spacing w:val="-2"/>
          <w:sz w:val="21"/>
        </w:rPr>
        <w:t>the</w:t>
      </w:r>
      <w:r>
        <w:rPr>
          <w:color w:val="343434"/>
          <w:spacing w:val="-9"/>
          <w:sz w:val="21"/>
        </w:rPr>
        <w:t xml:space="preserve"> </w:t>
      </w:r>
      <w:r>
        <w:rPr>
          <w:color w:val="343434"/>
          <w:spacing w:val="-2"/>
          <w:sz w:val="21"/>
        </w:rPr>
        <w:t>given</w:t>
      </w:r>
      <w:r>
        <w:rPr>
          <w:color w:val="343434"/>
          <w:spacing w:val="-8"/>
          <w:sz w:val="21"/>
        </w:rPr>
        <w:t xml:space="preserve"> </w:t>
      </w:r>
      <w:r>
        <w:rPr>
          <w:color w:val="343434"/>
          <w:spacing w:val="-2"/>
          <w:sz w:val="21"/>
        </w:rPr>
        <w:t>equation</w:t>
      </w:r>
      <w:r>
        <w:rPr>
          <w:color w:val="343434"/>
          <w:spacing w:val="-5"/>
          <w:sz w:val="21"/>
        </w:rPr>
        <w:t xml:space="preserve"> </w:t>
      </w:r>
      <w:r>
        <w:rPr>
          <w:color w:val="343434"/>
          <w:spacing w:val="-2"/>
          <w:sz w:val="21"/>
        </w:rPr>
        <w:t>is</w:t>
      </w:r>
      <w:r>
        <w:rPr>
          <w:color w:val="343434"/>
          <w:spacing w:val="-12"/>
          <w:sz w:val="21"/>
        </w:rPr>
        <w:t xml:space="preserve"> </w:t>
      </w:r>
      <w:r>
        <w:rPr>
          <w:color w:val="343434"/>
          <w:spacing w:val="-10"/>
          <w:sz w:val="21"/>
        </w:rPr>
        <w:t>2</w:t>
      </w:r>
    </w:p>
    <w:p w14:paraId="7B292D2D">
      <w:pPr>
        <w:pStyle w:val="6"/>
        <w:spacing w:before="138"/>
        <w:rPr>
          <w:sz w:val="17"/>
        </w:rPr>
      </w:pPr>
    </w:p>
    <w:p w14:paraId="5A912516">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42CD5622">
      <w:pPr>
        <w:pStyle w:val="6"/>
        <w:spacing w:before="5"/>
        <w:rPr>
          <w:rFonts w:ascii="Arial"/>
          <w:b/>
          <w:sz w:val="17"/>
        </w:rPr>
      </w:pPr>
    </w:p>
    <w:p w14:paraId="4153281B">
      <w:pPr>
        <w:pStyle w:val="2"/>
        <w:spacing w:before="1"/>
      </w:pPr>
      <w:r>
        <w:rPr>
          <w:color w:val="19212D"/>
        </w:rPr>
        <w:t xml:space="preserve">Question </w:t>
      </w:r>
      <w:r>
        <w:rPr>
          <w:color w:val="19212D"/>
          <w:spacing w:val="-5"/>
        </w:rPr>
        <w:t>95</w:t>
      </w:r>
    </w:p>
    <w:p w14:paraId="4943AF01">
      <w:pPr>
        <w:spacing w:before="211"/>
        <w:ind w:left="732" w:right="0" w:firstLine="0"/>
        <w:jc w:val="left"/>
        <w:rPr>
          <w:b/>
          <w:sz w:val="24"/>
        </w:rPr>
      </w:pPr>
      <w:r>
        <w:rPr>
          <w:b/>
          <w:sz w:val="24"/>
        </w:rPr>
        <mc:AlternateContent>
          <mc:Choice Requires="wps">
            <w:drawing>
              <wp:anchor distT="0" distB="0" distL="0" distR="0" simplePos="0" relativeHeight="251728896" behindDoc="1" locked="0" layoutInCell="1" allowOverlap="1">
                <wp:simplePos x="0" y="0"/>
                <wp:positionH relativeFrom="page">
                  <wp:posOffset>916305</wp:posOffset>
                </wp:positionH>
                <wp:positionV relativeFrom="paragraph">
                  <wp:posOffset>137160</wp:posOffset>
                </wp:positionV>
                <wp:extent cx="773430" cy="179070"/>
                <wp:effectExtent l="0" t="0" r="0" b="0"/>
                <wp:wrapNone/>
                <wp:docPr id="306" name="Textbox 306"/>
                <wp:cNvGraphicFramePr/>
                <a:graphic xmlns:a="http://schemas.openxmlformats.org/drawingml/2006/main">
                  <a:graphicData uri="http://schemas.microsoft.com/office/word/2010/wordprocessingShape">
                    <wps:wsp>
                      <wps:cNvSpPr txBox="1"/>
                      <wps:spPr>
                        <a:xfrm>
                          <a:off x="0" y="0"/>
                          <a:ext cx="773430" cy="179070"/>
                        </a:xfrm>
                        <a:prstGeom prst="rect">
                          <a:avLst/>
                        </a:prstGeom>
                      </wps:spPr>
                      <wps:txbx>
                        <w:txbxContent>
                          <w:p w14:paraId="28B04B47">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2</w:t>
                            </w:r>
                            <w:r>
                              <w:rPr>
                                <w:color w:val="343434"/>
                                <w:spacing w:val="-5"/>
                                <w:sz w:val="24"/>
                              </w:rPr>
                              <w:t>.</w:t>
                            </w:r>
                          </w:p>
                        </w:txbxContent>
                      </wps:txbx>
                      <wps:bodyPr wrap="square" lIns="0" tIns="0" rIns="0" bIns="0" rtlCol="0">
                        <a:noAutofit/>
                      </wps:bodyPr>
                    </wps:wsp>
                  </a:graphicData>
                </a:graphic>
              </wp:anchor>
            </w:drawing>
          </mc:Choice>
          <mc:Fallback>
            <w:pict>
              <v:shape id="Textbox 306" o:spid="_x0000_s1026" o:spt="202" type="#_x0000_t202" style="position:absolute;left:0pt;margin-left:72.15pt;margin-top:10.8pt;height:14.1pt;width:60.9pt;mso-position-horizontal-relative:page;z-index:-251587584;mso-width-relative:page;mso-height-relative:page;" filled="f" stroked="f" coordsize="21600,21600" o:gfxdata="UEsDBAoAAAAAAIdO4kAAAAAAAAAAAAAAAAAEAAAAZHJzL1BLAwQUAAAACACHTuJA4tzOaN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LczmjYAAAACQEAAA8AAAAAAAAAAQAgAAAAIgAAAGRycy9kb3ducmV2LnhtbFBLAQIUABQAAAAI&#10;AIdO4kBlnQPItAEAAHcDAAAOAAAAAAAAAAEAIAAAACcBAABkcnMvZTJvRG9jLnhtbFBLBQYAAAAA&#10;BgAGAFkBAABNBQAAAAA=&#10;">
                <v:fill on="f" focussize="0,0"/>
                <v:stroke on="f"/>
                <v:imagedata o:title=""/>
                <o:lock v:ext="edit" aspectratio="f"/>
                <v:textbox inset="0mm,0mm,0mm,0mm">
                  <w:txbxContent>
                    <w:p w14:paraId="28B04B47">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2</w:t>
                      </w:r>
                      <w:r>
                        <w:rPr>
                          <w:color w:val="343434"/>
                          <w:spacing w:val="-5"/>
                          <w:sz w:val="24"/>
                        </w:rPr>
                        <w:t>.</w:t>
                      </w:r>
                    </w:p>
                  </w:txbxContent>
                </v:textbox>
              </v:shape>
            </w:pict>
          </mc:Fallback>
        </mc:AlternateContent>
      </w:r>
      <w:r>
        <w:rPr>
          <w:position w:val="-7"/>
        </w:rPr>
        <w:drawing>
          <wp:inline distT="0" distB="0" distL="0" distR="0">
            <wp:extent cx="798195" cy="191770"/>
            <wp:effectExtent l="0" t="0" r="0" b="0"/>
            <wp:docPr id="307" name="Image 307"/>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29" cstate="print"/>
                    <a:stretch>
                      <a:fillRect/>
                    </a:stretch>
                  </pic:blipFill>
                  <pic:spPr>
                    <a:xfrm>
                      <a:off x="0" y="0"/>
                      <a:ext cx="798626" cy="192227"/>
                    </a:xfrm>
                    <a:prstGeom prst="rect">
                      <a:avLst/>
                    </a:prstGeom>
                  </pic:spPr>
                </pic:pic>
              </a:graphicData>
            </a:graphic>
          </wp:inline>
        </w:drawing>
      </w:r>
      <w:r>
        <w:rPr>
          <w:color w:val="343434"/>
          <w:spacing w:val="-2"/>
          <w:sz w:val="24"/>
        </w:rPr>
        <w:t>Identify</w:t>
      </w:r>
      <w:r>
        <w:rPr>
          <w:color w:val="343434"/>
          <w:spacing w:val="-9"/>
          <w:sz w:val="24"/>
        </w:rPr>
        <w:t xml:space="preserve"> </w:t>
      </w:r>
      <w:r>
        <w:rPr>
          <w:color w:val="343434"/>
          <w:spacing w:val="-2"/>
          <w:sz w:val="24"/>
        </w:rPr>
        <w:t>the</w:t>
      </w:r>
      <w:r>
        <w:rPr>
          <w:color w:val="343434"/>
          <w:spacing w:val="-13"/>
          <w:sz w:val="24"/>
        </w:rPr>
        <w:t xml:space="preserve"> </w:t>
      </w:r>
      <w:r>
        <w:rPr>
          <w:color w:val="343434"/>
          <w:spacing w:val="-2"/>
          <w:sz w:val="24"/>
        </w:rPr>
        <w:t>part</w:t>
      </w:r>
      <w:r>
        <w:rPr>
          <w:color w:val="343434"/>
          <w:spacing w:val="-7"/>
          <w:sz w:val="24"/>
        </w:rPr>
        <w:t xml:space="preserve"> </w:t>
      </w:r>
      <w:r>
        <w:rPr>
          <w:color w:val="343434"/>
          <w:spacing w:val="-2"/>
          <w:sz w:val="24"/>
        </w:rPr>
        <w:t>of</w:t>
      </w:r>
      <w:r>
        <w:rPr>
          <w:color w:val="343434"/>
          <w:spacing w:val="-8"/>
          <w:sz w:val="24"/>
        </w:rPr>
        <w:t xml:space="preserve"> </w:t>
      </w:r>
      <w:r>
        <w:rPr>
          <w:color w:val="343434"/>
          <w:spacing w:val="-2"/>
          <w:sz w:val="24"/>
        </w:rPr>
        <w:t>the</w:t>
      </w:r>
      <w:r>
        <w:rPr>
          <w:color w:val="343434"/>
          <w:spacing w:val="-14"/>
          <w:sz w:val="24"/>
        </w:rPr>
        <w:t xml:space="preserve"> </w:t>
      </w:r>
      <w:r>
        <w:rPr>
          <w:color w:val="343434"/>
          <w:spacing w:val="-2"/>
          <w:sz w:val="24"/>
        </w:rPr>
        <w:t>sentence</w:t>
      </w:r>
      <w:r>
        <w:rPr>
          <w:color w:val="343434"/>
          <w:spacing w:val="-12"/>
          <w:sz w:val="24"/>
        </w:rPr>
        <w:t xml:space="preserve"> </w:t>
      </w:r>
      <w:r>
        <w:rPr>
          <w:color w:val="343434"/>
          <w:spacing w:val="-2"/>
          <w:sz w:val="24"/>
        </w:rPr>
        <w:t>that</w:t>
      </w:r>
      <w:r>
        <w:rPr>
          <w:color w:val="343434"/>
          <w:spacing w:val="-10"/>
          <w:sz w:val="24"/>
        </w:rPr>
        <w:t xml:space="preserve"> </w:t>
      </w:r>
      <w:r>
        <w:rPr>
          <w:color w:val="343434"/>
          <w:spacing w:val="-2"/>
          <w:sz w:val="24"/>
        </w:rPr>
        <w:t>has</w:t>
      </w:r>
      <w:r>
        <w:rPr>
          <w:color w:val="343434"/>
          <w:spacing w:val="-10"/>
          <w:sz w:val="24"/>
        </w:rPr>
        <w:t xml:space="preserve"> </w:t>
      </w:r>
      <w:r>
        <w:rPr>
          <w:color w:val="343434"/>
          <w:spacing w:val="-2"/>
          <w:sz w:val="24"/>
        </w:rPr>
        <w:t>an</w:t>
      </w:r>
      <w:r>
        <w:rPr>
          <w:color w:val="343434"/>
          <w:spacing w:val="-9"/>
          <w:sz w:val="24"/>
        </w:rPr>
        <w:t xml:space="preserve"> </w:t>
      </w:r>
      <w:r>
        <w:rPr>
          <w:color w:val="343434"/>
          <w:spacing w:val="-2"/>
          <w:sz w:val="24"/>
        </w:rPr>
        <w:t>error</w:t>
      </w:r>
      <w:r>
        <w:rPr>
          <w:color w:val="343434"/>
          <w:spacing w:val="-5"/>
          <w:sz w:val="24"/>
        </w:rPr>
        <w:t xml:space="preserve"> </w:t>
      </w:r>
      <w:r>
        <w:rPr>
          <w:color w:val="343434"/>
          <w:spacing w:val="-2"/>
          <w:sz w:val="24"/>
        </w:rPr>
        <w:t>–</w:t>
      </w:r>
      <w:r>
        <w:rPr>
          <w:color w:val="343434"/>
          <w:spacing w:val="-7"/>
          <w:sz w:val="24"/>
        </w:rPr>
        <w:t xml:space="preserve"> </w:t>
      </w:r>
      <w:r>
        <w:rPr>
          <w:b/>
          <w:color w:val="343434"/>
          <w:spacing w:val="-2"/>
          <w:sz w:val="24"/>
        </w:rPr>
        <w:t>(Error</w:t>
      </w:r>
      <w:r>
        <w:rPr>
          <w:b/>
          <w:color w:val="343434"/>
          <w:spacing w:val="-9"/>
          <w:sz w:val="24"/>
        </w:rPr>
        <w:t xml:space="preserve"> </w:t>
      </w:r>
      <w:r>
        <w:rPr>
          <w:b/>
          <w:color w:val="343434"/>
          <w:spacing w:val="-2"/>
          <w:sz w:val="24"/>
        </w:rPr>
        <w:t>Identification)</w:t>
      </w:r>
    </w:p>
    <w:p w14:paraId="227C77CD">
      <w:pPr>
        <w:pStyle w:val="6"/>
        <w:spacing w:before="234"/>
        <w:ind w:left="735"/>
      </w:pPr>
      <w:r>
        <w:rPr>
          <w:color w:val="343434"/>
          <w:spacing w:val="-2"/>
        </w:rPr>
        <w:t>I</w:t>
      </w:r>
      <w:r>
        <w:rPr>
          <w:color w:val="343434"/>
          <w:spacing w:val="-13"/>
        </w:rPr>
        <w:t xml:space="preserve"> </w:t>
      </w:r>
      <w:r>
        <w:rPr>
          <w:color w:val="343434"/>
          <w:spacing w:val="-2"/>
        </w:rPr>
        <w:t>like</w:t>
      </w:r>
      <w:r>
        <w:rPr>
          <w:color w:val="343434"/>
          <w:spacing w:val="-13"/>
        </w:rPr>
        <w:t xml:space="preserve"> </w:t>
      </w:r>
      <w:r>
        <w:rPr>
          <w:color w:val="343434"/>
          <w:spacing w:val="-2"/>
        </w:rPr>
        <w:t>to</w:t>
      </w:r>
      <w:r>
        <w:rPr>
          <w:color w:val="343434"/>
          <w:spacing w:val="-13"/>
        </w:rPr>
        <w:t xml:space="preserve"> </w:t>
      </w:r>
      <w:r>
        <w:rPr>
          <w:color w:val="343434"/>
          <w:spacing w:val="-2"/>
        </w:rPr>
        <w:t>sit</w:t>
      </w:r>
      <w:r>
        <w:rPr>
          <w:color w:val="343434"/>
          <w:spacing w:val="-13"/>
        </w:rPr>
        <w:t xml:space="preserve"> </w:t>
      </w:r>
      <w:r>
        <w:rPr>
          <w:color w:val="343434"/>
          <w:spacing w:val="-2"/>
        </w:rPr>
        <w:t>at</w:t>
      </w:r>
      <w:r>
        <w:rPr>
          <w:color w:val="343434"/>
          <w:spacing w:val="-14"/>
        </w:rPr>
        <w:t xml:space="preserve"> </w:t>
      </w:r>
      <w:r>
        <w:rPr>
          <w:color w:val="343434"/>
          <w:spacing w:val="-2"/>
        </w:rPr>
        <w:t>the</w:t>
      </w:r>
      <w:r>
        <w:rPr>
          <w:color w:val="343434"/>
          <w:spacing w:val="-13"/>
        </w:rPr>
        <w:t xml:space="preserve"> </w:t>
      </w:r>
      <w:r>
        <w:rPr>
          <w:color w:val="343434"/>
          <w:spacing w:val="-2"/>
        </w:rPr>
        <w:t>window</w:t>
      </w:r>
      <w:r>
        <w:rPr>
          <w:color w:val="343434"/>
          <w:spacing w:val="-13"/>
        </w:rPr>
        <w:t xml:space="preserve"> </w:t>
      </w:r>
      <w:r>
        <w:rPr>
          <w:color w:val="343434"/>
          <w:spacing w:val="-2"/>
        </w:rPr>
        <w:t>for</w:t>
      </w:r>
      <w:r>
        <w:rPr>
          <w:color w:val="343434"/>
          <w:spacing w:val="-13"/>
        </w:rPr>
        <w:t xml:space="preserve"> </w:t>
      </w:r>
      <w:r>
        <w:rPr>
          <w:color w:val="343434"/>
          <w:spacing w:val="-2"/>
        </w:rPr>
        <w:t>hours</w:t>
      </w:r>
      <w:r>
        <w:rPr>
          <w:color w:val="343434"/>
          <w:spacing w:val="-13"/>
        </w:rPr>
        <w:t xml:space="preserve"> </w:t>
      </w:r>
      <w:r>
        <w:rPr>
          <w:color w:val="343434"/>
          <w:spacing w:val="-2"/>
        </w:rPr>
        <w:t>and</w:t>
      </w:r>
      <w:r>
        <w:rPr>
          <w:color w:val="343434"/>
          <w:spacing w:val="-13"/>
        </w:rPr>
        <w:t xml:space="preserve"> </w:t>
      </w:r>
      <w:r>
        <w:rPr>
          <w:color w:val="343434"/>
          <w:spacing w:val="-2"/>
        </w:rPr>
        <w:t>see</w:t>
      </w:r>
      <w:r>
        <w:rPr>
          <w:color w:val="343434"/>
          <w:spacing w:val="-13"/>
        </w:rPr>
        <w:t xml:space="preserve"> </w:t>
      </w:r>
      <w:r>
        <w:rPr>
          <w:color w:val="343434"/>
          <w:spacing w:val="-2"/>
        </w:rPr>
        <w:t>children</w:t>
      </w:r>
      <w:r>
        <w:rPr>
          <w:color w:val="343434"/>
          <w:spacing w:val="-9"/>
        </w:rPr>
        <w:t xml:space="preserve"> </w:t>
      </w:r>
      <w:r>
        <w:rPr>
          <w:color w:val="343434"/>
          <w:spacing w:val="-2"/>
        </w:rPr>
        <w:t>playing</w:t>
      </w:r>
      <w:r>
        <w:rPr>
          <w:color w:val="343434"/>
          <w:spacing w:val="-14"/>
        </w:rPr>
        <w:t xml:space="preserve"> </w:t>
      </w:r>
      <w:r>
        <w:rPr>
          <w:color w:val="343434"/>
          <w:spacing w:val="-2"/>
        </w:rPr>
        <w:t>in</w:t>
      </w:r>
      <w:r>
        <w:rPr>
          <w:color w:val="343434"/>
          <w:spacing w:val="-13"/>
        </w:rPr>
        <w:t xml:space="preserve"> </w:t>
      </w:r>
      <w:r>
        <w:rPr>
          <w:color w:val="343434"/>
          <w:spacing w:val="-2"/>
        </w:rPr>
        <w:t>the</w:t>
      </w:r>
      <w:r>
        <w:rPr>
          <w:color w:val="343434"/>
          <w:spacing w:val="-12"/>
        </w:rPr>
        <w:t xml:space="preserve"> </w:t>
      </w:r>
      <w:r>
        <w:rPr>
          <w:color w:val="343434"/>
          <w:spacing w:val="-4"/>
        </w:rPr>
        <w:t>park</w:t>
      </w:r>
    </w:p>
    <w:p w14:paraId="45BB9991">
      <w:pPr>
        <w:pStyle w:val="6"/>
        <w:spacing w:before="125"/>
      </w:pPr>
    </w:p>
    <w:p w14:paraId="279938C2">
      <w:pPr>
        <w:pStyle w:val="6"/>
        <w:ind w:left="735"/>
      </w:pPr>
      <w:r>
        <w:rPr>
          <w:color w:val="343434"/>
          <w:spacing w:val="-2"/>
        </w:rPr>
        <w:t>Options:</w:t>
      </w:r>
    </w:p>
    <w:p w14:paraId="7A8AA2CA">
      <w:pPr>
        <w:pStyle w:val="10"/>
        <w:numPr>
          <w:ilvl w:val="0"/>
          <w:numId w:val="42"/>
        </w:numPr>
        <w:tabs>
          <w:tab w:val="left" w:pos="1450"/>
        </w:tabs>
        <w:spacing w:before="269" w:after="0" w:line="250" w:lineRule="exact"/>
        <w:ind w:left="1450" w:right="0" w:hanging="355"/>
        <w:jc w:val="left"/>
        <w:rPr>
          <w:sz w:val="21"/>
        </w:rPr>
      </w:pPr>
      <w:r>
        <w:rPr>
          <w:color w:val="343434"/>
          <w:sz w:val="21"/>
        </w:rPr>
        <w:t>I</w:t>
      </w:r>
      <w:r>
        <w:rPr>
          <w:color w:val="343434"/>
          <w:spacing w:val="-14"/>
          <w:sz w:val="21"/>
        </w:rPr>
        <w:t xml:space="preserve"> </w:t>
      </w:r>
      <w:r>
        <w:rPr>
          <w:color w:val="343434"/>
          <w:sz w:val="21"/>
        </w:rPr>
        <w:t>like</w:t>
      </w:r>
      <w:r>
        <w:rPr>
          <w:color w:val="343434"/>
          <w:spacing w:val="-13"/>
          <w:sz w:val="21"/>
        </w:rPr>
        <w:t xml:space="preserve"> </w:t>
      </w:r>
      <w:r>
        <w:rPr>
          <w:color w:val="343434"/>
          <w:sz w:val="21"/>
        </w:rPr>
        <w:t>to</w:t>
      </w:r>
      <w:r>
        <w:rPr>
          <w:color w:val="343434"/>
          <w:spacing w:val="-13"/>
          <w:sz w:val="21"/>
        </w:rPr>
        <w:t xml:space="preserve"> </w:t>
      </w:r>
      <w:r>
        <w:rPr>
          <w:color w:val="343434"/>
          <w:sz w:val="21"/>
        </w:rPr>
        <w:t>sit</w:t>
      </w:r>
      <w:r>
        <w:rPr>
          <w:color w:val="343434"/>
          <w:spacing w:val="-13"/>
          <w:sz w:val="21"/>
        </w:rPr>
        <w:t xml:space="preserve"> </w:t>
      </w:r>
      <w:r>
        <w:rPr>
          <w:color w:val="343434"/>
          <w:spacing w:val="-7"/>
          <w:sz w:val="21"/>
        </w:rPr>
        <w:t>at</w:t>
      </w:r>
    </w:p>
    <w:p w14:paraId="73034CEC">
      <w:pPr>
        <w:pStyle w:val="10"/>
        <w:numPr>
          <w:ilvl w:val="0"/>
          <w:numId w:val="42"/>
        </w:numPr>
        <w:tabs>
          <w:tab w:val="left" w:pos="1450"/>
        </w:tabs>
        <w:spacing w:before="0" w:after="0" w:line="246" w:lineRule="exact"/>
        <w:ind w:left="1450" w:right="0" w:hanging="355"/>
        <w:jc w:val="left"/>
        <w:rPr>
          <w:sz w:val="21"/>
        </w:rPr>
      </w:pPr>
      <w:r>
        <w:rPr>
          <w:color w:val="343434"/>
          <w:spacing w:val="-2"/>
          <w:sz w:val="21"/>
        </w:rPr>
        <w:t>The</w:t>
      </w:r>
      <w:r>
        <w:rPr>
          <w:color w:val="343434"/>
          <w:spacing w:val="-8"/>
          <w:sz w:val="21"/>
        </w:rPr>
        <w:t xml:space="preserve"> </w:t>
      </w:r>
      <w:r>
        <w:rPr>
          <w:color w:val="343434"/>
          <w:spacing w:val="-2"/>
          <w:sz w:val="21"/>
        </w:rPr>
        <w:t>window</w:t>
      </w:r>
      <w:r>
        <w:rPr>
          <w:color w:val="343434"/>
          <w:spacing w:val="-6"/>
          <w:sz w:val="21"/>
        </w:rPr>
        <w:t xml:space="preserve"> </w:t>
      </w:r>
      <w:r>
        <w:rPr>
          <w:color w:val="343434"/>
          <w:spacing w:val="-2"/>
          <w:sz w:val="21"/>
        </w:rPr>
        <w:t>for</w:t>
      </w:r>
      <w:r>
        <w:rPr>
          <w:color w:val="343434"/>
          <w:spacing w:val="-9"/>
          <w:sz w:val="21"/>
        </w:rPr>
        <w:t xml:space="preserve"> </w:t>
      </w:r>
      <w:r>
        <w:rPr>
          <w:color w:val="343434"/>
          <w:spacing w:val="-4"/>
          <w:sz w:val="21"/>
        </w:rPr>
        <w:t>hours</w:t>
      </w:r>
    </w:p>
    <w:p w14:paraId="77CAC3C0">
      <w:pPr>
        <w:pStyle w:val="10"/>
        <w:numPr>
          <w:ilvl w:val="0"/>
          <w:numId w:val="42"/>
        </w:numPr>
        <w:tabs>
          <w:tab w:val="left" w:pos="1450"/>
        </w:tabs>
        <w:spacing w:before="0" w:after="0" w:line="246" w:lineRule="exact"/>
        <w:ind w:left="1450" w:right="0" w:hanging="355"/>
        <w:jc w:val="left"/>
        <w:rPr>
          <w:sz w:val="21"/>
        </w:rPr>
      </w:pPr>
      <w:r>
        <w:rPr>
          <w:color w:val="343434"/>
          <w:spacing w:val="-2"/>
          <w:sz w:val="21"/>
        </w:rPr>
        <w:t>In</w:t>
      </w:r>
      <w:r>
        <w:rPr>
          <w:color w:val="343434"/>
          <w:spacing w:val="-13"/>
          <w:sz w:val="21"/>
        </w:rPr>
        <w:t xml:space="preserve"> </w:t>
      </w:r>
      <w:r>
        <w:rPr>
          <w:color w:val="343434"/>
          <w:spacing w:val="-2"/>
          <w:sz w:val="21"/>
        </w:rPr>
        <w:t>the</w:t>
      </w:r>
      <w:r>
        <w:rPr>
          <w:color w:val="343434"/>
          <w:spacing w:val="-7"/>
          <w:sz w:val="21"/>
        </w:rPr>
        <w:t xml:space="preserve"> </w:t>
      </w:r>
      <w:r>
        <w:rPr>
          <w:color w:val="343434"/>
          <w:spacing w:val="-4"/>
          <w:sz w:val="21"/>
        </w:rPr>
        <w:t>park</w:t>
      </w:r>
    </w:p>
    <w:p w14:paraId="085F642E">
      <w:pPr>
        <w:pStyle w:val="10"/>
        <w:numPr>
          <w:ilvl w:val="0"/>
          <w:numId w:val="42"/>
        </w:numPr>
        <w:tabs>
          <w:tab w:val="left" w:pos="1450"/>
        </w:tabs>
        <w:spacing w:before="0" w:after="0" w:line="250" w:lineRule="exact"/>
        <w:ind w:left="1450" w:right="0" w:hanging="355"/>
        <w:jc w:val="left"/>
        <w:rPr>
          <w:sz w:val="21"/>
        </w:rPr>
      </w:pPr>
      <w:r>
        <w:rPr>
          <w:color w:val="343434"/>
          <w:spacing w:val="-2"/>
          <w:sz w:val="21"/>
        </w:rPr>
        <w:t>And</w:t>
      </w:r>
      <w:r>
        <w:rPr>
          <w:color w:val="343434"/>
          <w:spacing w:val="-7"/>
          <w:sz w:val="21"/>
        </w:rPr>
        <w:t xml:space="preserve"> </w:t>
      </w:r>
      <w:r>
        <w:rPr>
          <w:color w:val="343434"/>
          <w:spacing w:val="-2"/>
          <w:sz w:val="21"/>
        </w:rPr>
        <w:t>see</w:t>
      </w:r>
      <w:r>
        <w:rPr>
          <w:color w:val="343434"/>
          <w:spacing w:val="-11"/>
          <w:sz w:val="21"/>
        </w:rPr>
        <w:t xml:space="preserve"> </w:t>
      </w:r>
      <w:r>
        <w:rPr>
          <w:color w:val="343434"/>
          <w:spacing w:val="-2"/>
          <w:sz w:val="21"/>
        </w:rPr>
        <w:t>children</w:t>
      </w:r>
      <w:r>
        <w:rPr>
          <w:color w:val="343434"/>
          <w:spacing w:val="-6"/>
          <w:sz w:val="21"/>
        </w:rPr>
        <w:t xml:space="preserve"> </w:t>
      </w:r>
      <w:r>
        <w:rPr>
          <w:color w:val="343434"/>
          <w:spacing w:val="-2"/>
          <w:sz w:val="21"/>
        </w:rPr>
        <w:t>playing</w:t>
      </w:r>
    </w:p>
    <w:p w14:paraId="0E349B92">
      <w:pPr>
        <w:pStyle w:val="6"/>
        <w:spacing w:before="90"/>
        <w:rPr>
          <w:sz w:val="21"/>
        </w:rPr>
      </w:pPr>
    </w:p>
    <w:p w14:paraId="0472110D">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3B406B08">
      <w:pPr>
        <w:pStyle w:val="6"/>
        <w:spacing w:before="5"/>
        <w:rPr>
          <w:rFonts w:ascii="Arial"/>
          <w:b/>
          <w:sz w:val="17"/>
        </w:rPr>
      </w:pPr>
    </w:p>
    <w:p w14:paraId="48F90BE6">
      <w:pPr>
        <w:pStyle w:val="2"/>
      </w:pPr>
      <w:r>
        <w:rPr>
          <w:color w:val="19212D"/>
        </w:rPr>
        <w:t xml:space="preserve">Question </w:t>
      </w:r>
      <w:r>
        <w:rPr>
          <w:color w:val="19212D"/>
          <w:spacing w:val="-5"/>
        </w:rPr>
        <w:t>96</w:t>
      </w:r>
    </w:p>
    <w:p w14:paraId="31F4BA68">
      <w:pPr>
        <w:pStyle w:val="6"/>
        <w:spacing w:before="212" w:line="333" w:lineRule="auto"/>
        <w:ind w:left="735" w:right="1421" w:hanging="3"/>
      </w:pPr>
      <w:r>
        <mc:AlternateContent>
          <mc:Choice Requires="wps">
            <w:drawing>
              <wp:anchor distT="0" distB="0" distL="0" distR="0" simplePos="0" relativeHeight="251728896" behindDoc="1" locked="0" layoutInCell="1" allowOverlap="1">
                <wp:simplePos x="0" y="0"/>
                <wp:positionH relativeFrom="page">
                  <wp:posOffset>916305</wp:posOffset>
                </wp:positionH>
                <wp:positionV relativeFrom="paragraph">
                  <wp:posOffset>137795</wp:posOffset>
                </wp:positionV>
                <wp:extent cx="772160" cy="179070"/>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772160" cy="179070"/>
                        </a:xfrm>
                        <a:prstGeom prst="rect">
                          <a:avLst/>
                        </a:prstGeom>
                      </wps:spPr>
                      <wps:txbx>
                        <w:txbxContent>
                          <w:p w14:paraId="49E31104">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6</w:t>
                            </w:r>
                            <w:r>
                              <w:rPr>
                                <w:color w:val="343434"/>
                                <w:spacing w:val="-5"/>
                                <w:sz w:val="24"/>
                              </w:rPr>
                              <w:t>.</w:t>
                            </w:r>
                          </w:p>
                        </w:txbxContent>
                      </wps:txbx>
                      <wps:bodyPr wrap="square" lIns="0" tIns="0" rIns="0" bIns="0" rtlCol="0">
                        <a:noAutofit/>
                      </wps:bodyPr>
                    </wps:wsp>
                  </a:graphicData>
                </a:graphic>
              </wp:anchor>
            </w:drawing>
          </mc:Choice>
          <mc:Fallback>
            <w:pict>
              <v:shape id="Textbox 308" o:spid="_x0000_s1026" o:spt="202" type="#_x0000_t202" style="position:absolute;left:0pt;margin-left:72.15pt;margin-top:10.85pt;height:14.1pt;width:60.8pt;mso-position-horizontal-relative:page;z-index:-251587584;mso-width-relative:page;mso-height-relative:page;" filled="f" stroked="f" coordsize="21600,21600" o:gfxdata="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lkA6tgAAAAJAQAADwAAAAAAAAABACAAAAAiAAAAZHJzL2Rvd25yZXYueG1sUEsBAhQAFAAAAAgA&#10;h07iQEuJ+hqzAQAAdwMAAA4AAAAAAAAAAQAgAAAAJwEAAGRycy9lMm9Eb2MueG1sUEsFBgAAAAAG&#10;AAYAWQEAAEwFAAAAAA==&#10;">
                <v:fill on="f" focussize="0,0"/>
                <v:stroke on="f"/>
                <v:imagedata o:title=""/>
                <o:lock v:ext="edit" aspectratio="f"/>
                <v:textbox inset="0mm,0mm,0mm,0mm">
                  <w:txbxContent>
                    <w:p w14:paraId="49E31104">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6</w:t>
                      </w:r>
                      <w:r>
                        <w:rPr>
                          <w:color w:val="343434"/>
                          <w:spacing w:val="-5"/>
                          <w:sz w:val="24"/>
                        </w:rPr>
                        <w:t>.</w:t>
                      </w:r>
                    </w:p>
                  </w:txbxContent>
                </v:textbox>
              </v:shape>
            </w:pict>
          </mc:Fallback>
        </mc:AlternateContent>
      </w:r>
      <w:r>
        <w:rPr>
          <w:position w:val="-7"/>
        </w:rPr>
        <w:drawing>
          <wp:inline distT="0" distB="0" distL="0" distR="0">
            <wp:extent cx="796925" cy="191770"/>
            <wp:effectExtent l="0" t="0" r="0" b="0"/>
            <wp:docPr id="309" name="Image 309"/>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46" cstate="print"/>
                    <a:stretch>
                      <a:fillRect/>
                    </a:stretch>
                  </pic:blipFill>
                  <pic:spPr>
                    <a:xfrm>
                      <a:off x="0" y="0"/>
                      <a:ext cx="797102" cy="192227"/>
                    </a:xfrm>
                    <a:prstGeom prst="rect">
                      <a:avLst/>
                    </a:prstGeom>
                  </pic:spPr>
                </pic:pic>
              </a:graphicData>
            </a:graphic>
          </wp:inline>
        </w:drawing>
      </w:r>
      <w:r>
        <w:rPr>
          <w:color w:val="343434"/>
          <w:spacing w:val="-2"/>
        </w:rPr>
        <w:t>Select</w:t>
      </w:r>
      <w:r>
        <w:rPr>
          <w:color w:val="343434"/>
          <w:spacing w:val="-13"/>
        </w:rPr>
        <w:t xml:space="preserve"> </w:t>
      </w:r>
      <w:r>
        <w:rPr>
          <w:color w:val="343434"/>
          <w:spacing w:val="-2"/>
        </w:rPr>
        <w:t>the</w:t>
      </w:r>
      <w:r>
        <w:rPr>
          <w:color w:val="343434"/>
          <w:spacing w:val="-13"/>
        </w:rPr>
        <w:t xml:space="preserve"> </w:t>
      </w:r>
      <w:r>
        <w:rPr>
          <w:color w:val="343434"/>
          <w:spacing w:val="-2"/>
        </w:rPr>
        <w:t>option</w:t>
      </w:r>
      <w:r>
        <w:rPr>
          <w:color w:val="343434"/>
          <w:spacing w:val="-13"/>
        </w:rPr>
        <w:t xml:space="preserve"> </w:t>
      </w:r>
      <w:r>
        <w:rPr>
          <w:color w:val="343434"/>
          <w:spacing w:val="-2"/>
        </w:rPr>
        <w:t>that</w:t>
      </w:r>
      <w:r>
        <w:rPr>
          <w:color w:val="343434"/>
          <w:spacing w:val="-13"/>
        </w:rPr>
        <w:t xml:space="preserve"> </w:t>
      </w:r>
      <w:r>
        <w:rPr>
          <w:color w:val="343434"/>
          <w:spacing w:val="-2"/>
        </w:rPr>
        <w:t>can</w:t>
      </w:r>
      <w:r>
        <w:rPr>
          <w:color w:val="343434"/>
          <w:spacing w:val="-13"/>
        </w:rPr>
        <w:t xml:space="preserve"> </w:t>
      </w:r>
      <w:r>
        <w:rPr>
          <w:color w:val="343434"/>
          <w:spacing w:val="-2"/>
        </w:rPr>
        <w:t>be</w:t>
      </w:r>
      <w:r>
        <w:rPr>
          <w:color w:val="343434"/>
          <w:spacing w:val="-13"/>
        </w:rPr>
        <w:t xml:space="preserve"> </w:t>
      </w:r>
      <w:r>
        <w:rPr>
          <w:color w:val="343434"/>
          <w:spacing w:val="-2"/>
        </w:rPr>
        <w:t>used</w:t>
      </w:r>
      <w:r>
        <w:rPr>
          <w:color w:val="343434"/>
          <w:spacing w:val="-13"/>
        </w:rPr>
        <w:t xml:space="preserve"> </w:t>
      </w:r>
      <w:r>
        <w:rPr>
          <w:color w:val="343434"/>
          <w:spacing w:val="-2"/>
        </w:rPr>
        <w:t>as</w:t>
      </w:r>
      <w:r>
        <w:rPr>
          <w:color w:val="343434"/>
          <w:spacing w:val="-13"/>
        </w:rPr>
        <w:t xml:space="preserve"> </w:t>
      </w:r>
      <w:r>
        <w:rPr>
          <w:color w:val="343434"/>
          <w:spacing w:val="-2"/>
        </w:rPr>
        <w:t>a</w:t>
      </w:r>
      <w:r>
        <w:rPr>
          <w:color w:val="343434"/>
          <w:spacing w:val="-13"/>
        </w:rPr>
        <w:t xml:space="preserve"> </w:t>
      </w:r>
      <w:r>
        <w:rPr>
          <w:color w:val="343434"/>
          <w:spacing w:val="-2"/>
        </w:rPr>
        <w:t>one-word</w:t>
      </w:r>
      <w:r>
        <w:rPr>
          <w:color w:val="343434"/>
          <w:spacing w:val="-13"/>
        </w:rPr>
        <w:t xml:space="preserve"> </w:t>
      </w:r>
      <w:r>
        <w:rPr>
          <w:color w:val="343434"/>
          <w:spacing w:val="-2"/>
        </w:rPr>
        <w:t>substitute</w:t>
      </w:r>
      <w:r>
        <w:rPr>
          <w:color w:val="343434"/>
          <w:spacing w:val="-13"/>
        </w:rPr>
        <w:t xml:space="preserve"> </w:t>
      </w:r>
      <w:r>
        <w:rPr>
          <w:color w:val="343434"/>
          <w:spacing w:val="-2"/>
        </w:rPr>
        <w:t xml:space="preserve">for </w:t>
      </w:r>
      <w:r>
        <w:rPr>
          <w:color w:val="343434"/>
        </w:rPr>
        <w:t>underlined part of the sentence.</w:t>
      </w:r>
    </w:p>
    <w:p w14:paraId="79080729">
      <w:pPr>
        <w:pStyle w:val="6"/>
        <w:spacing w:before="143" w:line="352" w:lineRule="auto"/>
        <w:ind w:left="735" w:right="845" w:firstLine="60"/>
      </w:pPr>
      <w:r>
        <w:rPr>
          <w:color w:val="343434"/>
          <w:spacing w:val="-2"/>
        </w:rPr>
        <w:t>Ali</w:t>
      </w:r>
      <w:r>
        <w:rPr>
          <w:color w:val="343434"/>
          <w:spacing w:val="-13"/>
        </w:rPr>
        <w:t xml:space="preserve"> </w:t>
      </w:r>
      <w:r>
        <w:rPr>
          <w:color w:val="343434"/>
          <w:spacing w:val="-2"/>
        </w:rPr>
        <w:t>can</w:t>
      </w:r>
      <w:r>
        <w:rPr>
          <w:color w:val="343434"/>
          <w:spacing w:val="-13"/>
        </w:rPr>
        <w:t xml:space="preserve"> </w:t>
      </w:r>
      <w:r>
        <w:rPr>
          <w:color w:val="343434"/>
          <w:spacing w:val="-2"/>
          <w:u w:val="single" w:color="343434"/>
        </w:rPr>
        <w:t>endure</w:t>
      </w:r>
      <w:r>
        <w:rPr>
          <w:color w:val="343434"/>
          <w:spacing w:val="-14"/>
          <w:u w:val="single" w:color="343434"/>
        </w:rPr>
        <w:t xml:space="preserve"> </w:t>
      </w:r>
      <w:r>
        <w:rPr>
          <w:color w:val="343434"/>
          <w:spacing w:val="-2"/>
          <w:u w:val="single" w:color="343434"/>
        </w:rPr>
        <w:t>pain</w:t>
      </w:r>
      <w:r>
        <w:rPr>
          <w:color w:val="343434"/>
          <w:spacing w:val="-13"/>
          <w:u w:val="single" w:color="343434"/>
        </w:rPr>
        <w:t xml:space="preserve"> </w:t>
      </w:r>
      <w:r>
        <w:rPr>
          <w:color w:val="343434"/>
          <w:spacing w:val="-2"/>
          <w:u w:val="single" w:color="343434"/>
        </w:rPr>
        <w:t>or</w:t>
      </w:r>
      <w:r>
        <w:rPr>
          <w:color w:val="343434"/>
          <w:spacing w:val="-14"/>
          <w:u w:val="single" w:color="343434"/>
        </w:rPr>
        <w:t xml:space="preserve"> </w:t>
      </w:r>
      <w:r>
        <w:rPr>
          <w:color w:val="343434"/>
          <w:spacing w:val="-2"/>
          <w:u w:val="single" w:color="343434"/>
        </w:rPr>
        <w:t>hardship</w:t>
      </w:r>
      <w:r>
        <w:rPr>
          <w:color w:val="343434"/>
          <w:spacing w:val="-13"/>
          <w:u w:val="single" w:color="343434"/>
        </w:rPr>
        <w:t xml:space="preserve"> </w:t>
      </w:r>
      <w:r>
        <w:rPr>
          <w:color w:val="343434"/>
          <w:spacing w:val="-2"/>
          <w:u w:val="single" w:color="343434"/>
        </w:rPr>
        <w:t>without</w:t>
      </w:r>
      <w:r>
        <w:rPr>
          <w:color w:val="343434"/>
          <w:spacing w:val="-13"/>
          <w:u w:val="single" w:color="343434"/>
        </w:rPr>
        <w:t xml:space="preserve"> </w:t>
      </w:r>
      <w:r>
        <w:rPr>
          <w:color w:val="343434"/>
          <w:spacing w:val="-2"/>
          <w:u w:val="single" w:color="343434"/>
        </w:rPr>
        <w:t>complaining</w:t>
      </w:r>
      <w:r>
        <w:rPr>
          <w:color w:val="343434"/>
          <w:spacing w:val="-2"/>
        </w:rPr>
        <w:t>.</w:t>
      </w:r>
      <w:r>
        <w:rPr>
          <w:color w:val="343434"/>
          <w:spacing w:val="-13"/>
        </w:rPr>
        <w:t xml:space="preserve"> </w:t>
      </w:r>
      <w:r>
        <w:rPr>
          <w:color w:val="343434"/>
          <w:spacing w:val="-2"/>
        </w:rPr>
        <w:t>This</w:t>
      </w:r>
      <w:r>
        <w:rPr>
          <w:color w:val="343434"/>
          <w:spacing w:val="-13"/>
        </w:rPr>
        <w:t xml:space="preserve"> </w:t>
      </w:r>
      <w:r>
        <w:rPr>
          <w:color w:val="343434"/>
          <w:spacing w:val="-2"/>
        </w:rPr>
        <w:t>is</w:t>
      </w:r>
      <w:r>
        <w:rPr>
          <w:color w:val="343434"/>
          <w:spacing w:val="-13"/>
        </w:rPr>
        <w:t xml:space="preserve"> </w:t>
      </w:r>
      <w:r>
        <w:rPr>
          <w:color w:val="343434"/>
          <w:spacing w:val="-2"/>
        </w:rPr>
        <w:t>a</w:t>
      </w:r>
      <w:r>
        <w:rPr>
          <w:color w:val="343434"/>
          <w:spacing w:val="-13"/>
        </w:rPr>
        <w:t xml:space="preserve"> </w:t>
      </w:r>
      <w:r>
        <w:rPr>
          <w:color w:val="343434"/>
          <w:spacing w:val="-2"/>
        </w:rPr>
        <w:t>great</w:t>
      </w:r>
      <w:r>
        <w:rPr>
          <w:color w:val="343434"/>
          <w:spacing w:val="-13"/>
        </w:rPr>
        <w:t xml:space="preserve"> </w:t>
      </w:r>
      <w:r>
        <w:rPr>
          <w:color w:val="343434"/>
          <w:spacing w:val="-2"/>
        </w:rPr>
        <w:t>quality</w:t>
      </w:r>
      <w:r>
        <w:rPr>
          <w:color w:val="343434"/>
          <w:spacing w:val="-15"/>
        </w:rPr>
        <w:t xml:space="preserve"> </w:t>
      </w:r>
      <w:r>
        <w:rPr>
          <w:color w:val="343434"/>
          <w:spacing w:val="-2"/>
        </w:rPr>
        <w:t>to</w:t>
      </w:r>
      <w:r>
        <w:rPr>
          <w:color w:val="343434"/>
          <w:spacing w:val="-13"/>
        </w:rPr>
        <w:t xml:space="preserve"> </w:t>
      </w:r>
      <w:r>
        <w:rPr>
          <w:color w:val="343434"/>
          <w:spacing w:val="-2"/>
        </w:rPr>
        <w:t>have</w:t>
      </w:r>
      <w:r>
        <w:rPr>
          <w:color w:val="343434"/>
          <w:spacing w:val="-11"/>
        </w:rPr>
        <w:t xml:space="preserve"> </w:t>
      </w:r>
      <w:r>
        <w:rPr>
          <w:color w:val="343434"/>
          <w:spacing w:val="-2"/>
        </w:rPr>
        <w:t>in oneself.</w:t>
      </w:r>
    </w:p>
    <w:p w14:paraId="12882370">
      <w:pPr>
        <w:pStyle w:val="10"/>
        <w:numPr>
          <w:ilvl w:val="0"/>
          <w:numId w:val="43"/>
        </w:numPr>
        <w:tabs>
          <w:tab w:val="left" w:pos="1450"/>
        </w:tabs>
        <w:spacing w:before="134" w:after="0" w:line="250" w:lineRule="exact"/>
        <w:ind w:left="1450" w:right="0" w:hanging="355"/>
        <w:jc w:val="left"/>
        <w:rPr>
          <w:sz w:val="21"/>
        </w:rPr>
      </w:pPr>
      <w:r>
        <w:rPr>
          <w:color w:val="343434"/>
          <w:spacing w:val="-2"/>
          <w:sz w:val="21"/>
        </w:rPr>
        <w:t>Sinophile</w:t>
      </w:r>
    </w:p>
    <w:p w14:paraId="236B968E">
      <w:pPr>
        <w:pStyle w:val="10"/>
        <w:numPr>
          <w:ilvl w:val="0"/>
          <w:numId w:val="43"/>
        </w:numPr>
        <w:tabs>
          <w:tab w:val="left" w:pos="1450"/>
        </w:tabs>
        <w:spacing w:before="0" w:after="0" w:line="246" w:lineRule="exact"/>
        <w:ind w:left="1450" w:right="0" w:hanging="355"/>
        <w:jc w:val="left"/>
        <w:rPr>
          <w:sz w:val="21"/>
        </w:rPr>
      </w:pPr>
      <w:r>
        <w:rPr>
          <w:color w:val="343434"/>
          <w:spacing w:val="-2"/>
          <w:sz w:val="21"/>
        </w:rPr>
        <w:t>Septuagenarian</w:t>
      </w:r>
    </w:p>
    <w:p w14:paraId="006180E9">
      <w:pPr>
        <w:pStyle w:val="10"/>
        <w:numPr>
          <w:ilvl w:val="0"/>
          <w:numId w:val="43"/>
        </w:numPr>
        <w:tabs>
          <w:tab w:val="left" w:pos="1450"/>
        </w:tabs>
        <w:spacing w:before="0" w:after="0" w:line="246" w:lineRule="exact"/>
        <w:ind w:left="1450" w:right="0" w:hanging="355"/>
        <w:jc w:val="left"/>
        <w:rPr>
          <w:sz w:val="21"/>
        </w:rPr>
      </w:pPr>
      <w:r>
        <w:rPr>
          <w:color w:val="343434"/>
          <w:spacing w:val="-2"/>
          <w:sz w:val="21"/>
        </w:rPr>
        <w:t>Sinecure</w:t>
      </w:r>
    </w:p>
    <w:p w14:paraId="72C48FAC">
      <w:pPr>
        <w:pStyle w:val="10"/>
        <w:numPr>
          <w:ilvl w:val="0"/>
          <w:numId w:val="43"/>
        </w:numPr>
        <w:tabs>
          <w:tab w:val="left" w:pos="1450"/>
        </w:tabs>
        <w:spacing w:before="0" w:after="0" w:line="250" w:lineRule="exact"/>
        <w:ind w:left="1450" w:right="0" w:hanging="355"/>
        <w:jc w:val="left"/>
        <w:rPr>
          <w:sz w:val="21"/>
        </w:rPr>
      </w:pPr>
      <w:r>
        <w:rPr>
          <w:color w:val="343434"/>
          <w:spacing w:val="-2"/>
          <w:sz w:val="21"/>
        </w:rPr>
        <w:t>Stoic</w:t>
      </w:r>
    </w:p>
    <w:p w14:paraId="0E05E68E">
      <w:pPr>
        <w:pStyle w:val="10"/>
        <w:spacing w:after="0" w:line="250" w:lineRule="exact"/>
        <w:jc w:val="left"/>
        <w:rPr>
          <w:sz w:val="21"/>
        </w:rPr>
        <w:sectPr>
          <w:headerReference r:id="rId58" w:type="default"/>
          <w:footerReference r:id="rId59" w:type="default"/>
          <w:pgSz w:w="11910" w:h="16840"/>
          <w:pgMar w:top="1640" w:right="708" w:bottom="500" w:left="708" w:header="668" w:footer="275" w:gutter="0"/>
          <w:cols w:space="720" w:num="1"/>
        </w:sectPr>
      </w:pPr>
    </w:p>
    <w:p w14:paraId="60005E79">
      <w:pPr>
        <w:pStyle w:val="6"/>
        <w:spacing w:before="211" w:line="340" w:lineRule="auto"/>
        <w:ind w:left="735" w:right="845" w:hanging="3"/>
      </w:pPr>
      <w:r>
        <mc:AlternateContent>
          <mc:Choice Requires="wps">
            <w:drawing>
              <wp:anchor distT="0" distB="0" distL="0" distR="0" simplePos="0" relativeHeight="251729920" behindDoc="1" locked="0" layoutInCell="1" allowOverlap="1">
                <wp:simplePos x="0" y="0"/>
                <wp:positionH relativeFrom="page">
                  <wp:posOffset>916305</wp:posOffset>
                </wp:positionH>
                <wp:positionV relativeFrom="paragraph">
                  <wp:posOffset>137160</wp:posOffset>
                </wp:positionV>
                <wp:extent cx="778510" cy="179070"/>
                <wp:effectExtent l="0" t="0" r="0" b="0"/>
                <wp:wrapNone/>
                <wp:docPr id="314" name="Textbox 314"/>
                <wp:cNvGraphicFramePr/>
                <a:graphic xmlns:a="http://schemas.openxmlformats.org/drawingml/2006/main">
                  <a:graphicData uri="http://schemas.microsoft.com/office/word/2010/wordprocessingShape">
                    <wps:wsp>
                      <wps:cNvSpPr txBox="1"/>
                      <wps:spPr>
                        <a:xfrm>
                          <a:off x="0" y="0"/>
                          <a:ext cx="778510" cy="179070"/>
                        </a:xfrm>
                        <a:prstGeom prst="rect">
                          <a:avLst/>
                        </a:prstGeom>
                      </wps:spPr>
                      <wps:txbx>
                        <w:txbxContent>
                          <w:p w14:paraId="357516DE">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wps:txbx>
                      <wps:bodyPr wrap="square" lIns="0" tIns="0" rIns="0" bIns="0" rtlCol="0">
                        <a:noAutofit/>
                      </wps:bodyPr>
                    </wps:wsp>
                  </a:graphicData>
                </a:graphic>
              </wp:anchor>
            </w:drawing>
          </mc:Choice>
          <mc:Fallback>
            <w:pict>
              <v:shape id="Textbox 314" o:spid="_x0000_s1026" o:spt="202" type="#_x0000_t202" style="position:absolute;left:0pt;margin-left:72.15pt;margin-top:10.8pt;height:14.1pt;width:61.3pt;mso-position-horizontal-relative:page;z-index:-251586560;mso-width-relative:page;mso-height-relative:page;" filled="f" stroked="f" coordsize="21600,21600" o:gfxdata="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gKTKrYAAAACQEAAA8AAAAAAAAAAQAgAAAAIgAAAGRycy9kb3ducmV2LnhtbFBLAQIUABQAAAAI&#10;AIdO4kC7Vlr5tAEAAHcDAAAOAAAAAAAAAAEAIAAAACcBAABkcnMvZTJvRG9jLnhtbFBLBQYAAAAA&#10;BgAGAFkBAABNBQAAAAA=&#10;">
                <v:fill on="f" focussize="0,0"/>
                <v:stroke on="f"/>
                <v:imagedata o:title=""/>
                <o:lock v:ext="edit" aspectratio="f"/>
                <v:textbox inset="0mm,0mm,0mm,0mm">
                  <w:txbxContent>
                    <w:p w14:paraId="357516DE">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3.</w:t>
                      </w:r>
                    </w:p>
                  </w:txbxContent>
                </v:textbox>
              </v:shape>
            </w:pict>
          </mc:Fallback>
        </mc:AlternateContent>
      </w:r>
      <w:r>
        <w:rPr>
          <w:position w:val="-7"/>
        </w:rPr>
        <w:drawing>
          <wp:inline distT="0" distB="0" distL="0" distR="0">
            <wp:extent cx="803910" cy="191770"/>
            <wp:effectExtent l="0" t="0" r="0" b="0"/>
            <wp:docPr id="315" name="Image 315"/>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118" cstate="print"/>
                    <a:stretch>
                      <a:fillRect/>
                    </a:stretch>
                  </pic:blipFill>
                  <pic:spPr>
                    <a:xfrm>
                      <a:off x="0" y="0"/>
                      <a:ext cx="804113" cy="192227"/>
                    </a:xfrm>
                    <a:prstGeom prst="rect">
                      <a:avLst/>
                    </a:prstGeom>
                  </pic:spPr>
                </pic:pic>
              </a:graphicData>
            </a:graphic>
          </wp:inline>
        </w:drawing>
      </w:r>
      <w:r>
        <w:rPr>
          <w:color w:val="343434"/>
        </w:rPr>
        <w:t>A</w:t>
      </w:r>
      <w:r>
        <w:rPr>
          <w:color w:val="343434"/>
          <w:spacing w:val="-15"/>
        </w:rPr>
        <w:t xml:space="preserve"> </w:t>
      </w:r>
      <w:r>
        <w:rPr>
          <w:color w:val="343434"/>
        </w:rPr>
        <w:t>solid</w:t>
      </w:r>
      <w:r>
        <w:rPr>
          <w:color w:val="343434"/>
          <w:spacing w:val="-15"/>
        </w:rPr>
        <w:t xml:space="preserve"> </w:t>
      </w:r>
      <w:r>
        <w:rPr>
          <w:color w:val="343434"/>
        </w:rPr>
        <w:t>glass</w:t>
      </w:r>
      <w:r>
        <w:rPr>
          <w:color w:val="343434"/>
          <w:spacing w:val="-14"/>
        </w:rPr>
        <w:t xml:space="preserve"> </w:t>
      </w:r>
      <w:r>
        <w:rPr>
          <w:color w:val="343434"/>
        </w:rPr>
        <w:t>cube</w:t>
      </w:r>
      <w:r>
        <w:rPr>
          <w:color w:val="343434"/>
          <w:spacing w:val="-15"/>
        </w:rPr>
        <w:t xml:space="preserve"> </w:t>
      </w:r>
      <w:r>
        <w:rPr>
          <w:color w:val="343434"/>
        </w:rPr>
        <w:t>of</w:t>
      </w:r>
      <w:r>
        <w:rPr>
          <w:color w:val="343434"/>
          <w:spacing w:val="-13"/>
        </w:rPr>
        <w:t xml:space="preserve"> </w:t>
      </w:r>
      <w:r>
        <w:rPr>
          <w:color w:val="343434"/>
        </w:rPr>
        <w:t>side</w:t>
      </w:r>
      <w:r>
        <w:rPr>
          <w:color w:val="343434"/>
          <w:spacing w:val="-15"/>
        </w:rPr>
        <w:t xml:space="preserve"> </w:t>
      </w:r>
      <w:r>
        <w:rPr>
          <w:color w:val="343434"/>
        </w:rPr>
        <w:t>length</w:t>
      </w:r>
      <w:r>
        <w:rPr>
          <w:color w:val="343434"/>
          <w:spacing w:val="-15"/>
        </w:rPr>
        <w:t xml:space="preserve"> </w:t>
      </w:r>
      <w:r>
        <w:rPr>
          <w:color w:val="343434"/>
        </w:rPr>
        <w:t>2m</w:t>
      </w:r>
      <w:r>
        <w:rPr>
          <w:color w:val="343434"/>
          <w:spacing w:val="-13"/>
        </w:rPr>
        <w:t xml:space="preserve"> </w:t>
      </w:r>
      <w:r>
        <w:rPr>
          <w:color w:val="343434"/>
        </w:rPr>
        <w:t>is</w:t>
      </w:r>
      <w:r>
        <w:rPr>
          <w:color w:val="343434"/>
          <w:spacing w:val="-12"/>
        </w:rPr>
        <w:t xml:space="preserve"> </w:t>
      </w:r>
      <w:r>
        <w:rPr>
          <w:color w:val="343434"/>
        </w:rPr>
        <w:t>placed</w:t>
      </w:r>
      <w:r>
        <w:rPr>
          <w:color w:val="343434"/>
          <w:spacing w:val="-14"/>
        </w:rPr>
        <w:t xml:space="preserve"> </w:t>
      </w:r>
      <w:r>
        <w:rPr>
          <w:color w:val="343434"/>
        </w:rPr>
        <w:t>inside</w:t>
      </w:r>
      <w:r>
        <w:rPr>
          <w:color w:val="343434"/>
          <w:spacing w:val="-13"/>
        </w:rPr>
        <w:t xml:space="preserve"> </w:t>
      </w:r>
      <w:r>
        <w:rPr>
          <w:color w:val="343434"/>
        </w:rPr>
        <w:t>a</w:t>
      </w:r>
      <w:r>
        <w:rPr>
          <w:color w:val="343434"/>
          <w:spacing w:val="-14"/>
        </w:rPr>
        <w:t xml:space="preserve"> </w:t>
      </w:r>
      <w:r>
        <w:rPr>
          <w:color w:val="343434"/>
        </w:rPr>
        <w:t>spherical</w:t>
      </w:r>
      <w:r>
        <w:rPr>
          <w:color w:val="343434"/>
          <w:spacing w:val="-13"/>
        </w:rPr>
        <w:t xml:space="preserve"> </w:t>
      </w:r>
      <w:r>
        <w:rPr>
          <w:color w:val="343434"/>
        </w:rPr>
        <w:t>globe such that each corner of the cube touches the surface of the globe. What is the volume (in cu m) of the region inside the globe but outside the cube?</w:t>
      </w:r>
    </w:p>
    <w:p w14:paraId="0BBAD2B1">
      <w:pPr>
        <w:pStyle w:val="6"/>
      </w:pPr>
    </w:p>
    <w:p w14:paraId="19C57132">
      <w:pPr>
        <w:pStyle w:val="6"/>
        <w:spacing w:before="273"/>
      </w:pPr>
    </w:p>
    <w:p w14:paraId="7E654D1C">
      <w:pPr>
        <w:pStyle w:val="3"/>
        <w:numPr>
          <w:ilvl w:val="0"/>
          <w:numId w:val="44"/>
        </w:numPr>
        <w:tabs>
          <w:tab w:val="left" w:pos="1450"/>
        </w:tabs>
        <w:spacing w:before="0" w:after="0" w:line="293" w:lineRule="exact"/>
        <w:ind w:left="1450" w:right="0" w:hanging="355"/>
        <w:jc w:val="left"/>
      </w:pPr>
      <w:r>
        <w:rPr>
          <w:color w:val="343434"/>
          <w:spacing w:val="-4"/>
        </w:rPr>
        <w:t>4(3π–2)4(3</w:t>
      </w:r>
      <w:r>
        <w:rPr>
          <w:rFonts w:ascii="Cambria" w:hAnsi="Cambria"/>
          <w:i/>
          <w:color w:val="343434"/>
          <w:spacing w:val="-4"/>
        </w:rPr>
        <w:t>π</w:t>
      </w:r>
      <w:r>
        <w:rPr>
          <w:color w:val="343434"/>
          <w:spacing w:val="-4"/>
        </w:rPr>
        <w:t>–</w:t>
      </w:r>
      <w:r>
        <w:rPr>
          <w:color w:val="343434"/>
          <w:spacing w:val="-5"/>
        </w:rPr>
        <w:t>2)</w:t>
      </w:r>
    </w:p>
    <w:p w14:paraId="0FCD9B09">
      <w:pPr>
        <w:pStyle w:val="10"/>
        <w:numPr>
          <w:ilvl w:val="0"/>
          <w:numId w:val="44"/>
        </w:numPr>
        <w:tabs>
          <w:tab w:val="left" w:pos="1450"/>
        </w:tabs>
        <w:spacing w:before="0" w:after="0" w:line="287" w:lineRule="exact"/>
        <w:ind w:left="1450" w:right="0" w:hanging="355"/>
        <w:jc w:val="left"/>
        <w:rPr>
          <w:rFonts w:ascii="Times New Roman" w:hAnsi="Times New Roman"/>
          <w:sz w:val="18"/>
        </w:rPr>
      </w:pPr>
      <w:r>
        <w:rPr>
          <w:rFonts w:ascii="Times New Roman" w:hAnsi="Times New Roman"/>
          <w:color w:val="343434"/>
          <w:spacing w:val="-4"/>
          <w:sz w:val="25"/>
        </w:rPr>
        <w:t>(3π–2)2</w:t>
      </w:r>
      <w:r>
        <w:rPr>
          <w:rFonts w:ascii="Times New Roman" w:hAnsi="Times New Roman"/>
          <w:color w:val="343434"/>
          <w:spacing w:val="-4"/>
          <w:sz w:val="18"/>
        </w:rPr>
        <w:t>2(3</w:t>
      </w:r>
      <w:r>
        <w:rPr>
          <w:rFonts w:ascii="Cambria" w:hAnsi="Cambria"/>
          <w:i/>
          <w:color w:val="343434"/>
          <w:spacing w:val="-4"/>
          <w:sz w:val="18"/>
        </w:rPr>
        <w:t>π</w:t>
      </w:r>
      <w:r>
        <w:rPr>
          <w:rFonts w:ascii="Times New Roman" w:hAnsi="Times New Roman"/>
          <w:color w:val="343434"/>
          <w:spacing w:val="-4"/>
          <w:sz w:val="18"/>
        </w:rPr>
        <w:t>–</w:t>
      </w:r>
      <w:r>
        <w:rPr>
          <w:rFonts w:ascii="Times New Roman" w:hAnsi="Times New Roman"/>
          <w:color w:val="343434"/>
          <w:spacing w:val="-5"/>
          <w:sz w:val="18"/>
        </w:rPr>
        <w:t>2)</w:t>
      </w:r>
    </w:p>
    <w:p w14:paraId="47492E40">
      <w:pPr>
        <w:pStyle w:val="3"/>
        <w:numPr>
          <w:ilvl w:val="0"/>
          <w:numId w:val="44"/>
        </w:numPr>
        <w:tabs>
          <w:tab w:val="left" w:pos="1450"/>
        </w:tabs>
        <w:spacing w:before="9" w:after="0" w:line="240" w:lineRule="auto"/>
        <w:ind w:left="1450" w:right="0" w:hanging="355"/>
        <w:jc w:val="left"/>
      </w:pPr>
      <w:r>
        <w:rPr>
          <w:color w:val="343434"/>
          <w:spacing w:val="-4"/>
        </w:rPr>
        <w:t>(3π–2)(3</w:t>
      </w:r>
      <w:r>
        <w:rPr>
          <w:rFonts w:ascii="Cambria" w:hAnsi="Cambria"/>
          <w:i/>
          <w:color w:val="343434"/>
          <w:spacing w:val="-4"/>
        </w:rPr>
        <w:t>π</w:t>
      </w:r>
      <w:r>
        <w:rPr>
          <w:color w:val="343434"/>
          <w:spacing w:val="-4"/>
        </w:rPr>
        <w:t>–</w:t>
      </w:r>
      <w:r>
        <w:rPr>
          <w:color w:val="343434"/>
          <w:spacing w:val="-7"/>
        </w:rPr>
        <w:t>2)</w:t>
      </w:r>
    </w:p>
    <w:p w14:paraId="4402A820">
      <w:pPr>
        <w:pStyle w:val="10"/>
        <w:numPr>
          <w:ilvl w:val="0"/>
          <w:numId w:val="44"/>
        </w:numPr>
        <w:tabs>
          <w:tab w:val="left" w:pos="1450"/>
        </w:tabs>
        <w:spacing w:before="2" w:after="0" w:line="240" w:lineRule="auto"/>
        <w:ind w:left="1450" w:right="0" w:hanging="355"/>
        <w:jc w:val="left"/>
        <w:rPr>
          <w:rFonts w:ascii="Times New Roman" w:hAnsi="Times New Roman"/>
          <w:sz w:val="25"/>
        </w:rPr>
      </w:pPr>
      <w:r>
        <w:rPr>
          <w:rFonts w:ascii="Times New Roman" w:hAnsi="Times New Roman"/>
          <w:color w:val="343434"/>
          <w:spacing w:val="-4"/>
          <w:sz w:val="25"/>
        </w:rPr>
        <w:t>2(3π–2)2(3</w:t>
      </w:r>
      <w:r>
        <w:rPr>
          <w:rFonts w:ascii="Cambria" w:hAnsi="Cambria"/>
          <w:i/>
          <w:color w:val="343434"/>
          <w:spacing w:val="-4"/>
          <w:sz w:val="25"/>
        </w:rPr>
        <w:t>π</w:t>
      </w:r>
      <w:r>
        <w:rPr>
          <w:rFonts w:ascii="Times New Roman" w:hAnsi="Times New Roman"/>
          <w:color w:val="343434"/>
          <w:spacing w:val="-4"/>
          <w:sz w:val="25"/>
        </w:rPr>
        <w:t>–</w:t>
      </w:r>
      <w:r>
        <w:rPr>
          <w:rFonts w:ascii="Times New Roman" w:hAnsi="Times New Roman"/>
          <w:color w:val="343434"/>
          <w:spacing w:val="-5"/>
          <w:sz w:val="25"/>
        </w:rPr>
        <w:t>2)</w:t>
      </w:r>
    </w:p>
    <w:p w14:paraId="61E1083D">
      <w:pPr>
        <w:pStyle w:val="6"/>
        <w:rPr>
          <w:rFonts w:ascii="Times New Roman"/>
          <w:sz w:val="17"/>
        </w:rPr>
      </w:pPr>
    </w:p>
    <w:p w14:paraId="3749FCE2">
      <w:pPr>
        <w:pStyle w:val="6"/>
        <w:rPr>
          <w:rFonts w:ascii="Times New Roman"/>
          <w:sz w:val="17"/>
        </w:rPr>
      </w:pPr>
    </w:p>
    <w:p w14:paraId="33EED2C7">
      <w:pPr>
        <w:pStyle w:val="6"/>
        <w:spacing w:before="13"/>
        <w:rPr>
          <w:rFonts w:ascii="Times New Roman"/>
          <w:sz w:val="17"/>
        </w:rPr>
      </w:pPr>
    </w:p>
    <w:p w14:paraId="0DCAD499">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771D0C07">
      <w:pPr>
        <w:pStyle w:val="6"/>
        <w:spacing w:before="5"/>
        <w:rPr>
          <w:rFonts w:ascii="Arial"/>
          <w:b/>
          <w:sz w:val="17"/>
        </w:rPr>
      </w:pPr>
    </w:p>
    <w:p w14:paraId="258B1E04">
      <w:pPr>
        <w:pStyle w:val="2"/>
      </w:pPr>
      <w:r>
        <w:rPr>
          <w:color w:val="19212D"/>
        </w:rPr>
        <w:t xml:space="preserve">Question </w:t>
      </w:r>
      <w:r>
        <w:rPr>
          <w:color w:val="19212D"/>
          <w:spacing w:val="-5"/>
        </w:rPr>
        <w:t>98</w:t>
      </w:r>
    </w:p>
    <w:p w14:paraId="42368D77">
      <w:pPr>
        <w:pStyle w:val="6"/>
        <w:spacing w:before="212" w:line="343" w:lineRule="auto"/>
        <w:ind w:left="735" w:right="845" w:hanging="3"/>
      </w:pPr>
      <w:r>
        <mc:AlternateContent>
          <mc:Choice Requires="wps">
            <w:drawing>
              <wp:anchor distT="0" distB="0" distL="0" distR="0" simplePos="0" relativeHeight="251729920" behindDoc="1" locked="0" layoutInCell="1" allowOverlap="1">
                <wp:simplePos x="0" y="0"/>
                <wp:positionH relativeFrom="page">
                  <wp:posOffset>916305</wp:posOffset>
                </wp:positionH>
                <wp:positionV relativeFrom="paragraph">
                  <wp:posOffset>137795</wp:posOffset>
                </wp:positionV>
                <wp:extent cx="869315" cy="179070"/>
                <wp:effectExtent l="0" t="0" r="0" b="0"/>
                <wp:wrapNone/>
                <wp:docPr id="316" name="Textbox 316"/>
                <wp:cNvGraphicFramePr/>
                <a:graphic xmlns:a="http://schemas.openxmlformats.org/drawingml/2006/main">
                  <a:graphicData uri="http://schemas.microsoft.com/office/word/2010/wordprocessingShape">
                    <wps:wsp>
                      <wps:cNvSpPr txBox="1"/>
                      <wps:spPr>
                        <a:xfrm>
                          <a:off x="0" y="0"/>
                          <a:ext cx="869315" cy="179070"/>
                        </a:xfrm>
                        <a:prstGeom prst="rect">
                          <a:avLst/>
                        </a:prstGeom>
                      </wps:spPr>
                      <wps:txbx>
                        <w:txbxContent>
                          <w:p w14:paraId="4B104B93">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14:</w:t>
                            </w:r>
                          </w:p>
                        </w:txbxContent>
                      </wps:txbx>
                      <wps:bodyPr wrap="square" lIns="0" tIns="0" rIns="0" bIns="0" rtlCol="0">
                        <a:noAutofit/>
                      </wps:bodyPr>
                    </wps:wsp>
                  </a:graphicData>
                </a:graphic>
              </wp:anchor>
            </w:drawing>
          </mc:Choice>
          <mc:Fallback>
            <w:pict>
              <v:shape id="Textbox 316" o:spid="_x0000_s1026" o:spt="202" type="#_x0000_t202" style="position:absolute;left:0pt;margin-left:72.15pt;margin-top:10.85pt;height:14.1pt;width:68.45pt;mso-position-horizontal-relative:page;z-index:-251586560;mso-width-relative:page;mso-height-relative:page;" filled="f" stroked="f" coordsize="21600,21600" o:gfxdata="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EQ3yi2AAAAAkBAAAPAAAAAAAAAAEAIAAAACIAAABkcnMvZG93bnJldi54bWxQSwECFAAUAAAA&#10;CACHTuJAs/+garUBAAB3AwAADgAAAAAAAAABACAAAAAnAQAAZHJzL2Uyb0RvYy54bWxQSwUGAAAA&#10;AAYABgBZAQAATgUAAAAA&#10;">
                <v:fill on="f" focussize="0,0"/>
                <v:stroke on="f"/>
                <v:imagedata o:title=""/>
                <o:lock v:ext="edit" aspectratio="f"/>
                <v:textbox inset="0mm,0mm,0mm,0mm">
                  <w:txbxContent>
                    <w:p w14:paraId="4B104B93">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14:</w:t>
                      </w:r>
                    </w:p>
                  </w:txbxContent>
                </v:textbox>
              </v:shape>
            </w:pict>
          </mc:Fallback>
        </mc:AlternateContent>
      </w:r>
      <w:r>
        <w:rPr>
          <w:position w:val="-7"/>
        </w:rPr>
        <w:drawing>
          <wp:inline distT="0" distB="0" distL="0" distR="0">
            <wp:extent cx="894080" cy="191770"/>
            <wp:effectExtent l="0" t="0" r="0" b="0"/>
            <wp:docPr id="317" name="Image 317"/>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40" cstate="print"/>
                    <a:stretch>
                      <a:fillRect/>
                    </a:stretch>
                  </pic:blipFill>
                  <pic:spPr>
                    <a:xfrm>
                      <a:off x="0" y="0"/>
                      <a:ext cx="894232" cy="192227"/>
                    </a:xfrm>
                    <a:prstGeom prst="rect">
                      <a:avLst/>
                    </a:prstGeom>
                  </pic:spPr>
                </pic:pic>
              </a:graphicData>
            </a:graphic>
          </wp:inline>
        </w:drawing>
      </w:r>
      <w:r>
        <w:rPr>
          <w:color w:val="343434"/>
        </w:rPr>
        <w:t>In an institute, 90 students have opted for English, 70</w:t>
      </w:r>
      <w:r>
        <w:rPr>
          <w:color w:val="343434"/>
          <w:spacing w:val="-1"/>
        </w:rPr>
        <w:t xml:space="preserve"> </w:t>
      </w:r>
      <w:r>
        <w:rPr>
          <w:color w:val="343434"/>
        </w:rPr>
        <w:t xml:space="preserve">students for </w:t>
      </w:r>
      <w:r>
        <w:rPr>
          <w:color w:val="343434"/>
          <w:spacing w:val="-2"/>
        </w:rPr>
        <w:t>Chemistry,</w:t>
      </w:r>
      <w:r>
        <w:rPr>
          <w:color w:val="343434"/>
          <w:spacing w:val="-9"/>
        </w:rPr>
        <w:t xml:space="preserve"> </w:t>
      </w:r>
      <w:r>
        <w:rPr>
          <w:color w:val="343434"/>
          <w:spacing w:val="-2"/>
        </w:rPr>
        <w:t>40</w:t>
      </w:r>
      <w:r>
        <w:rPr>
          <w:color w:val="343434"/>
          <w:spacing w:val="-10"/>
        </w:rPr>
        <w:t xml:space="preserve"> </w:t>
      </w:r>
      <w:r>
        <w:rPr>
          <w:color w:val="343434"/>
          <w:spacing w:val="-2"/>
        </w:rPr>
        <w:t>students</w:t>
      </w:r>
      <w:r>
        <w:rPr>
          <w:color w:val="343434"/>
          <w:spacing w:val="-9"/>
        </w:rPr>
        <w:t xml:space="preserve"> </w:t>
      </w:r>
      <w:r>
        <w:rPr>
          <w:color w:val="343434"/>
          <w:spacing w:val="-2"/>
        </w:rPr>
        <w:t>for</w:t>
      </w:r>
      <w:r>
        <w:rPr>
          <w:color w:val="343434"/>
          <w:spacing w:val="-8"/>
        </w:rPr>
        <w:t xml:space="preserve"> </w:t>
      </w:r>
      <w:r>
        <w:rPr>
          <w:color w:val="343434"/>
          <w:spacing w:val="-2"/>
        </w:rPr>
        <w:t>Mathematics,</w:t>
      </w:r>
      <w:r>
        <w:rPr>
          <w:color w:val="343434"/>
          <w:spacing w:val="-7"/>
        </w:rPr>
        <w:t xml:space="preserve"> </w:t>
      </w:r>
      <w:r>
        <w:rPr>
          <w:color w:val="343434"/>
          <w:spacing w:val="-2"/>
        </w:rPr>
        <w:t>30</w:t>
      </w:r>
      <w:r>
        <w:rPr>
          <w:color w:val="343434"/>
          <w:spacing w:val="-10"/>
        </w:rPr>
        <w:t xml:space="preserve"> </w:t>
      </w:r>
      <w:r>
        <w:rPr>
          <w:color w:val="343434"/>
          <w:spacing w:val="-2"/>
        </w:rPr>
        <w:t>students</w:t>
      </w:r>
      <w:r>
        <w:rPr>
          <w:color w:val="343434"/>
          <w:spacing w:val="-8"/>
        </w:rPr>
        <w:t xml:space="preserve"> </w:t>
      </w:r>
      <w:r>
        <w:rPr>
          <w:color w:val="343434"/>
          <w:spacing w:val="-2"/>
        </w:rPr>
        <w:t>Economics,</w:t>
      </w:r>
      <w:r>
        <w:rPr>
          <w:color w:val="343434"/>
          <w:spacing w:val="-7"/>
        </w:rPr>
        <w:t xml:space="preserve"> </w:t>
      </w:r>
      <w:r>
        <w:rPr>
          <w:color w:val="343434"/>
          <w:spacing w:val="-2"/>
        </w:rPr>
        <w:t>10</w:t>
      </w:r>
      <w:r>
        <w:rPr>
          <w:color w:val="343434"/>
          <w:spacing w:val="-7"/>
        </w:rPr>
        <w:t xml:space="preserve"> </w:t>
      </w:r>
      <w:r>
        <w:rPr>
          <w:color w:val="343434"/>
          <w:spacing w:val="-2"/>
        </w:rPr>
        <w:t>students</w:t>
      </w:r>
      <w:r>
        <w:rPr>
          <w:color w:val="343434"/>
          <w:spacing w:val="-8"/>
        </w:rPr>
        <w:t xml:space="preserve"> </w:t>
      </w:r>
      <w:r>
        <w:rPr>
          <w:color w:val="343434"/>
          <w:spacing w:val="-2"/>
        </w:rPr>
        <w:t>for both</w:t>
      </w:r>
      <w:r>
        <w:rPr>
          <w:color w:val="343434"/>
          <w:spacing w:val="-10"/>
        </w:rPr>
        <w:t xml:space="preserve"> </w:t>
      </w:r>
      <w:r>
        <w:rPr>
          <w:color w:val="343434"/>
          <w:spacing w:val="-2"/>
        </w:rPr>
        <w:t>English</w:t>
      </w:r>
      <w:r>
        <w:rPr>
          <w:color w:val="343434"/>
          <w:spacing w:val="-10"/>
        </w:rPr>
        <w:t xml:space="preserve"> </w:t>
      </w:r>
      <w:r>
        <w:rPr>
          <w:color w:val="343434"/>
          <w:spacing w:val="-2"/>
        </w:rPr>
        <w:t>and</w:t>
      </w:r>
      <w:r>
        <w:rPr>
          <w:color w:val="343434"/>
          <w:spacing w:val="-9"/>
        </w:rPr>
        <w:t xml:space="preserve"> </w:t>
      </w:r>
      <w:r>
        <w:rPr>
          <w:color w:val="343434"/>
          <w:spacing w:val="-2"/>
        </w:rPr>
        <w:t>Chemistry,</w:t>
      </w:r>
      <w:r>
        <w:rPr>
          <w:color w:val="343434"/>
          <w:spacing w:val="-9"/>
        </w:rPr>
        <w:t xml:space="preserve"> </w:t>
      </w:r>
      <w:r>
        <w:rPr>
          <w:color w:val="343434"/>
          <w:spacing w:val="-2"/>
        </w:rPr>
        <w:t>5</w:t>
      </w:r>
      <w:r>
        <w:rPr>
          <w:color w:val="343434"/>
          <w:spacing w:val="-6"/>
        </w:rPr>
        <w:t xml:space="preserve"> </w:t>
      </w:r>
      <w:r>
        <w:rPr>
          <w:color w:val="343434"/>
          <w:spacing w:val="-2"/>
        </w:rPr>
        <w:t>students</w:t>
      </w:r>
      <w:r>
        <w:rPr>
          <w:color w:val="343434"/>
          <w:spacing w:val="-6"/>
        </w:rPr>
        <w:t xml:space="preserve"> </w:t>
      </w:r>
      <w:r>
        <w:rPr>
          <w:color w:val="343434"/>
          <w:spacing w:val="-2"/>
        </w:rPr>
        <w:t>for</w:t>
      </w:r>
      <w:r>
        <w:rPr>
          <w:color w:val="343434"/>
          <w:spacing w:val="-7"/>
        </w:rPr>
        <w:t xml:space="preserve"> </w:t>
      </w:r>
      <w:r>
        <w:rPr>
          <w:color w:val="343434"/>
          <w:spacing w:val="-2"/>
        </w:rPr>
        <w:t>both</w:t>
      </w:r>
      <w:r>
        <w:rPr>
          <w:color w:val="343434"/>
          <w:spacing w:val="-10"/>
        </w:rPr>
        <w:t xml:space="preserve"> </w:t>
      </w:r>
      <w:r>
        <w:rPr>
          <w:color w:val="343434"/>
          <w:spacing w:val="-2"/>
        </w:rPr>
        <w:t>Economics</w:t>
      </w:r>
      <w:r>
        <w:rPr>
          <w:color w:val="343434"/>
          <w:spacing w:val="-4"/>
        </w:rPr>
        <w:t xml:space="preserve"> </w:t>
      </w:r>
      <w:r>
        <w:rPr>
          <w:color w:val="343434"/>
          <w:spacing w:val="-2"/>
        </w:rPr>
        <w:t>and</w:t>
      </w:r>
      <w:r>
        <w:rPr>
          <w:color w:val="343434"/>
          <w:spacing w:val="-6"/>
        </w:rPr>
        <w:t xml:space="preserve"> </w:t>
      </w:r>
      <w:r>
        <w:rPr>
          <w:color w:val="343434"/>
          <w:spacing w:val="-2"/>
        </w:rPr>
        <w:t>Mathematics,</w:t>
      </w:r>
      <w:r>
        <w:rPr>
          <w:color w:val="343434"/>
          <w:spacing w:val="-6"/>
        </w:rPr>
        <w:t xml:space="preserve"> </w:t>
      </w:r>
      <w:r>
        <w:rPr>
          <w:color w:val="343434"/>
          <w:spacing w:val="-2"/>
        </w:rPr>
        <w:t xml:space="preserve">20 </w:t>
      </w:r>
      <w:r>
        <w:rPr>
          <w:color w:val="343434"/>
        </w:rPr>
        <w:t>students for both English and Economics. How many students have opted for English only ?</w:t>
      </w:r>
    </w:p>
    <w:p w14:paraId="28FDDADE">
      <w:pPr>
        <w:pStyle w:val="6"/>
        <w:spacing w:before="20"/>
        <w:rPr>
          <w:sz w:val="17"/>
        </w:rPr>
      </w:pPr>
    </w:p>
    <w:p w14:paraId="34BFDB9B">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6B5D693A">
      <w:pPr>
        <w:pStyle w:val="6"/>
        <w:spacing w:before="5"/>
        <w:rPr>
          <w:rFonts w:ascii="Arial"/>
          <w:b/>
          <w:sz w:val="17"/>
        </w:rPr>
      </w:pPr>
    </w:p>
    <w:p w14:paraId="113B8129">
      <w:pPr>
        <w:pStyle w:val="2"/>
      </w:pPr>
      <w:r>
        <w:rPr>
          <w:color w:val="19212D"/>
        </w:rPr>
        <w:t xml:space="preserve">Question </w:t>
      </w:r>
      <w:r>
        <w:rPr>
          <w:color w:val="19212D"/>
          <w:spacing w:val="-5"/>
        </w:rPr>
        <w:t>99</w:t>
      </w:r>
    </w:p>
    <w:p w14:paraId="60BD3D6E">
      <w:pPr>
        <w:spacing w:before="211" w:line="235" w:lineRule="auto"/>
        <w:ind w:left="735" w:right="845" w:hanging="3"/>
        <w:jc w:val="left"/>
        <w:rPr>
          <w:rFonts w:ascii="Times New Roman"/>
          <w:sz w:val="27"/>
        </w:rPr>
      </w:pPr>
      <w:r>
        <w:rPr>
          <w:rFonts w:ascii="Times New Roman"/>
          <w:sz w:val="27"/>
        </w:rPr>
        <mc:AlternateContent>
          <mc:Choice Requires="wps">
            <w:drawing>
              <wp:anchor distT="0" distB="0" distL="0" distR="0" simplePos="0" relativeHeight="251730944" behindDoc="1" locked="0" layoutInCell="1" allowOverlap="1">
                <wp:simplePos x="0" y="0"/>
                <wp:positionH relativeFrom="page">
                  <wp:posOffset>916305</wp:posOffset>
                </wp:positionH>
                <wp:positionV relativeFrom="paragraph">
                  <wp:posOffset>137795</wp:posOffset>
                </wp:positionV>
                <wp:extent cx="843915" cy="191135"/>
                <wp:effectExtent l="0" t="0" r="0" b="0"/>
                <wp:wrapNone/>
                <wp:docPr id="318" name="Textbox 318"/>
                <wp:cNvGraphicFramePr/>
                <a:graphic xmlns:a="http://schemas.openxmlformats.org/drawingml/2006/main">
                  <a:graphicData uri="http://schemas.microsoft.com/office/word/2010/wordprocessingShape">
                    <wps:wsp>
                      <wps:cNvSpPr txBox="1"/>
                      <wps:spPr>
                        <a:xfrm>
                          <a:off x="0" y="0"/>
                          <a:ext cx="843915" cy="191135"/>
                        </a:xfrm>
                        <a:prstGeom prst="rect">
                          <a:avLst/>
                        </a:prstGeom>
                      </wps:spPr>
                      <wps:txbx>
                        <w:txbxContent>
                          <w:p w14:paraId="3105796E">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w:t>
                            </w:r>
                          </w:p>
                        </w:txbxContent>
                      </wps:txbx>
                      <wps:bodyPr wrap="square" lIns="0" tIns="0" rIns="0" bIns="0" rtlCol="0">
                        <a:noAutofit/>
                      </wps:bodyPr>
                    </wps:wsp>
                  </a:graphicData>
                </a:graphic>
              </wp:anchor>
            </w:drawing>
          </mc:Choice>
          <mc:Fallback>
            <w:pict>
              <v:shape id="Textbox 318" o:spid="_x0000_s1026" o:spt="202" type="#_x0000_t202" style="position:absolute;left:0pt;margin-left:72.15pt;margin-top:10.85pt;height:15.05pt;width:66.45pt;mso-position-horizontal-relative:page;z-index:-251585536;mso-width-relative:page;mso-height-relative:page;" filled="f" stroked="f" coordsize="21600,21600" o:gfxdata="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FUmS7YAAAACQEAAA8AAAAAAAAAAQAgAAAAIgAAAGRycy9kb3ducmV2LnhtbFBLAQIUABQAAAAI&#10;AIdO4kAdfOIDtAEAAHcDAAAOAAAAAAAAAAEAIAAAACcBAABkcnMvZTJvRG9jLnhtbFBLBQYAAAAA&#10;BgAGAFkBAABNBQAAAAA=&#10;">
                <v:fill on="f" focussize="0,0"/>
                <v:stroke on="f"/>
                <v:imagedata o:title=""/>
                <o:lock v:ext="edit" aspectratio="f"/>
                <v:textbox inset="0mm,0mm,0mm,0mm">
                  <w:txbxContent>
                    <w:p w14:paraId="3105796E">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w:t>
                      </w:r>
                    </w:p>
                  </w:txbxContent>
                </v:textbox>
              </v:shape>
            </w:pict>
          </mc:Fallback>
        </mc:AlternateContent>
      </w:r>
      <w:r>
        <w:rPr>
          <w:position w:val="-7"/>
        </w:rPr>
        <w:drawing>
          <wp:inline distT="0" distB="0" distL="0" distR="0">
            <wp:extent cx="873760" cy="203200"/>
            <wp:effectExtent l="0" t="0" r="0" b="0"/>
            <wp:docPr id="319" name="Image 319"/>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49" cstate="print"/>
                    <a:stretch>
                      <a:fillRect/>
                    </a:stretch>
                  </pic:blipFill>
                  <pic:spPr>
                    <a:xfrm>
                      <a:off x="0" y="0"/>
                      <a:ext cx="874217" cy="203338"/>
                    </a:xfrm>
                    <a:prstGeom prst="rect">
                      <a:avLst/>
                    </a:prstGeom>
                  </pic:spPr>
                </pic:pic>
              </a:graphicData>
            </a:graphic>
          </wp:inline>
        </w:drawing>
      </w:r>
      <w:r>
        <w:rPr>
          <w:rFonts w:ascii="Times New Roman"/>
          <w:sz w:val="27"/>
        </w:rPr>
        <w:t>1, 12, 3, 4, 15, 21 and 6, are names of people sitting in a row and all are</w:t>
      </w:r>
      <w:r>
        <w:rPr>
          <w:rFonts w:ascii="Times New Roman"/>
          <w:spacing w:val="-2"/>
          <w:sz w:val="27"/>
        </w:rPr>
        <w:t xml:space="preserve"> </w:t>
      </w:r>
      <w:r>
        <w:rPr>
          <w:rFonts w:ascii="Times New Roman"/>
          <w:sz w:val="27"/>
        </w:rPr>
        <w:t>facing</w:t>
      </w:r>
      <w:r>
        <w:rPr>
          <w:rFonts w:ascii="Times New Roman"/>
          <w:spacing w:val="-1"/>
          <w:sz w:val="27"/>
        </w:rPr>
        <w:t xml:space="preserve"> </w:t>
      </w:r>
      <w:r>
        <w:rPr>
          <w:rFonts w:ascii="Times New Roman"/>
          <w:sz w:val="27"/>
        </w:rPr>
        <w:t>towards</w:t>
      </w:r>
      <w:r>
        <w:rPr>
          <w:rFonts w:ascii="Times New Roman"/>
          <w:spacing w:val="-8"/>
          <w:sz w:val="27"/>
        </w:rPr>
        <w:t xml:space="preserve"> </w:t>
      </w:r>
      <w:r>
        <w:rPr>
          <w:rFonts w:ascii="Times New Roman"/>
          <w:sz w:val="27"/>
        </w:rPr>
        <w:t>north.</w:t>
      </w:r>
      <w:r>
        <w:rPr>
          <w:rFonts w:ascii="Times New Roman"/>
          <w:spacing w:val="-5"/>
          <w:sz w:val="27"/>
        </w:rPr>
        <w:t xml:space="preserve"> </w:t>
      </w:r>
      <w:r>
        <w:rPr>
          <w:rFonts w:ascii="Times New Roman"/>
          <w:sz w:val="27"/>
        </w:rPr>
        <w:t>15</w:t>
      </w:r>
      <w:r>
        <w:rPr>
          <w:rFonts w:ascii="Times New Roman"/>
          <w:spacing w:val="-1"/>
          <w:sz w:val="27"/>
        </w:rPr>
        <w:t xml:space="preserve"> </w:t>
      </w:r>
      <w:r>
        <w:rPr>
          <w:rFonts w:ascii="Times New Roman"/>
          <w:sz w:val="27"/>
        </w:rPr>
        <w:t>is</w:t>
      </w:r>
      <w:r>
        <w:rPr>
          <w:rFonts w:ascii="Times New Roman"/>
          <w:spacing w:val="-7"/>
          <w:sz w:val="27"/>
        </w:rPr>
        <w:t xml:space="preserve"> </w:t>
      </w:r>
      <w:r>
        <w:rPr>
          <w:rFonts w:ascii="Times New Roman"/>
          <w:sz w:val="27"/>
        </w:rPr>
        <w:t>in</w:t>
      </w:r>
      <w:r>
        <w:rPr>
          <w:rFonts w:ascii="Times New Roman"/>
          <w:spacing w:val="-1"/>
          <w:sz w:val="27"/>
        </w:rPr>
        <w:t xml:space="preserve"> </w:t>
      </w:r>
      <w:r>
        <w:rPr>
          <w:rFonts w:ascii="Times New Roman"/>
          <w:sz w:val="27"/>
        </w:rPr>
        <w:t>the</w:t>
      </w:r>
      <w:r>
        <w:rPr>
          <w:rFonts w:ascii="Times New Roman"/>
          <w:spacing w:val="-7"/>
          <w:sz w:val="27"/>
        </w:rPr>
        <w:t xml:space="preserve"> </w:t>
      </w:r>
      <w:r>
        <w:rPr>
          <w:rFonts w:ascii="Times New Roman"/>
          <w:sz w:val="27"/>
        </w:rPr>
        <w:t>center,</w:t>
      </w:r>
      <w:r>
        <w:rPr>
          <w:rFonts w:ascii="Times New Roman"/>
          <w:spacing w:val="-5"/>
          <w:sz w:val="27"/>
        </w:rPr>
        <w:t xml:space="preserve"> </w:t>
      </w:r>
      <w:r>
        <w:rPr>
          <w:rFonts w:ascii="Times New Roman"/>
          <w:sz w:val="27"/>
        </w:rPr>
        <w:t>and</w:t>
      </w:r>
      <w:r>
        <w:rPr>
          <w:rFonts w:ascii="Times New Roman"/>
          <w:spacing w:val="-1"/>
          <w:sz w:val="27"/>
        </w:rPr>
        <w:t xml:space="preserve"> </w:t>
      </w:r>
      <w:r>
        <w:rPr>
          <w:rFonts w:ascii="Times New Roman"/>
          <w:sz w:val="27"/>
        </w:rPr>
        <w:t>1</w:t>
      </w:r>
      <w:r>
        <w:rPr>
          <w:rFonts w:ascii="Times New Roman"/>
          <w:spacing w:val="-2"/>
          <w:sz w:val="27"/>
        </w:rPr>
        <w:t xml:space="preserve"> </w:t>
      </w:r>
      <w:r>
        <w:rPr>
          <w:rFonts w:ascii="Times New Roman"/>
          <w:sz w:val="27"/>
        </w:rPr>
        <w:t>and</w:t>
      </w:r>
      <w:r>
        <w:rPr>
          <w:rFonts w:ascii="Times New Roman"/>
          <w:spacing w:val="-6"/>
          <w:sz w:val="27"/>
        </w:rPr>
        <w:t xml:space="preserve"> </w:t>
      </w:r>
      <w:r>
        <w:rPr>
          <w:rFonts w:ascii="Times New Roman"/>
          <w:sz w:val="27"/>
        </w:rPr>
        <w:t>12th</w:t>
      </w:r>
      <w:r>
        <w:rPr>
          <w:rFonts w:ascii="Times New Roman"/>
          <w:spacing w:val="-1"/>
          <w:sz w:val="27"/>
        </w:rPr>
        <w:t xml:space="preserve"> </w:t>
      </w:r>
      <w:r>
        <w:rPr>
          <w:rFonts w:ascii="Times New Roman"/>
          <w:sz w:val="27"/>
        </w:rPr>
        <w:t>at</w:t>
      </w:r>
      <w:r>
        <w:rPr>
          <w:rFonts w:ascii="Times New Roman"/>
          <w:spacing w:val="-7"/>
          <w:sz w:val="27"/>
        </w:rPr>
        <w:t xml:space="preserve"> </w:t>
      </w:r>
      <w:r>
        <w:rPr>
          <w:rFonts w:ascii="Times New Roman"/>
          <w:sz w:val="27"/>
        </w:rPr>
        <w:t>the</w:t>
      </w:r>
      <w:r>
        <w:rPr>
          <w:rFonts w:ascii="Times New Roman"/>
          <w:spacing w:val="-3"/>
          <w:sz w:val="27"/>
        </w:rPr>
        <w:t xml:space="preserve"> </w:t>
      </w:r>
      <w:r>
        <w:rPr>
          <w:rFonts w:ascii="Times New Roman"/>
          <w:sz w:val="27"/>
        </w:rPr>
        <w:t>ends</w:t>
      </w:r>
      <w:r>
        <w:rPr>
          <w:rFonts w:ascii="Times New Roman"/>
          <w:spacing w:val="-7"/>
          <w:sz w:val="27"/>
        </w:rPr>
        <w:t xml:space="preserve"> </w:t>
      </w:r>
      <w:r>
        <w:rPr>
          <w:rFonts w:ascii="Times New Roman"/>
          <w:sz w:val="27"/>
        </w:rPr>
        <w:t>3</w:t>
      </w:r>
      <w:r>
        <w:rPr>
          <w:rFonts w:ascii="Times New Roman"/>
          <w:spacing w:val="-1"/>
          <w:sz w:val="27"/>
        </w:rPr>
        <w:t xml:space="preserve"> </w:t>
      </w:r>
      <w:r>
        <w:rPr>
          <w:rFonts w:ascii="Times New Roman"/>
          <w:sz w:val="27"/>
        </w:rPr>
        <w:t>is</w:t>
      </w:r>
      <w:r>
        <w:rPr>
          <w:rFonts w:ascii="Times New Roman"/>
          <w:spacing w:val="-10"/>
          <w:sz w:val="27"/>
        </w:rPr>
        <w:t xml:space="preserve"> </w:t>
      </w:r>
      <w:r>
        <w:rPr>
          <w:rFonts w:ascii="Times New Roman"/>
          <w:sz w:val="27"/>
        </w:rPr>
        <w:t>Sitting on the left of 15. 21 is sitting right of the one 6 change position with 12 and 12 sitting before 6. Then who is Sitting on the night of 15?(</w:t>
      </w:r>
      <w:r>
        <w:rPr>
          <w:rFonts w:ascii="Times New Roman"/>
          <w:b/>
          <w:sz w:val="27"/>
        </w:rPr>
        <w:t>Might be error of 12 typed 2 times</w:t>
      </w:r>
      <w:r>
        <w:rPr>
          <w:rFonts w:ascii="Times New Roman"/>
          <w:sz w:val="27"/>
        </w:rPr>
        <w:t>)</w:t>
      </w:r>
    </w:p>
    <w:p w14:paraId="28F74904">
      <w:pPr>
        <w:pStyle w:val="6"/>
        <w:spacing w:before="152"/>
        <w:rPr>
          <w:rFonts w:ascii="Times New Roman"/>
          <w:sz w:val="17"/>
        </w:rPr>
      </w:pPr>
    </w:p>
    <w:p w14:paraId="35E56A10">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p w14:paraId="3E089B88">
      <w:pPr>
        <w:pStyle w:val="6"/>
        <w:spacing w:before="5"/>
        <w:rPr>
          <w:rFonts w:ascii="Arial"/>
          <w:b/>
          <w:sz w:val="17"/>
        </w:rPr>
      </w:pPr>
    </w:p>
    <w:p w14:paraId="0000D4A9">
      <w:pPr>
        <w:pStyle w:val="2"/>
      </w:pPr>
      <w:r>
        <w:rPr>
          <w:color w:val="19212D"/>
        </w:rPr>
        <w:t xml:space="preserve">Question </w:t>
      </w:r>
      <w:r>
        <w:rPr>
          <w:color w:val="19212D"/>
          <w:spacing w:val="-5"/>
        </w:rPr>
        <w:t>100</w:t>
      </w:r>
    </w:p>
    <w:p w14:paraId="155908B5">
      <w:pPr>
        <w:pStyle w:val="6"/>
        <w:spacing w:before="212" w:line="326" w:lineRule="auto"/>
        <w:ind w:left="735" w:right="845" w:hanging="3"/>
      </w:pPr>
      <w:r>
        <mc:AlternateContent>
          <mc:Choice Requires="wps">
            <w:drawing>
              <wp:anchor distT="0" distB="0" distL="0" distR="0" simplePos="0" relativeHeight="251730944" behindDoc="1" locked="0" layoutInCell="1" allowOverlap="1">
                <wp:simplePos x="0" y="0"/>
                <wp:positionH relativeFrom="page">
                  <wp:posOffset>916305</wp:posOffset>
                </wp:positionH>
                <wp:positionV relativeFrom="paragraph">
                  <wp:posOffset>137795</wp:posOffset>
                </wp:positionV>
                <wp:extent cx="779780" cy="179070"/>
                <wp:effectExtent l="0" t="0" r="0" b="0"/>
                <wp:wrapNone/>
                <wp:docPr id="320" name="Textbox 320"/>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5AD20D22">
                            <w:pPr>
                              <w:spacing w:before="0" w:line="281" w:lineRule="exact"/>
                              <w:ind w:left="0" w:right="0" w:firstLine="0"/>
                              <w:jc w:val="left"/>
                              <w:rPr>
                                <w:b/>
                                <w:sz w:val="24"/>
                              </w:rPr>
                            </w:pPr>
                            <w:r>
                              <w:rPr>
                                <w:b/>
                                <w:color w:val="343434"/>
                                <w:spacing w:val="-2"/>
                                <w:sz w:val="24"/>
                              </w:rPr>
                              <w:t xml:space="preserve">Question </w:t>
                            </w:r>
                            <w:r>
                              <w:rPr>
                                <w:b/>
                                <w:color w:val="343434"/>
                                <w:spacing w:val="-5"/>
                                <w:sz w:val="24"/>
                              </w:rPr>
                              <w:t>6.</w:t>
                            </w:r>
                          </w:p>
                        </w:txbxContent>
                      </wps:txbx>
                      <wps:bodyPr wrap="square" lIns="0" tIns="0" rIns="0" bIns="0" rtlCol="0">
                        <a:noAutofit/>
                      </wps:bodyPr>
                    </wps:wsp>
                  </a:graphicData>
                </a:graphic>
              </wp:anchor>
            </w:drawing>
          </mc:Choice>
          <mc:Fallback>
            <w:pict>
              <v:shape id="Textbox 320" o:spid="_x0000_s1026" o:spt="202" type="#_x0000_t202" style="position:absolute;left:0pt;margin-left:72.15pt;margin-top:10.85pt;height:14.1pt;width:61.4pt;mso-position-horizontal-relative:page;z-index:-251585536;mso-width-relative:page;mso-height-relative:page;" filled="f" stroked="f" coordsize="21600,21600" o:gfxdata="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nXpK9gAAAAJAQAADwAAAAAAAAABACAAAAAiAAAAZHJzL2Rvd25yZXYueG1sUEsBAhQAFAAAAAgA&#10;h07iQEcrP5CzAQAAdwMAAA4AAAAAAAAAAQAgAAAAJwEAAGRycy9lMm9Eb2MueG1sUEsFBgAAAAAG&#10;AAYAWQEAAEwFAAAAAA==&#10;">
                <v:fill on="f" focussize="0,0"/>
                <v:stroke on="f"/>
                <v:imagedata o:title=""/>
                <o:lock v:ext="edit" aspectratio="f"/>
                <v:textbox inset="0mm,0mm,0mm,0mm">
                  <w:txbxContent>
                    <w:p w14:paraId="5AD20D22">
                      <w:pPr>
                        <w:spacing w:before="0" w:line="281" w:lineRule="exact"/>
                        <w:ind w:left="0" w:right="0" w:firstLine="0"/>
                        <w:jc w:val="left"/>
                        <w:rPr>
                          <w:b/>
                          <w:sz w:val="24"/>
                        </w:rPr>
                      </w:pPr>
                      <w:r>
                        <w:rPr>
                          <w:b/>
                          <w:color w:val="343434"/>
                          <w:spacing w:val="-2"/>
                          <w:sz w:val="24"/>
                        </w:rPr>
                        <w:t xml:space="preserve">Question </w:t>
                      </w:r>
                      <w:r>
                        <w:rPr>
                          <w:b/>
                          <w:color w:val="343434"/>
                          <w:spacing w:val="-5"/>
                          <w:sz w:val="24"/>
                        </w:rPr>
                        <w:t>6.</w:t>
                      </w:r>
                    </w:p>
                  </w:txbxContent>
                </v:textbox>
              </v:shape>
            </w:pict>
          </mc:Fallback>
        </mc:AlternateContent>
      </w:r>
      <w:r>
        <w:rPr>
          <w:position w:val="-7"/>
        </w:rPr>
        <w:drawing>
          <wp:inline distT="0" distB="0" distL="0" distR="0">
            <wp:extent cx="805180" cy="191770"/>
            <wp:effectExtent l="0" t="0" r="0" b="0"/>
            <wp:docPr id="321" name="Image 321"/>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118" cstate="print"/>
                    <a:stretch>
                      <a:fillRect/>
                    </a:stretch>
                  </pic:blipFill>
                  <pic:spPr>
                    <a:xfrm>
                      <a:off x="0" y="0"/>
                      <a:ext cx="805637" cy="192227"/>
                    </a:xfrm>
                    <a:prstGeom prst="rect">
                      <a:avLst/>
                    </a:prstGeom>
                  </pic:spPr>
                </pic:pic>
              </a:graphicData>
            </a:graphic>
          </wp:inline>
        </w:drawing>
      </w:r>
      <w:r>
        <w:rPr>
          <w:color w:val="343434"/>
        </w:rPr>
        <w:t>A</w:t>
      </w:r>
      <w:r>
        <w:rPr>
          <w:color w:val="343434"/>
          <w:spacing w:val="-13"/>
        </w:rPr>
        <w:t xml:space="preserve"> </w:t>
      </w:r>
      <w:r>
        <w:rPr>
          <w:color w:val="343434"/>
        </w:rPr>
        <w:t>password</w:t>
      </w:r>
      <w:r>
        <w:rPr>
          <w:color w:val="343434"/>
          <w:spacing w:val="-12"/>
        </w:rPr>
        <w:t xml:space="preserve"> </w:t>
      </w:r>
      <w:r>
        <w:rPr>
          <w:color w:val="343434"/>
        </w:rPr>
        <w:t>of</w:t>
      </w:r>
      <w:r>
        <w:rPr>
          <w:color w:val="343434"/>
          <w:spacing w:val="-10"/>
        </w:rPr>
        <w:t xml:space="preserve"> </w:t>
      </w:r>
      <w:r>
        <w:rPr>
          <w:color w:val="343434"/>
        </w:rPr>
        <w:t>a</w:t>
      </w:r>
      <w:r>
        <w:rPr>
          <w:color w:val="343434"/>
          <w:spacing w:val="-11"/>
        </w:rPr>
        <w:t xml:space="preserve"> </w:t>
      </w:r>
      <w:r>
        <w:rPr>
          <w:color w:val="343434"/>
        </w:rPr>
        <w:t>length</w:t>
      </w:r>
      <w:r>
        <w:rPr>
          <w:color w:val="343434"/>
          <w:spacing w:val="-13"/>
        </w:rPr>
        <w:t xml:space="preserve"> </w:t>
      </w:r>
      <w:r>
        <w:rPr>
          <w:color w:val="343434"/>
        </w:rPr>
        <w:t>of</w:t>
      </w:r>
      <w:r>
        <w:rPr>
          <w:color w:val="343434"/>
          <w:spacing w:val="-10"/>
        </w:rPr>
        <w:t xml:space="preserve"> </w:t>
      </w:r>
      <w:r>
        <w:rPr>
          <w:color w:val="343434"/>
        </w:rPr>
        <w:t>five</w:t>
      </w:r>
      <w:r>
        <w:rPr>
          <w:color w:val="343434"/>
          <w:spacing w:val="-12"/>
        </w:rPr>
        <w:t xml:space="preserve"> </w:t>
      </w:r>
      <w:r>
        <w:rPr>
          <w:color w:val="343434"/>
        </w:rPr>
        <w:t>digits</w:t>
      </w:r>
      <w:r>
        <w:rPr>
          <w:color w:val="343434"/>
          <w:spacing w:val="-9"/>
        </w:rPr>
        <w:t xml:space="preserve"> </w:t>
      </w:r>
      <w:r>
        <w:rPr>
          <w:color w:val="343434"/>
        </w:rPr>
        <w:t>is</w:t>
      </w:r>
      <w:r>
        <w:rPr>
          <w:color w:val="343434"/>
          <w:spacing w:val="-9"/>
        </w:rPr>
        <w:t xml:space="preserve"> </w:t>
      </w:r>
      <w:r>
        <w:rPr>
          <w:color w:val="343434"/>
        </w:rPr>
        <w:t>to</w:t>
      </w:r>
      <w:r>
        <w:rPr>
          <w:color w:val="343434"/>
          <w:spacing w:val="-12"/>
        </w:rPr>
        <w:t xml:space="preserve"> </w:t>
      </w:r>
      <w:r>
        <w:rPr>
          <w:color w:val="343434"/>
        </w:rPr>
        <w:t>be</w:t>
      </w:r>
      <w:r>
        <w:rPr>
          <w:color w:val="343434"/>
          <w:spacing w:val="-12"/>
        </w:rPr>
        <w:t xml:space="preserve"> </w:t>
      </w:r>
      <w:r>
        <w:rPr>
          <w:color w:val="343434"/>
        </w:rPr>
        <w:t>created</w:t>
      </w:r>
      <w:r>
        <w:rPr>
          <w:color w:val="343434"/>
          <w:spacing w:val="-13"/>
        </w:rPr>
        <w:t xml:space="preserve"> </w:t>
      </w:r>
      <w:r>
        <w:rPr>
          <w:color w:val="343434"/>
        </w:rPr>
        <w:t>using</w:t>
      </w:r>
      <w:r>
        <w:rPr>
          <w:color w:val="343434"/>
          <w:spacing w:val="-13"/>
        </w:rPr>
        <w:t xml:space="preserve"> </w:t>
      </w:r>
      <w:r>
        <w:rPr>
          <w:color w:val="343434"/>
        </w:rPr>
        <w:t>digits</w:t>
      </w:r>
      <w:r>
        <w:rPr>
          <w:color w:val="343434"/>
          <w:spacing w:val="-13"/>
        </w:rPr>
        <w:t xml:space="preserve"> </w:t>
      </w:r>
      <w:r>
        <w:rPr>
          <w:color w:val="343434"/>
        </w:rPr>
        <w:t>out</w:t>
      </w:r>
      <w:r>
        <w:rPr>
          <w:color w:val="343434"/>
          <w:spacing w:val="-10"/>
        </w:rPr>
        <w:t xml:space="preserve"> </w:t>
      </w:r>
      <w:r>
        <w:rPr>
          <w:color w:val="343434"/>
        </w:rPr>
        <w:t>of 1,3,5</w:t>
      </w:r>
      <w:r>
        <w:rPr>
          <w:color w:val="343434"/>
          <w:spacing w:val="-15"/>
        </w:rPr>
        <w:t xml:space="preserve"> </w:t>
      </w:r>
      <w:r>
        <w:rPr>
          <w:color w:val="343434"/>
        </w:rPr>
        <w:t>and</w:t>
      </w:r>
      <w:r>
        <w:rPr>
          <w:color w:val="343434"/>
          <w:spacing w:val="-15"/>
        </w:rPr>
        <w:t xml:space="preserve"> </w:t>
      </w:r>
      <w:r>
        <w:rPr>
          <w:color w:val="343434"/>
        </w:rPr>
        <w:t>7</w:t>
      </w:r>
      <w:r>
        <w:rPr>
          <w:color w:val="343434"/>
          <w:spacing w:val="-15"/>
        </w:rPr>
        <w:t xml:space="preserve"> </w:t>
      </w:r>
      <w:r>
        <w:rPr>
          <w:color w:val="343434"/>
        </w:rPr>
        <w:t>and</w:t>
      </w:r>
      <w:r>
        <w:rPr>
          <w:color w:val="343434"/>
          <w:spacing w:val="-15"/>
        </w:rPr>
        <w:t xml:space="preserve"> </w:t>
      </w:r>
      <w:r>
        <w:rPr>
          <w:color w:val="343434"/>
        </w:rPr>
        <w:t>exactly</w:t>
      </w:r>
      <w:r>
        <w:rPr>
          <w:color w:val="343434"/>
          <w:spacing w:val="-15"/>
        </w:rPr>
        <w:t xml:space="preserve"> </w:t>
      </w:r>
      <w:r>
        <w:rPr>
          <w:color w:val="343434"/>
        </w:rPr>
        <w:t>one</w:t>
      </w:r>
      <w:r>
        <w:rPr>
          <w:color w:val="343434"/>
          <w:spacing w:val="-15"/>
        </w:rPr>
        <w:t xml:space="preserve"> </w:t>
      </w:r>
      <w:r>
        <w:rPr>
          <w:color w:val="343434"/>
        </w:rPr>
        <w:t>digit</w:t>
      </w:r>
      <w:r>
        <w:rPr>
          <w:color w:val="343434"/>
          <w:spacing w:val="-15"/>
        </w:rPr>
        <w:t xml:space="preserve"> </w:t>
      </w:r>
      <w:r>
        <w:rPr>
          <w:color w:val="343434"/>
        </w:rPr>
        <w:t>is</w:t>
      </w:r>
      <w:r>
        <w:rPr>
          <w:color w:val="343434"/>
          <w:spacing w:val="-12"/>
        </w:rPr>
        <w:t xml:space="preserve"> </w:t>
      </w:r>
      <w:r>
        <w:rPr>
          <w:color w:val="343434"/>
        </w:rPr>
        <w:t>to</w:t>
      </w:r>
      <w:r>
        <w:rPr>
          <w:color w:val="343434"/>
          <w:spacing w:val="-15"/>
        </w:rPr>
        <w:t xml:space="preserve"> </w:t>
      </w:r>
      <w:r>
        <w:rPr>
          <w:color w:val="343434"/>
        </w:rPr>
        <w:t>be</w:t>
      </w:r>
      <w:r>
        <w:rPr>
          <w:color w:val="343434"/>
          <w:spacing w:val="-15"/>
        </w:rPr>
        <w:t xml:space="preserve"> </w:t>
      </w:r>
      <w:r>
        <w:rPr>
          <w:color w:val="343434"/>
        </w:rPr>
        <w:t>repeated</w:t>
      </w:r>
      <w:r>
        <w:rPr>
          <w:color w:val="343434"/>
          <w:spacing w:val="-15"/>
        </w:rPr>
        <w:t xml:space="preserve"> </w:t>
      </w:r>
      <w:r>
        <w:rPr>
          <w:color w:val="343434"/>
        </w:rPr>
        <w:t>exactly</w:t>
      </w:r>
      <w:r>
        <w:rPr>
          <w:color w:val="343434"/>
          <w:spacing w:val="-13"/>
        </w:rPr>
        <w:t xml:space="preserve"> </w:t>
      </w:r>
      <w:r>
        <w:rPr>
          <w:color w:val="343434"/>
        </w:rPr>
        <w:t>two</w:t>
      </w:r>
      <w:r>
        <w:rPr>
          <w:color w:val="343434"/>
          <w:spacing w:val="-15"/>
        </w:rPr>
        <w:t xml:space="preserve"> </w:t>
      </w:r>
      <w:r>
        <w:rPr>
          <w:color w:val="343434"/>
        </w:rPr>
        <w:t>times</w:t>
      </w:r>
      <w:r>
        <w:rPr>
          <w:color w:val="343434"/>
          <w:spacing w:val="-12"/>
        </w:rPr>
        <w:t xml:space="preserve"> </w:t>
      </w:r>
      <w:r>
        <w:rPr>
          <w:color w:val="343434"/>
        </w:rPr>
        <w:t>in</w:t>
      </w:r>
      <w:r>
        <w:rPr>
          <w:color w:val="343434"/>
          <w:spacing w:val="-11"/>
        </w:rPr>
        <w:t xml:space="preserve"> </w:t>
      </w:r>
      <w:r>
        <w:rPr>
          <w:color w:val="343434"/>
          <w:spacing w:val="-2"/>
        </w:rPr>
        <w:t>consecutive</w:t>
      </w:r>
    </w:p>
    <w:p w14:paraId="76CB4ED9">
      <w:pPr>
        <w:pStyle w:val="6"/>
        <w:spacing w:before="153" w:line="352" w:lineRule="auto"/>
        <w:ind w:left="735" w:right="1421"/>
      </w:pPr>
      <w:r>
        <w:rPr>
          <w:color w:val="343434"/>
          <w:spacing w:val="-2"/>
        </w:rPr>
        <w:t>positions</w:t>
      </w:r>
      <w:r>
        <w:rPr>
          <w:color w:val="343434"/>
          <w:spacing w:val="-11"/>
        </w:rPr>
        <w:t xml:space="preserve"> </w:t>
      </w:r>
      <w:r>
        <w:rPr>
          <w:color w:val="343434"/>
          <w:spacing w:val="-2"/>
        </w:rPr>
        <w:t>only,</w:t>
      </w:r>
      <w:r>
        <w:rPr>
          <w:color w:val="343434"/>
          <w:spacing w:val="-15"/>
        </w:rPr>
        <w:t xml:space="preserve"> </w:t>
      </w:r>
      <w:r>
        <w:rPr>
          <w:color w:val="343434"/>
          <w:spacing w:val="-2"/>
        </w:rPr>
        <w:t>no</w:t>
      </w:r>
      <w:r>
        <w:rPr>
          <w:color w:val="343434"/>
          <w:spacing w:val="-12"/>
        </w:rPr>
        <w:t xml:space="preserve"> </w:t>
      </w:r>
      <w:r>
        <w:rPr>
          <w:color w:val="343434"/>
          <w:spacing w:val="-2"/>
        </w:rPr>
        <w:t>other</w:t>
      </w:r>
      <w:r>
        <w:rPr>
          <w:color w:val="343434"/>
          <w:spacing w:val="-12"/>
        </w:rPr>
        <w:t xml:space="preserve"> </w:t>
      </w:r>
      <w:r>
        <w:rPr>
          <w:color w:val="343434"/>
          <w:spacing w:val="-2"/>
        </w:rPr>
        <w:t>digit</w:t>
      </w:r>
      <w:r>
        <w:rPr>
          <w:color w:val="343434"/>
          <w:spacing w:val="-9"/>
        </w:rPr>
        <w:t xml:space="preserve"> </w:t>
      </w:r>
      <w:r>
        <w:rPr>
          <w:color w:val="343434"/>
          <w:spacing w:val="-2"/>
        </w:rPr>
        <w:t>repeated.</w:t>
      </w:r>
      <w:r>
        <w:rPr>
          <w:color w:val="343434"/>
          <w:spacing w:val="-13"/>
        </w:rPr>
        <w:t xml:space="preserve"> </w:t>
      </w:r>
      <w:r>
        <w:rPr>
          <w:color w:val="343434"/>
          <w:spacing w:val="-2"/>
        </w:rPr>
        <w:t>What</w:t>
      </w:r>
      <w:r>
        <w:rPr>
          <w:color w:val="343434"/>
          <w:spacing w:val="-9"/>
        </w:rPr>
        <w:t xml:space="preserve"> </w:t>
      </w:r>
      <w:r>
        <w:rPr>
          <w:color w:val="343434"/>
          <w:spacing w:val="-2"/>
        </w:rPr>
        <w:t>number</w:t>
      </w:r>
      <w:r>
        <w:rPr>
          <w:color w:val="343434"/>
          <w:spacing w:val="-12"/>
        </w:rPr>
        <w:t xml:space="preserve"> </w:t>
      </w:r>
      <w:r>
        <w:rPr>
          <w:color w:val="343434"/>
          <w:spacing w:val="-2"/>
        </w:rPr>
        <w:t>of</w:t>
      </w:r>
      <w:r>
        <w:rPr>
          <w:color w:val="343434"/>
          <w:spacing w:val="-12"/>
        </w:rPr>
        <w:t xml:space="preserve"> </w:t>
      </w:r>
      <w:r>
        <w:rPr>
          <w:color w:val="343434"/>
          <w:spacing w:val="-2"/>
        </w:rPr>
        <w:t>such</w:t>
      </w:r>
      <w:r>
        <w:rPr>
          <w:color w:val="343434"/>
          <w:spacing w:val="-14"/>
        </w:rPr>
        <w:t xml:space="preserve"> </w:t>
      </w:r>
      <w:r>
        <w:rPr>
          <w:color w:val="343434"/>
          <w:spacing w:val="-2"/>
        </w:rPr>
        <w:t>passwords</w:t>
      </w:r>
      <w:r>
        <w:rPr>
          <w:color w:val="343434"/>
          <w:spacing w:val="-10"/>
        </w:rPr>
        <w:t xml:space="preserve"> </w:t>
      </w:r>
      <w:r>
        <w:rPr>
          <w:color w:val="343434"/>
          <w:spacing w:val="-2"/>
        </w:rPr>
        <w:t>are possible?</w:t>
      </w:r>
    </w:p>
    <w:p w14:paraId="246F94EE">
      <w:pPr>
        <w:pStyle w:val="6"/>
        <w:spacing w:before="279"/>
        <w:ind w:left="735"/>
      </w:pPr>
      <w:r>
        <w:rPr>
          <w:color w:val="343434"/>
          <w:spacing w:val="-2"/>
        </w:rPr>
        <w:t>Fill</w:t>
      </w:r>
      <w:r>
        <w:rPr>
          <w:color w:val="343434"/>
          <w:spacing w:val="-13"/>
        </w:rPr>
        <w:t xml:space="preserve"> </w:t>
      </w:r>
      <w:r>
        <w:rPr>
          <w:color w:val="343434"/>
          <w:spacing w:val="-2"/>
        </w:rPr>
        <w:t>up</w:t>
      </w:r>
      <w:r>
        <w:rPr>
          <w:color w:val="343434"/>
          <w:spacing w:val="-12"/>
        </w:rPr>
        <w:t xml:space="preserve"> </w:t>
      </w:r>
      <w:r>
        <w:rPr>
          <w:color w:val="343434"/>
          <w:spacing w:val="-2"/>
        </w:rPr>
        <w:t>the</w:t>
      </w:r>
      <w:r>
        <w:rPr>
          <w:color w:val="343434"/>
          <w:spacing w:val="-12"/>
        </w:rPr>
        <w:t xml:space="preserve"> </w:t>
      </w:r>
      <w:r>
        <w:rPr>
          <w:color w:val="343434"/>
          <w:spacing w:val="-2"/>
        </w:rPr>
        <w:t>blanks</w:t>
      </w:r>
    </w:p>
    <w:p w14:paraId="65EADF22">
      <w:pPr>
        <w:pStyle w:val="6"/>
        <w:spacing w:after="0"/>
        <w:sectPr>
          <w:headerReference r:id="rId60" w:type="default"/>
          <w:footerReference r:id="rId61" w:type="default"/>
          <w:pgSz w:w="11910" w:h="16840"/>
          <w:pgMar w:top="1640" w:right="708" w:bottom="500" w:left="708" w:header="668" w:footer="275" w:gutter="0"/>
          <w:cols w:space="720" w:num="1"/>
        </w:sectPr>
      </w:pPr>
    </w:p>
    <w:p w14:paraId="42D4D62F">
      <w:pPr>
        <w:pStyle w:val="6"/>
        <w:spacing w:before="211" w:line="340" w:lineRule="auto"/>
        <w:ind w:left="735" w:right="845" w:hanging="3"/>
      </w:pPr>
      <w:r>
        <mc:AlternateContent>
          <mc:Choice Requires="wps">
            <w:drawing>
              <wp:anchor distT="0" distB="0" distL="0" distR="0" simplePos="0" relativeHeight="251731968"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326" name="Textbox 326"/>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61F0DD66">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326" o:spid="_x0000_s1026" o:spt="202" type="#_x0000_t202" style="position:absolute;left:0pt;margin-left:72.15pt;margin-top:10.8pt;height:14.1pt;width:61.6pt;mso-position-horizontal-relative:page;z-index:-251584512;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SjoI2QAAAAkBAAAPAAAAAAAAAAEAIAAAACIAAABkcnMvZG93bnJldi54bWxQSwECFAAUAAAA&#10;CACHTuJA1whVKbQBAAB3AwAADgAAAAAAAAABACAAAAAoAQAAZHJzL2Uyb0RvYy54bWxQSwUGAAAA&#10;AAYABgBZAQAATgUAAAAA&#10;">
                <v:fill on="f" focussize="0,0"/>
                <v:stroke on="f"/>
                <v:imagedata o:title=""/>
                <o:lock v:ext="edit" aspectratio="f"/>
                <v:textbox inset="0mm,0mm,0mm,0mm">
                  <w:txbxContent>
                    <w:p w14:paraId="61F0DD66">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2:</w:t>
                      </w:r>
                    </w:p>
                  </w:txbxContent>
                </v:textbox>
              </v:shape>
            </w:pict>
          </mc:Fallback>
        </mc:AlternateContent>
      </w:r>
      <w:r>
        <w:rPr>
          <w:position w:val="-7"/>
        </w:rPr>
        <w:drawing>
          <wp:inline distT="0" distB="0" distL="0" distR="0">
            <wp:extent cx="807085" cy="191770"/>
            <wp:effectExtent l="0" t="0" r="0" b="0"/>
            <wp:docPr id="327" name="Image 327"/>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Select the</w:t>
      </w:r>
      <w:r>
        <w:rPr>
          <w:color w:val="343434"/>
          <w:spacing w:val="-4"/>
        </w:rPr>
        <w:t xml:space="preserve"> </w:t>
      </w:r>
      <w:r>
        <w:rPr>
          <w:color w:val="343434"/>
        </w:rPr>
        <w:t>option</w:t>
      </w:r>
      <w:r>
        <w:rPr>
          <w:color w:val="343434"/>
          <w:spacing w:val="-2"/>
        </w:rPr>
        <w:t xml:space="preserve"> </w:t>
      </w:r>
      <w:r>
        <w:rPr>
          <w:color w:val="343434"/>
        </w:rPr>
        <w:t>in</w:t>
      </w:r>
      <w:r>
        <w:rPr>
          <w:color w:val="343434"/>
          <w:spacing w:val="-1"/>
        </w:rPr>
        <w:t xml:space="preserve"> </w:t>
      </w:r>
      <w:r>
        <w:rPr>
          <w:color w:val="343434"/>
        </w:rPr>
        <w:t>which</w:t>
      </w:r>
      <w:r>
        <w:rPr>
          <w:color w:val="343434"/>
          <w:spacing w:val="-2"/>
        </w:rPr>
        <w:t xml:space="preserve"> </w:t>
      </w:r>
      <w:r>
        <w:rPr>
          <w:color w:val="343434"/>
        </w:rPr>
        <w:t>the</w:t>
      </w:r>
      <w:r>
        <w:rPr>
          <w:color w:val="343434"/>
          <w:spacing w:val="-2"/>
        </w:rPr>
        <w:t xml:space="preserve"> </w:t>
      </w:r>
      <w:r>
        <w:rPr>
          <w:color w:val="343434"/>
        </w:rPr>
        <w:t>pair</w:t>
      </w:r>
      <w:r>
        <w:rPr>
          <w:color w:val="343434"/>
          <w:spacing w:val="-2"/>
        </w:rPr>
        <w:t xml:space="preserve"> </w:t>
      </w:r>
      <w:r>
        <w:rPr>
          <w:color w:val="343434"/>
        </w:rPr>
        <w:t>of letter-clusters share</w:t>
      </w:r>
      <w:r>
        <w:rPr>
          <w:color w:val="343434"/>
          <w:spacing w:val="-1"/>
        </w:rPr>
        <w:t xml:space="preserve"> </w:t>
      </w:r>
      <w:r>
        <w:rPr>
          <w:color w:val="343434"/>
        </w:rPr>
        <w:t>the</w:t>
      </w:r>
      <w:r>
        <w:rPr>
          <w:color w:val="343434"/>
          <w:spacing w:val="-2"/>
        </w:rPr>
        <w:t xml:space="preserve"> </w:t>
      </w:r>
      <w:r>
        <w:rPr>
          <w:color w:val="343434"/>
        </w:rPr>
        <w:t xml:space="preserve">same </w:t>
      </w:r>
      <w:r>
        <w:rPr>
          <w:color w:val="343434"/>
          <w:spacing w:val="-2"/>
        </w:rPr>
        <w:t>relationship</w:t>
      </w:r>
      <w:r>
        <w:rPr>
          <w:color w:val="343434"/>
          <w:spacing w:val="-14"/>
        </w:rPr>
        <w:t xml:space="preserve"> </w:t>
      </w:r>
      <w:r>
        <w:rPr>
          <w:color w:val="343434"/>
          <w:spacing w:val="-2"/>
        </w:rPr>
        <w:t>as</w:t>
      </w:r>
      <w:r>
        <w:rPr>
          <w:color w:val="343434"/>
          <w:spacing w:val="-13"/>
        </w:rPr>
        <w:t xml:space="preserve"> </w:t>
      </w:r>
      <w:r>
        <w:rPr>
          <w:color w:val="343434"/>
          <w:spacing w:val="-2"/>
        </w:rPr>
        <w:t>that</w:t>
      </w:r>
      <w:r>
        <w:rPr>
          <w:color w:val="343434"/>
          <w:spacing w:val="-12"/>
        </w:rPr>
        <w:t xml:space="preserve"> </w:t>
      </w:r>
      <w:r>
        <w:rPr>
          <w:color w:val="343434"/>
          <w:spacing w:val="-2"/>
        </w:rPr>
        <w:t>shared</w:t>
      </w:r>
      <w:r>
        <w:rPr>
          <w:color w:val="343434"/>
          <w:spacing w:val="-13"/>
        </w:rPr>
        <w:t xml:space="preserve"> </w:t>
      </w:r>
      <w:r>
        <w:rPr>
          <w:color w:val="343434"/>
          <w:spacing w:val="-2"/>
        </w:rPr>
        <w:t>by</w:t>
      </w:r>
      <w:r>
        <w:rPr>
          <w:color w:val="343434"/>
          <w:spacing w:val="-11"/>
        </w:rPr>
        <w:t xml:space="preserve"> </w:t>
      </w:r>
      <w:r>
        <w:rPr>
          <w:color w:val="343434"/>
          <w:spacing w:val="-2"/>
        </w:rPr>
        <w:t>the</w:t>
      </w:r>
      <w:r>
        <w:rPr>
          <w:color w:val="343434"/>
          <w:spacing w:val="-13"/>
        </w:rPr>
        <w:t xml:space="preserve"> </w:t>
      </w:r>
      <w:r>
        <w:rPr>
          <w:color w:val="343434"/>
          <w:spacing w:val="-2"/>
        </w:rPr>
        <w:t>given</w:t>
      </w:r>
      <w:r>
        <w:rPr>
          <w:color w:val="343434"/>
          <w:spacing w:val="-11"/>
        </w:rPr>
        <w:t xml:space="preserve"> </w:t>
      </w:r>
      <w:r>
        <w:rPr>
          <w:color w:val="343434"/>
          <w:spacing w:val="-2"/>
        </w:rPr>
        <w:t>pair</w:t>
      </w:r>
      <w:r>
        <w:rPr>
          <w:color w:val="343434"/>
          <w:spacing w:val="-13"/>
        </w:rPr>
        <w:t xml:space="preserve"> </w:t>
      </w:r>
      <w:r>
        <w:rPr>
          <w:color w:val="343434"/>
          <w:spacing w:val="-2"/>
        </w:rPr>
        <w:t>of</w:t>
      </w:r>
      <w:r>
        <w:rPr>
          <w:color w:val="343434"/>
          <w:spacing w:val="-10"/>
        </w:rPr>
        <w:t xml:space="preserve"> </w:t>
      </w:r>
      <w:r>
        <w:rPr>
          <w:color w:val="343434"/>
          <w:spacing w:val="-2"/>
        </w:rPr>
        <w:t>letter</w:t>
      </w:r>
      <w:r>
        <w:rPr>
          <w:color w:val="343434"/>
          <w:spacing w:val="-13"/>
        </w:rPr>
        <w:t xml:space="preserve"> </w:t>
      </w:r>
      <w:r>
        <w:rPr>
          <w:color w:val="343434"/>
          <w:spacing w:val="-2"/>
        </w:rPr>
        <w:t>cluster.</w:t>
      </w:r>
      <w:r>
        <w:rPr>
          <w:color w:val="343434"/>
          <w:spacing w:val="-11"/>
        </w:rPr>
        <w:t xml:space="preserve"> </w:t>
      </w:r>
      <w:r>
        <w:rPr>
          <w:color w:val="343434"/>
          <w:spacing w:val="-2"/>
        </w:rPr>
        <w:t>From</w:t>
      </w:r>
      <w:r>
        <w:rPr>
          <w:color w:val="343434"/>
          <w:spacing w:val="-12"/>
        </w:rPr>
        <w:t xml:space="preserve"> </w:t>
      </w:r>
      <w:r>
        <w:rPr>
          <w:color w:val="343434"/>
          <w:spacing w:val="-2"/>
        </w:rPr>
        <w:t>among</w:t>
      </w:r>
      <w:r>
        <w:rPr>
          <w:color w:val="343434"/>
          <w:spacing w:val="-13"/>
        </w:rPr>
        <w:t xml:space="preserve"> </w:t>
      </w:r>
      <w:r>
        <w:rPr>
          <w:color w:val="343434"/>
          <w:spacing w:val="-2"/>
        </w:rPr>
        <w:t>the</w:t>
      </w:r>
      <w:r>
        <w:rPr>
          <w:color w:val="343434"/>
          <w:spacing w:val="-13"/>
        </w:rPr>
        <w:t xml:space="preserve"> </w:t>
      </w:r>
      <w:r>
        <w:rPr>
          <w:color w:val="343434"/>
          <w:spacing w:val="-2"/>
        </w:rPr>
        <w:t xml:space="preserve">given </w:t>
      </w:r>
      <w:r>
        <w:rPr>
          <w:color w:val="343434"/>
        </w:rPr>
        <w:t>options</w:t>
      </w:r>
      <w:r>
        <w:rPr>
          <w:color w:val="343434"/>
          <w:spacing w:val="-2"/>
        </w:rPr>
        <w:t xml:space="preserve"> </w:t>
      </w:r>
      <w:r>
        <w:rPr>
          <w:color w:val="343434"/>
        </w:rPr>
        <w:t>choose</w:t>
      </w:r>
      <w:r>
        <w:rPr>
          <w:color w:val="343434"/>
          <w:spacing w:val="-4"/>
        </w:rPr>
        <w:t xml:space="preserve"> </w:t>
      </w:r>
      <w:r>
        <w:rPr>
          <w:color w:val="343434"/>
        </w:rPr>
        <w:t>the</w:t>
      </w:r>
      <w:r>
        <w:rPr>
          <w:color w:val="343434"/>
          <w:spacing w:val="-4"/>
        </w:rPr>
        <w:t xml:space="preserve"> </w:t>
      </w:r>
      <w:r>
        <w:rPr>
          <w:color w:val="343434"/>
        </w:rPr>
        <w:t>letter-cluster</w:t>
      </w:r>
      <w:r>
        <w:rPr>
          <w:color w:val="343434"/>
          <w:spacing w:val="-4"/>
        </w:rPr>
        <w:t xml:space="preserve"> </w:t>
      </w:r>
      <w:r>
        <w:rPr>
          <w:color w:val="343434"/>
        </w:rPr>
        <w:t>pair</w:t>
      </w:r>
      <w:r>
        <w:rPr>
          <w:color w:val="343434"/>
          <w:spacing w:val="-4"/>
        </w:rPr>
        <w:t xml:space="preserve"> </w:t>
      </w:r>
      <w:r>
        <w:rPr>
          <w:color w:val="343434"/>
        </w:rPr>
        <w:t>which</w:t>
      </w:r>
      <w:r>
        <w:rPr>
          <w:color w:val="343434"/>
          <w:spacing w:val="-4"/>
        </w:rPr>
        <w:t xml:space="preserve"> </w:t>
      </w:r>
      <w:r>
        <w:rPr>
          <w:color w:val="343434"/>
        </w:rPr>
        <w:t>is similar</w:t>
      </w:r>
      <w:r>
        <w:rPr>
          <w:color w:val="343434"/>
          <w:spacing w:val="-3"/>
        </w:rPr>
        <w:t xml:space="preserve"> </w:t>
      </w:r>
      <w:r>
        <w:rPr>
          <w:color w:val="343434"/>
        </w:rPr>
        <w:t>to</w:t>
      </w:r>
      <w:r>
        <w:rPr>
          <w:color w:val="343434"/>
          <w:spacing w:val="-5"/>
        </w:rPr>
        <w:t xml:space="preserve"> </w:t>
      </w:r>
      <w:r>
        <w:rPr>
          <w:color w:val="343434"/>
        </w:rPr>
        <w:t>the</w:t>
      </w:r>
      <w:r>
        <w:rPr>
          <w:color w:val="343434"/>
          <w:spacing w:val="-4"/>
        </w:rPr>
        <w:t xml:space="preserve"> </w:t>
      </w:r>
      <w:r>
        <w:rPr>
          <w:color w:val="343434"/>
        </w:rPr>
        <w:t>one</w:t>
      </w:r>
      <w:r>
        <w:rPr>
          <w:color w:val="343434"/>
          <w:spacing w:val="-4"/>
        </w:rPr>
        <w:t xml:space="preserve"> </w:t>
      </w:r>
      <w:r>
        <w:rPr>
          <w:color w:val="343434"/>
        </w:rPr>
        <w:t>given</w:t>
      </w:r>
      <w:r>
        <w:rPr>
          <w:color w:val="343434"/>
          <w:spacing w:val="-3"/>
        </w:rPr>
        <w:t xml:space="preserve"> </w:t>
      </w:r>
      <w:r>
        <w:rPr>
          <w:color w:val="343434"/>
        </w:rPr>
        <w:t>below.</w:t>
      </w:r>
    </w:p>
    <w:p w14:paraId="0FDD74C8">
      <w:pPr>
        <w:pStyle w:val="6"/>
        <w:spacing w:before="287"/>
        <w:ind w:left="735"/>
      </w:pPr>
      <w:r>
        <w:rPr>
          <w:color w:val="343434"/>
        </w:rPr>
        <w:t>PLGTOXIV</w:t>
      </w:r>
      <w:r>
        <w:rPr>
          <w:color w:val="343434"/>
          <w:spacing w:val="-15"/>
        </w:rPr>
        <w:t xml:space="preserve"> </w:t>
      </w:r>
      <w:r>
        <w:rPr>
          <w:color w:val="343434"/>
        </w:rPr>
        <w:t>:</w:t>
      </w:r>
      <w:r>
        <w:rPr>
          <w:color w:val="343434"/>
          <w:spacing w:val="-15"/>
        </w:rPr>
        <w:t xml:space="preserve"> </w:t>
      </w:r>
      <w:r>
        <w:rPr>
          <w:color w:val="343434"/>
          <w:spacing w:val="-2"/>
        </w:rPr>
        <w:t>HKOSUZCF</w:t>
      </w:r>
    </w:p>
    <w:p w14:paraId="6E8468E2">
      <w:pPr>
        <w:pStyle w:val="10"/>
        <w:numPr>
          <w:ilvl w:val="0"/>
          <w:numId w:val="45"/>
        </w:numPr>
        <w:tabs>
          <w:tab w:val="left" w:pos="1450"/>
        </w:tabs>
        <w:spacing w:before="271" w:after="0" w:line="251" w:lineRule="exact"/>
        <w:ind w:left="1450" w:right="0" w:hanging="355"/>
        <w:jc w:val="left"/>
        <w:rPr>
          <w:sz w:val="21"/>
        </w:rPr>
      </w:pPr>
      <w:r>
        <w:rPr>
          <w:color w:val="343434"/>
          <w:spacing w:val="-2"/>
          <w:sz w:val="21"/>
        </w:rPr>
        <w:t>BGSFXTEY</w:t>
      </w:r>
      <w:r>
        <w:rPr>
          <w:color w:val="343434"/>
          <w:spacing w:val="-10"/>
          <w:sz w:val="21"/>
        </w:rPr>
        <w:t xml:space="preserve"> </w:t>
      </w:r>
      <w:r>
        <w:rPr>
          <w:color w:val="343434"/>
          <w:spacing w:val="-2"/>
          <w:sz w:val="21"/>
        </w:rPr>
        <w:t>:</w:t>
      </w:r>
      <w:r>
        <w:rPr>
          <w:color w:val="343434"/>
          <w:spacing w:val="-8"/>
          <w:sz w:val="21"/>
        </w:rPr>
        <w:t xml:space="preserve"> </w:t>
      </w:r>
      <w:r>
        <w:rPr>
          <w:color w:val="343434"/>
          <w:spacing w:val="-2"/>
          <w:sz w:val="21"/>
        </w:rPr>
        <w:t>CHIKXZEG</w:t>
      </w:r>
    </w:p>
    <w:p w14:paraId="298C83F5">
      <w:pPr>
        <w:pStyle w:val="10"/>
        <w:numPr>
          <w:ilvl w:val="0"/>
          <w:numId w:val="45"/>
        </w:numPr>
        <w:tabs>
          <w:tab w:val="left" w:pos="1450"/>
        </w:tabs>
        <w:spacing w:before="0" w:after="0" w:line="249" w:lineRule="exact"/>
        <w:ind w:left="1450" w:right="0" w:hanging="355"/>
        <w:jc w:val="left"/>
        <w:rPr>
          <w:sz w:val="21"/>
        </w:rPr>
      </w:pPr>
      <w:r>
        <w:rPr>
          <w:color w:val="343434"/>
          <w:spacing w:val="-2"/>
          <w:sz w:val="21"/>
        </w:rPr>
        <w:t>EGWHUZKL</w:t>
      </w:r>
      <w:r>
        <w:rPr>
          <w:color w:val="343434"/>
          <w:spacing w:val="-6"/>
          <w:sz w:val="21"/>
        </w:rPr>
        <w:t xml:space="preserve"> </w:t>
      </w:r>
      <w:r>
        <w:rPr>
          <w:color w:val="343434"/>
          <w:spacing w:val="-2"/>
          <w:sz w:val="21"/>
        </w:rPr>
        <w:t>:</w:t>
      </w:r>
      <w:r>
        <w:rPr>
          <w:color w:val="343434"/>
          <w:spacing w:val="-7"/>
          <w:sz w:val="21"/>
        </w:rPr>
        <w:t xml:space="preserve"> </w:t>
      </w:r>
      <w:r>
        <w:rPr>
          <w:color w:val="343434"/>
          <w:spacing w:val="-2"/>
          <w:sz w:val="21"/>
        </w:rPr>
        <w:t>FIKOQADH</w:t>
      </w:r>
    </w:p>
    <w:p w14:paraId="368662DF">
      <w:pPr>
        <w:pStyle w:val="10"/>
        <w:numPr>
          <w:ilvl w:val="0"/>
          <w:numId w:val="45"/>
        </w:numPr>
        <w:tabs>
          <w:tab w:val="left" w:pos="1450"/>
        </w:tabs>
        <w:spacing w:before="0" w:after="0" w:line="249" w:lineRule="exact"/>
        <w:ind w:left="1450" w:right="0" w:hanging="355"/>
        <w:jc w:val="left"/>
        <w:rPr>
          <w:sz w:val="21"/>
        </w:rPr>
      </w:pPr>
      <w:r>
        <w:rPr>
          <w:color w:val="343434"/>
          <w:sz w:val="21"/>
        </w:rPr>
        <w:t>TGSHCZOK</w:t>
      </w:r>
      <w:r>
        <w:rPr>
          <w:color w:val="343434"/>
          <w:spacing w:val="-13"/>
          <w:sz w:val="21"/>
        </w:rPr>
        <w:t xml:space="preserve"> </w:t>
      </w:r>
      <w:r>
        <w:rPr>
          <w:color w:val="343434"/>
          <w:sz w:val="21"/>
        </w:rPr>
        <w:t>:</w:t>
      </w:r>
      <w:r>
        <w:rPr>
          <w:color w:val="343434"/>
          <w:spacing w:val="-13"/>
          <w:sz w:val="21"/>
        </w:rPr>
        <w:t xml:space="preserve"> </w:t>
      </w:r>
      <w:r>
        <w:rPr>
          <w:color w:val="343434"/>
          <w:spacing w:val="-2"/>
          <w:sz w:val="21"/>
        </w:rPr>
        <w:t>ZTTQNLLI</w:t>
      </w:r>
    </w:p>
    <w:p w14:paraId="290BFD8F">
      <w:pPr>
        <w:pStyle w:val="10"/>
        <w:numPr>
          <w:ilvl w:val="0"/>
          <w:numId w:val="45"/>
        </w:numPr>
        <w:tabs>
          <w:tab w:val="left" w:pos="1450"/>
        </w:tabs>
        <w:spacing w:before="0" w:after="0" w:line="251" w:lineRule="exact"/>
        <w:ind w:left="1450" w:right="0" w:hanging="355"/>
        <w:jc w:val="left"/>
        <w:rPr>
          <w:sz w:val="21"/>
        </w:rPr>
      </w:pPr>
      <w:r>
        <w:rPr>
          <w:color w:val="343434"/>
          <w:spacing w:val="-2"/>
          <w:sz w:val="21"/>
        </w:rPr>
        <w:t>TDHZNLPK</w:t>
      </w:r>
      <w:r>
        <w:rPr>
          <w:color w:val="343434"/>
          <w:spacing w:val="-9"/>
          <w:sz w:val="21"/>
        </w:rPr>
        <w:t xml:space="preserve"> </w:t>
      </w:r>
      <w:r>
        <w:rPr>
          <w:color w:val="343434"/>
          <w:spacing w:val="-2"/>
          <w:sz w:val="21"/>
        </w:rPr>
        <w:t>:</w:t>
      </w:r>
      <w:r>
        <w:rPr>
          <w:color w:val="343434"/>
          <w:spacing w:val="-8"/>
          <w:sz w:val="21"/>
        </w:rPr>
        <w:t xml:space="preserve"> </w:t>
      </w:r>
      <w:r>
        <w:rPr>
          <w:color w:val="343434"/>
          <w:spacing w:val="-2"/>
          <w:sz w:val="21"/>
        </w:rPr>
        <w:t>FINPSVAH</w:t>
      </w:r>
    </w:p>
    <w:p w14:paraId="19F3C25C">
      <w:pPr>
        <w:pStyle w:val="6"/>
        <w:spacing w:before="139"/>
        <w:rPr>
          <w:sz w:val="17"/>
        </w:rPr>
      </w:pPr>
    </w:p>
    <w:p w14:paraId="60E1FCE3">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03D87F60">
      <w:pPr>
        <w:pStyle w:val="6"/>
        <w:spacing w:before="5"/>
        <w:rPr>
          <w:rFonts w:ascii="Arial"/>
          <w:b/>
          <w:sz w:val="17"/>
        </w:rPr>
      </w:pPr>
    </w:p>
    <w:p w14:paraId="51DC511F">
      <w:pPr>
        <w:pStyle w:val="2"/>
      </w:pPr>
      <w:r>
        <w:rPr>
          <w:color w:val="19212D"/>
        </w:rPr>
        <w:t xml:space="preserve">Question </w:t>
      </w:r>
      <w:r>
        <w:rPr>
          <w:color w:val="19212D"/>
          <w:spacing w:val="-5"/>
        </w:rPr>
        <w:t>102</w:t>
      </w:r>
    </w:p>
    <w:p w14:paraId="60AC80D6">
      <w:pPr>
        <w:pStyle w:val="6"/>
        <w:spacing w:before="211" w:line="343" w:lineRule="auto"/>
        <w:ind w:left="735" w:right="977" w:hanging="3"/>
      </w:pPr>
      <w:r>
        <mc:AlternateContent>
          <mc:Choice Requires="wps">
            <w:drawing>
              <wp:anchor distT="0" distB="0" distL="0" distR="0" simplePos="0" relativeHeight="251731968" behindDoc="1" locked="0" layoutInCell="1" allowOverlap="1">
                <wp:simplePos x="0" y="0"/>
                <wp:positionH relativeFrom="page">
                  <wp:posOffset>916305</wp:posOffset>
                </wp:positionH>
                <wp:positionV relativeFrom="paragraph">
                  <wp:posOffset>137160</wp:posOffset>
                </wp:positionV>
                <wp:extent cx="865505" cy="179070"/>
                <wp:effectExtent l="0" t="0" r="0" b="0"/>
                <wp:wrapNone/>
                <wp:docPr id="328" name="Textbox 328"/>
                <wp:cNvGraphicFramePr/>
                <a:graphic xmlns:a="http://schemas.openxmlformats.org/drawingml/2006/main">
                  <a:graphicData uri="http://schemas.microsoft.com/office/word/2010/wordprocessingShape">
                    <wps:wsp>
                      <wps:cNvSpPr txBox="1"/>
                      <wps:spPr>
                        <a:xfrm>
                          <a:off x="0" y="0"/>
                          <a:ext cx="865505" cy="179070"/>
                        </a:xfrm>
                        <a:prstGeom prst="rect">
                          <a:avLst/>
                        </a:prstGeom>
                      </wps:spPr>
                      <wps:txbx>
                        <w:txbxContent>
                          <w:p w14:paraId="4B16F374">
                            <w:pPr>
                              <w:spacing w:before="0" w:line="281" w:lineRule="exact"/>
                              <w:ind w:left="0" w:right="0" w:firstLine="0"/>
                              <w:jc w:val="left"/>
                              <w:rPr>
                                <w:b/>
                                <w:sz w:val="24"/>
                              </w:rPr>
                            </w:pPr>
                            <w:r>
                              <w:rPr>
                                <w:b/>
                                <w:color w:val="343434"/>
                                <w:spacing w:val="-2"/>
                                <w:sz w:val="24"/>
                              </w:rPr>
                              <w:t xml:space="preserve">Question </w:t>
                            </w:r>
                            <w:r>
                              <w:rPr>
                                <w:b/>
                                <w:color w:val="343434"/>
                                <w:spacing w:val="-5"/>
                                <w:sz w:val="24"/>
                              </w:rPr>
                              <w:t>19:</w:t>
                            </w:r>
                          </w:p>
                        </w:txbxContent>
                      </wps:txbx>
                      <wps:bodyPr wrap="square" lIns="0" tIns="0" rIns="0" bIns="0" rtlCol="0">
                        <a:noAutofit/>
                      </wps:bodyPr>
                    </wps:wsp>
                  </a:graphicData>
                </a:graphic>
              </wp:anchor>
            </w:drawing>
          </mc:Choice>
          <mc:Fallback>
            <w:pict>
              <v:shape id="Textbox 328" o:spid="_x0000_s1026" o:spt="202" type="#_x0000_t202" style="position:absolute;left:0pt;margin-left:72.15pt;margin-top:10.8pt;height:14.1pt;width:68.15pt;mso-position-horizontal-relative:page;z-index:-251584512;mso-width-relative:page;mso-height-relative:page;" filled="f" stroked="f" coordsize="21600,21600" o:gfxdata="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gRqA2AAAAAkBAAAPAAAAAAAAAAEAIAAAACIAAABkcnMvZG93bnJldi54bWxQSwECFAAUAAAA&#10;CACHTuJAHcltKbUBAAB3AwAADgAAAAAAAAABACAAAAAnAQAAZHJzL2Uyb0RvYy54bWxQSwUGAAAA&#10;AAYABgBZAQAATgUAAAAA&#10;">
                <v:fill on="f" focussize="0,0"/>
                <v:stroke on="f"/>
                <v:imagedata o:title=""/>
                <o:lock v:ext="edit" aspectratio="f"/>
                <v:textbox inset="0mm,0mm,0mm,0mm">
                  <w:txbxContent>
                    <w:p w14:paraId="4B16F374">
                      <w:pPr>
                        <w:spacing w:before="0" w:line="281" w:lineRule="exact"/>
                        <w:ind w:left="0" w:right="0" w:firstLine="0"/>
                        <w:jc w:val="left"/>
                        <w:rPr>
                          <w:b/>
                          <w:sz w:val="24"/>
                        </w:rPr>
                      </w:pPr>
                      <w:r>
                        <w:rPr>
                          <w:b/>
                          <w:color w:val="343434"/>
                          <w:spacing w:val="-2"/>
                          <w:sz w:val="24"/>
                        </w:rPr>
                        <w:t xml:space="preserve">Question </w:t>
                      </w:r>
                      <w:r>
                        <w:rPr>
                          <w:b/>
                          <w:color w:val="343434"/>
                          <w:spacing w:val="-5"/>
                          <w:sz w:val="24"/>
                        </w:rPr>
                        <w:t>19:</w:t>
                      </w:r>
                    </w:p>
                  </w:txbxContent>
                </v:textbox>
              </v:shape>
            </w:pict>
          </mc:Fallback>
        </mc:AlternateContent>
      </w:r>
      <w:r>
        <w:rPr>
          <w:position w:val="-7"/>
        </w:rPr>
        <w:drawing>
          <wp:inline distT="0" distB="0" distL="0" distR="0">
            <wp:extent cx="890905" cy="191770"/>
            <wp:effectExtent l="0" t="0" r="0" b="0"/>
            <wp:docPr id="329" name="Image 329"/>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111" cstate="print"/>
                    <a:stretch>
                      <a:fillRect/>
                    </a:stretch>
                  </pic:blipFill>
                  <pic:spPr>
                    <a:xfrm>
                      <a:off x="0" y="0"/>
                      <a:ext cx="891285" cy="192227"/>
                    </a:xfrm>
                    <a:prstGeom prst="rect">
                      <a:avLst/>
                    </a:prstGeom>
                  </pic:spPr>
                </pic:pic>
              </a:graphicData>
            </a:graphic>
          </wp:inline>
        </w:drawing>
      </w:r>
      <w:r>
        <w:rPr>
          <w:color w:val="343434"/>
        </w:rPr>
        <w:t>If</w:t>
      </w:r>
      <w:r>
        <w:rPr>
          <w:color w:val="343434"/>
          <w:spacing w:val="-14"/>
        </w:rPr>
        <w:t xml:space="preserve"> </w:t>
      </w:r>
      <w:r>
        <w:rPr>
          <w:color w:val="343434"/>
        </w:rPr>
        <w:t>simple</w:t>
      </w:r>
      <w:r>
        <w:rPr>
          <w:color w:val="343434"/>
          <w:spacing w:val="-12"/>
        </w:rPr>
        <w:t xml:space="preserve"> </w:t>
      </w:r>
      <w:r>
        <w:rPr>
          <w:color w:val="343434"/>
        </w:rPr>
        <w:t>interest</w:t>
      </w:r>
      <w:r>
        <w:rPr>
          <w:color w:val="343434"/>
          <w:spacing w:val="-9"/>
        </w:rPr>
        <w:t xml:space="preserve"> </w:t>
      </w:r>
      <w:r>
        <w:rPr>
          <w:color w:val="343434"/>
        </w:rPr>
        <w:t>is</w:t>
      </w:r>
      <w:r>
        <w:rPr>
          <w:color w:val="343434"/>
          <w:spacing w:val="-9"/>
        </w:rPr>
        <w:t xml:space="preserve"> </w:t>
      </w:r>
      <w:r>
        <w:rPr>
          <w:color w:val="343434"/>
        </w:rPr>
        <w:t>offered</w:t>
      </w:r>
      <w:r>
        <w:rPr>
          <w:color w:val="343434"/>
          <w:spacing w:val="32"/>
        </w:rPr>
        <w:t xml:space="preserve"> </w:t>
      </w:r>
      <w:r>
        <w:rPr>
          <w:color w:val="343434"/>
        </w:rPr>
        <w:t>per</w:t>
      </w:r>
      <w:r>
        <w:rPr>
          <w:color w:val="343434"/>
          <w:spacing w:val="-13"/>
        </w:rPr>
        <w:t xml:space="preserve"> </w:t>
      </w:r>
      <w:r>
        <w:rPr>
          <w:color w:val="343434"/>
        </w:rPr>
        <w:t>year</w:t>
      </w:r>
      <w:r>
        <w:rPr>
          <w:color w:val="343434"/>
          <w:spacing w:val="-12"/>
        </w:rPr>
        <w:t xml:space="preserve"> </w:t>
      </w:r>
      <w:r>
        <w:rPr>
          <w:color w:val="343434"/>
        </w:rPr>
        <w:t>on</w:t>
      </w:r>
      <w:r>
        <w:rPr>
          <w:color w:val="343434"/>
          <w:spacing w:val="-10"/>
        </w:rPr>
        <w:t xml:space="preserve"> </w:t>
      </w:r>
      <w:r>
        <w:rPr>
          <w:color w:val="343434"/>
        </w:rPr>
        <w:t>a</w:t>
      </w:r>
      <w:r>
        <w:rPr>
          <w:color w:val="343434"/>
          <w:spacing w:val="-13"/>
        </w:rPr>
        <w:t xml:space="preserve"> </w:t>
      </w:r>
      <w:r>
        <w:rPr>
          <w:color w:val="343434"/>
        </w:rPr>
        <w:t>sum</w:t>
      </w:r>
      <w:r>
        <w:rPr>
          <w:color w:val="343434"/>
          <w:spacing w:val="-12"/>
        </w:rPr>
        <w:t xml:space="preserve"> </w:t>
      </w:r>
      <w:r>
        <w:rPr>
          <w:color w:val="343434"/>
        </w:rPr>
        <w:t>of</w:t>
      </w:r>
      <w:r>
        <w:rPr>
          <w:color w:val="343434"/>
          <w:spacing w:val="-9"/>
        </w:rPr>
        <w:t xml:space="preserve"> </w:t>
      </w:r>
      <w:r>
        <w:rPr>
          <w:color w:val="343434"/>
        </w:rPr>
        <w:t>money</w:t>
      </w:r>
      <w:r>
        <w:rPr>
          <w:color w:val="343434"/>
          <w:spacing w:val="-8"/>
        </w:rPr>
        <w:t xml:space="preserve"> </w:t>
      </w:r>
      <w:r>
        <w:rPr>
          <w:color w:val="343434"/>
        </w:rPr>
        <w:t>invested</w:t>
      </w:r>
      <w:r>
        <w:rPr>
          <w:color w:val="343434"/>
          <w:spacing w:val="-13"/>
        </w:rPr>
        <w:t xml:space="preserve"> </w:t>
      </w:r>
      <w:r>
        <w:rPr>
          <w:color w:val="343434"/>
        </w:rPr>
        <w:t>for five</w:t>
      </w:r>
      <w:r>
        <w:rPr>
          <w:color w:val="343434"/>
          <w:spacing w:val="-15"/>
        </w:rPr>
        <w:t xml:space="preserve"> </w:t>
      </w:r>
      <w:r>
        <w:rPr>
          <w:color w:val="343434"/>
        </w:rPr>
        <w:t>years,</w:t>
      </w:r>
      <w:r>
        <w:rPr>
          <w:color w:val="343434"/>
          <w:spacing w:val="-15"/>
        </w:rPr>
        <w:t xml:space="preserve"> </w:t>
      </w:r>
      <w:r>
        <w:rPr>
          <w:color w:val="343434"/>
        </w:rPr>
        <w:t>the</w:t>
      </w:r>
      <w:r>
        <w:rPr>
          <w:color w:val="343434"/>
          <w:spacing w:val="-15"/>
        </w:rPr>
        <w:t xml:space="preserve"> </w:t>
      </w:r>
      <w:r>
        <w:rPr>
          <w:color w:val="343434"/>
        </w:rPr>
        <w:t>amount</w:t>
      </w:r>
      <w:r>
        <w:rPr>
          <w:color w:val="343434"/>
          <w:spacing w:val="-13"/>
        </w:rPr>
        <w:t xml:space="preserve"> </w:t>
      </w:r>
      <w:r>
        <w:rPr>
          <w:color w:val="343434"/>
        </w:rPr>
        <w:t>of</w:t>
      </w:r>
      <w:r>
        <w:rPr>
          <w:color w:val="343434"/>
          <w:spacing w:val="-12"/>
        </w:rPr>
        <w:t xml:space="preserve"> </w:t>
      </w:r>
      <w:r>
        <w:rPr>
          <w:color w:val="343434"/>
        </w:rPr>
        <w:t>money</w:t>
      </w:r>
      <w:r>
        <w:rPr>
          <w:color w:val="343434"/>
          <w:spacing w:val="28"/>
        </w:rPr>
        <w:t xml:space="preserve"> </w:t>
      </w:r>
      <w:r>
        <w:rPr>
          <w:color w:val="343434"/>
        </w:rPr>
        <w:t>payable</w:t>
      </w:r>
      <w:r>
        <w:rPr>
          <w:color w:val="343434"/>
          <w:spacing w:val="-15"/>
        </w:rPr>
        <w:t xml:space="preserve"> </w:t>
      </w:r>
      <w:r>
        <w:rPr>
          <w:color w:val="343434"/>
        </w:rPr>
        <w:t>on</w:t>
      </w:r>
      <w:r>
        <w:rPr>
          <w:color w:val="343434"/>
          <w:spacing w:val="-8"/>
        </w:rPr>
        <w:t xml:space="preserve"> </w:t>
      </w:r>
      <w:r>
        <w:rPr>
          <w:color w:val="343434"/>
        </w:rPr>
        <w:t>maturity</w:t>
      </w:r>
      <w:r>
        <w:rPr>
          <w:color w:val="343434"/>
          <w:spacing w:val="-15"/>
        </w:rPr>
        <w:t xml:space="preserve"> </w:t>
      </w:r>
      <w:r>
        <w:rPr>
          <w:color w:val="343434"/>
        </w:rPr>
        <w:t>after</w:t>
      </w:r>
      <w:r>
        <w:rPr>
          <w:color w:val="343434"/>
          <w:spacing w:val="-13"/>
        </w:rPr>
        <w:t xml:space="preserve"> </w:t>
      </w:r>
      <w:r>
        <w:rPr>
          <w:color w:val="343434"/>
        </w:rPr>
        <w:t>the</w:t>
      </w:r>
      <w:r>
        <w:rPr>
          <w:color w:val="343434"/>
          <w:spacing w:val="-15"/>
        </w:rPr>
        <w:t xml:space="preserve"> </w:t>
      </w:r>
      <w:r>
        <w:rPr>
          <w:color w:val="343434"/>
        </w:rPr>
        <w:t>five</w:t>
      </w:r>
      <w:r>
        <w:rPr>
          <w:color w:val="343434"/>
          <w:spacing w:val="-15"/>
        </w:rPr>
        <w:t xml:space="preserve"> </w:t>
      </w:r>
      <w:r>
        <w:rPr>
          <w:color w:val="343434"/>
        </w:rPr>
        <w:t>years</w:t>
      </w:r>
      <w:r>
        <w:rPr>
          <w:color w:val="343434"/>
          <w:spacing w:val="-12"/>
        </w:rPr>
        <w:t xml:space="preserve"> </w:t>
      </w:r>
      <w:r>
        <w:rPr>
          <w:color w:val="343434"/>
        </w:rPr>
        <w:t>elapse</w:t>
      </w:r>
      <w:r>
        <w:rPr>
          <w:color w:val="343434"/>
          <w:spacing w:val="-15"/>
        </w:rPr>
        <w:t xml:space="preserve"> </w:t>
      </w:r>
      <w:r>
        <w:rPr>
          <w:color w:val="343434"/>
        </w:rPr>
        <w:t>is Rs. 2, 340. However, if the sum was invested</w:t>
      </w:r>
      <w:r>
        <w:rPr>
          <w:color w:val="343434"/>
          <w:spacing w:val="40"/>
        </w:rPr>
        <w:t xml:space="preserve"> </w:t>
      </w:r>
      <w:r>
        <w:rPr>
          <w:color w:val="343434"/>
        </w:rPr>
        <w:t>for only two years , the amount payable</w:t>
      </w:r>
      <w:r>
        <w:rPr>
          <w:color w:val="343434"/>
          <w:spacing w:val="40"/>
        </w:rPr>
        <w:t xml:space="preserve"> </w:t>
      </w:r>
      <w:r>
        <w:rPr>
          <w:color w:val="343434"/>
        </w:rPr>
        <w:t>on maturity</w:t>
      </w:r>
      <w:r>
        <w:rPr>
          <w:color w:val="343434"/>
          <w:spacing w:val="40"/>
        </w:rPr>
        <w:t xml:space="preserve"> </w:t>
      </w:r>
      <w:r>
        <w:rPr>
          <w:color w:val="343434"/>
        </w:rPr>
        <w:t>would be 2016. What is the original sum invested?</w:t>
      </w:r>
    </w:p>
    <w:p w14:paraId="7DFBDB44">
      <w:pPr>
        <w:pStyle w:val="10"/>
        <w:numPr>
          <w:ilvl w:val="0"/>
          <w:numId w:val="46"/>
        </w:numPr>
        <w:tabs>
          <w:tab w:val="left" w:pos="1450"/>
        </w:tabs>
        <w:spacing w:before="148"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1750</w:t>
      </w:r>
    </w:p>
    <w:p w14:paraId="28289E32">
      <w:pPr>
        <w:pStyle w:val="10"/>
        <w:numPr>
          <w:ilvl w:val="0"/>
          <w:numId w:val="46"/>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1800</w:t>
      </w:r>
    </w:p>
    <w:p w14:paraId="5CBD88C6">
      <w:pPr>
        <w:pStyle w:val="10"/>
        <w:numPr>
          <w:ilvl w:val="0"/>
          <w:numId w:val="46"/>
        </w:numPr>
        <w:tabs>
          <w:tab w:val="left" w:pos="1450"/>
        </w:tabs>
        <w:spacing w:before="0" w:after="0" w:line="246"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1600</w:t>
      </w:r>
    </w:p>
    <w:p w14:paraId="67F48916">
      <w:pPr>
        <w:pStyle w:val="10"/>
        <w:numPr>
          <w:ilvl w:val="0"/>
          <w:numId w:val="46"/>
        </w:numPr>
        <w:tabs>
          <w:tab w:val="left" w:pos="1450"/>
        </w:tabs>
        <w:spacing w:before="0" w:after="0" w:line="250" w:lineRule="exact"/>
        <w:ind w:left="1450" w:right="0" w:hanging="355"/>
        <w:jc w:val="left"/>
        <w:rPr>
          <w:sz w:val="21"/>
        </w:rPr>
      </w:pPr>
      <w:r>
        <w:rPr>
          <w:color w:val="343434"/>
          <w:spacing w:val="-4"/>
          <w:sz w:val="21"/>
        </w:rPr>
        <w:t>Rs.</w:t>
      </w:r>
      <w:r>
        <w:rPr>
          <w:color w:val="343434"/>
          <w:spacing w:val="-9"/>
          <w:sz w:val="21"/>
        </w:rPr>
        <w:t xml:space="preserve"> </w:t>
      </w:r>
      <w:r>
        <w:rPr>
          <w:color w:val="343434"/>
          <w:spacing w:val="-4"/>
          <w:sz w:val="21"/>
        </w:rPr>
        <w:t>2000</w:t>
      </w:r>
    </w:p>
    <w:p w14:paraId="500C4005">
      <w:pPr>
        <w:pStyle w:val="6"/>
        <w:spacing w:before="10"/>
        <w:rPr>
          <w:sz w:val="21"/>
        </w:rPr>
      </w:pPr>
    </w:p>
    <w:p w14:paraId="52170F90">
      <w:pPr>
        <w:spacing w:before="0"/>
        <w:ind w:left="735" w:right="0" w:firstLine="0"/>
        <w:jc w:val="left"/>
        <w:rPr>
          <w:rFonts w:ascii="Verdana"/>
          <w:sz w:val="27"/>
        </w:rPr>
      </w:pPr>
      <w:r>
        <w:rPr>
          <w:rFonts w:ascii="Verdana"/>
          <w:color w:val="343434"/>
          <w:sz w:val="27"/>
        </w:rPr>
        <w:t>Logical</w:t>
      </w:r>
      <w:r>
        <w:rPr>
          <w:rFonts w:ascii="Verdana"/>
          <w:color w:val="343434"/>
          <w:spacing w:val="8"/>
          <w:sz w:val="27"/>
        </w:rPr>
        <w:t xml:space="preserve"> </w:t>
      </w:r>
      <w:r>
        <w:rPr>
          <w:rFonts w:ascii="Verdana"/>
          <w:color w:val="343434"/>
          <w:spacing w:val="-2"/>
          <w:sz w:val="27"/>
        </w:rPr>
        <w:t>Section</w:t>
      </w:r>
    </w:p>
    <w:p w14:paraId="17F9668F">
      <w:pPr>
        <w:pStyle w:val="6"/>
        <w:spacing w:before="135"/>
        <w:rPr>
          <w:rFonts w:ascii="Verdana"/>
          <w:sz w:val="17"/>
        </w:rPr>
      </w:pPr>
    </w:p>
    <w:p w14:paraId="3B5DD70C">
      <w:pPr>
        <w:spacing w:before="0"/>
        <w:ind w:left="132"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66DDE84B">
      <w:pPr>
        <w:pStyle w:val="6"/>
        <w:spacing w:before="5"/>
        <w:rPr>
          <w:rFonts w:ascii="Arial"/>
          <w:b/>
          <w:sz w:val="17"/>
        </w:rPr>
      </w:pPr>
    </w:p>
    <w:p w14:paraId="405BF168">
      <w:pPr>
        <w:pStyle w:val="2"/>
      </w:pPr>
      <w:r>
        <w:rPr>
          <w:color w:val="19212D"/>
        </w:rPr>
        <w:t xml:space="preserve">Question </w:t>
      </w:r>
      <w:r>
        <w:rPr>
          <w:color w:val="19212D"/>
          <w:spacing w:val="-5"/>
        </w:rPr>
        <w:t>103</w:t>
      </w:r>
    </w:p>
    <w:p w14:paraId="19B45358">
      <w:pPr>
        <w:pStyle w:val="6"/>
        <w:spacing w:before="211" w:line="338" w:lineRule="auto"/>
        <w:ind w:left="735" w:right="845" w:hanging="3"/>
      </w:pPr>
      <w:r>
        <mc:AlternateContent>
          <mc:Choice Requires="wps">
            <w:drawing>
              <wp:anchor distT="0" distB="0" distL="0" distR="0" simplePos="0" relativeHeight="251732992" behindDoc="1" locked="0" layoutInCell="1" allowOverlap="1">
                <wp:simplePos x="0" y="0"/>
                <wp:positionH relativeFrom="page">
                  <wp:posOffset>916305</wp:posOffset>
                </wp:positionH>
                <wp:positionV relativeFrom="paragraph">
                  <wp:posOffset>137795</wp:posOffset>
                </wp:positionV>
                <wp:extent cx="782320" cy="179070"/>
                <wp:effectExtent l="0" t="0" r="0" b="0"/>
                <wp:wrapNone/>
                <wp:docPr id="330" name="Textbox 330"/>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4A574E59">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8:</w:t>
                            </w:r>
                          </w:p>
                        </w:txbxContent>
                      </wps:txbx>
                      <wps:bodyPr wrap="square" lIns="0" tIns="0" rIns="0" bIns="0" rtlCol="0">
                        <a:noAutofit/>
                      </wps:bodyPr>
                    </wps:wsp>
                  </a:graphicData>
                </a:graphic>
              </wp:anchor>
            </w:drawing>
          </mc:Choice>
          <mc:Fallback>
            <w:pict>
              <v:shape id="Textbox 330" o:spid="_x0000_s1026" o:spt="202" type="#_x0000_t202" style="position:absolute;left:0pt;margin-left:72.15pt;margin-top:10.85pt;height:14.1pt;width:61.6pt;mso-position-horizontal-relative:page;z-index:-251583488;mso-width-relative:page;mso-height-relative:page;" filled="f" stroked="f" coordsize="21600,21600" o:gfxdata="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x6oStgAAAAJAQAADwAAAAAAAAABACAAAAAiAAAAZHJzL2Rvd25yZXYueG1sUEsBAhQAFAAAAAgA&#10;h07iQMdaPAGzAQAAdwMAAA4AAAAAAAAAAQAgAAAAJwEAAGRycy9lMm9Eb2MueG1sUEsFBgAAAAAG&#10;AAYAWQEAAEwFAAAAAA==&#10;">
                <v:fill on="f" focussize="0,0"/>
                <v:stroke on="f"/>
                <v:imagedata o:title=""/>
                <o:lock v:ext="edit" aspectratio="f"/>
                <v:textbox inset="0mm,0mm,0mm,0mm">
                  <w:txbxContent>
                    <w:p w14:paraId="4A574E59">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8:</w:t>
                      </w:r>
                    </w:p>
                  </w:txbxContent>
                </v:textbox>
              </v:shape>
            </w:pict>
          </mc:Fallback>
        </mc:AlternateContent>
      </w:r>
      <w:r>
        <w:rPr>
          <w:position w:val="-7"/>
        </w:rPr>
        <w:drawing>
          <wp:inline distT="0" distB="0" distL="0" distR="0">
            <wp:extent cx="807085" cy="191770"/>
            <wp:effectExtent l="0" t="0" r="0" b="0"/>
            <wp:docPr id="331" name="Image 331"/>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Three containers A, B and C are filled with milk part ¼ part of A is put into</w:t>
      </w:r>
      <w:r>
        <w:rPr>
          <w:color w:val="343434"/>
          <w:spacing w:val="-11"/>
        </w:rPr>
        <w:t xml:space="preserve"> </w:t>
      </w:r>
      <w:r>
        <w:rPr>
          <w:color w:val="343434"/>
        </w:rPr>
        <w:t>B.</w:t>
      </w:r>
      <w:r>
        <w:rPr>
          <w:color w:val="343434"/>
          <w:spacing w:val="-8"/>
        </w:rPr>
        <w:t xml:space="preserve"> </w:t>
      </w:r>
      <w:r>
        <w:rPr>
          <w:color w:val="343434"/>
        </w:rPr>
        <w:t>Now</w:t>
      </w:r>
      <w:r>
        <w:rPr>
          <w:color w:val="343434"/>
          <w:spacing w:val="-9"/>
        </w:rPr>
        <w:t xml:space="preserve"> </w:t>
      </w:r>
      <w:r>
        <w:rPr>
          <w:color w:val="343434"/>
        </w:rPr>
        <w:t>⅓</w:t>
      </w:r>
      <w:r>
        <w:rPr>
          <w:color w:val="343434"/>
          <w:spacing w:val="-7"/>
        </w:rPr>
        <w:t xml:space="preserve"> </w:t>
      </w:r>
      <w:r>
        <w:rPr>
          <w:color w:val="343434"/>
        </w:rPr>
        <w:t>part</w:t>
      </w:r>
      <w:r>
        <w:rPr>
          <w:color w:val="343434"/>
          <w:spacing w:val="-5"/>
        </w:rPr>
        <w:t xml:space="preserve"> </w:t>
      </w:r>
      <w:r>
        <w:rPr>
          <w:color w:val="343434"/>
        </w:rPr>
        <w:t>of</w:t>
      </w:r>
      <w:r>
        <w:rPr>
          <w:color w:val="343434"/>
          <w:spacing w:val="-13"/>
        </w:rPr>
        <w:t xml:space="preserve"> </w:t>
      </w:r>
      <w:r>
        <w:rPr>
          <w:color w:val="343434"/>
        </w:rPr>
        <w:t>B</w:t>
      </w:r>
      <w:r>
        <w:rPr>
          <w:color w:val="343434"/>
          <w:spacing w:val="-9"/>
        </w:rPr>
        <w:t xml:space="preserve"> </w:t>
      </w:r>
      <w:r>
        <w:rPr>
          <w:color w:val="343434"/>
        </w:rPr>
        <w:t>is</w:t>
      </w:r>
      <w:r>
        <w:rPr>
          <w:color w:val="343434"/>
          <w:spacing w:val="-8"/>
        </w:rPr>
        <w:t xml:space="preserve"> </w:t>
      </w:r>
      <w:r>
        <w:rPr>
          <w:color w:val="343434"/>
        </w:rPr>
        <w:t>put</w:t>
      </w:r>
      <w:r>
        <w:rPr>
          <w:color w:val="343434"/>
          <w:spacing w:val="-13"/>
        </w:rPr>
        <w:t xml:space="preserve"> </w:t>
      </w:r>
      <w:r>
        <w:rPr>
          <w:color w:val="343434"/>
        </w:rPr>
        <w:t>into</w:t>
      </w:r>
      <w:r>
        <w:rPr>
          <w:color w:val="343434"/>
          <w:spacing w:val="-11"/>
        </w:rPr>
        <w:t xml:space="preserve"> </w:t>
      </w:r>
      <w:r>
        <w:rPr>
          <w:color w:val="343434"/>
        </w:rPr>
        <w:t>C.</w:t>
      </w:r>
      <w:r>
        <w:rPr>
          <w:color w:val="343434"/>
          <w:spacing w:val="-8"/>
        </w:rPr>
        <w:t xml:space="preserve"> </w:t>
      </w:r>
      <w:r>
        <w:rPr>
          <w:color w:val="343434"/>
        </w:rPr>
        <w:t>Again</w:t>
      </w:r>
      <w:r>
        <w:rPr>
          <w:color w:val="343434"/>
          <w:spacing w:val="-8"/>
        </w:rPr>
        <w:t xml:space="preserve"> </w:t>
      </w:r>
      <w:r>
        <w:rPr>
          <w:color w:val="343434"/>
        </w:rPr>
        <w:t>5/11</w:t>
      </w:r>
      <w:r>
        <w:rPr>
          <w:color w:val="343434"/>
          <w:spacing w:val="-13"/>
        </w:rPr>
        <w:t xml:space="preserve"> </w:t>
      </w:r>
      <w:r>
        <w:rPr>
          <w:color w:val="343434"/>
        </w:rPr>
        <w:t>part</w:t>
      </w:r>
      <w:r>
        <w:rPr>
          <w:color w:val="343434"/>
          <w:spacing w:val="-6"/>
        </w:rPr>
        <w:t xml:space="preserve"> </w:t>
      </w:r>
      <w:r>
        <w:rPr>
          <w:color w:val="343434"/>
        </w:rPr>
        <w:t>of</w:t>
      </w:r>
      <w:r>
        <w:rPr>
          <w:color w:val="343434"/>
          <w:spacing w:val="-7"/>
        </w:rPr>
        <w:t xml:space="preserve"> </w:t>
      </w:r>
      <w:r>
        <w:rPr>
          <w:color w:val="343434"/>
        </w:rPr>
        <w:t>C</w:t>
      </w:r>
      <w:r>
        <w:rPr>
          <w:color w:val="343434"/>
          <w:spacing w:val="-9"/>
        </w:rPr>
        <w:t xml:space="preserve"> </w:t>
      </w:r>
      <w:r>
        <w:rPr>
          <w:color w:val="343434"/>
        </w:rPr>
        <w:t>is</w:t>
      </w:r>
      <w:r>
        <w:rPr>
          <w:color w:val="343434"/>
          <w:spacing w:val="-8"/>
        </w:rPr>
        <w:t xml:space="preserve"> </w:t>
      </w:r>
      <w:r>
        <w:rPr>
          <w:color w:val="343434"/>
        </w:rPr>
        <w:t>put</w:t>
      </w:r>
      <w:r>
        <w:rPr>
          <w:color w:val="343434"/>
          <w:spacing w:val="-8"/>
        </w:rPr>
        <w:t xml:space="preserve"> </w:t>
      </w:r>
      <w:r>
        <w:rPr>
          <w:color w:val="343434"/>
        </w:rPr>
        <w:t>into</w:t>
      </w:r>
      <w:r>
        <w:rPr>
          <w:color w:val="343434"/>
          <w:spacing w:val="-11"/>
        </w:rPr>
        <w:t xml:space="preserve"> </w:t>
      </w:r>
      <w:r>
        <w:rPr>
          <w:color w:val="343434"/>
        </w:rPr>
        <w:t>A.</w:t>
      </w:r>
      <w:r>
        <w:rPr>
          <w:color w:val="343434"/>
          <w:spacing w:val="-8"/>
        </w:rPr>
        <w:t xml:space="preserve"> </w:t>
      </w:r>
      <w:r>
        <w:rPr>
          <w:color w:val="343434"/>
        </w:rPr>
        <w:t>In</w:t>
      </w:r>
      <w:r>
        <w:rPr>
          <w:color w:val="343434"/>
          <w:spacing w:val="-8"/>
        </w:rPr>
        <w:t xml:space="preserve"> </w:t>
      </w:r>
      <w:r>
        <w:rPr>
          <w:color w:val="343434"/>
        </w:rPr>
        <w:t>the</w:t>
      </w:r>
      <w:r>
        <w:rPr>
          <w:color w:val="343434"/>
          <w:spacing w:val="-11"/>
        </w:rPr>
        <w:t xml:space="preserve"> </w:t>
      </w:r>
      <w:r>
        <w:rPr>
          <w:color w:val="343434"/>
        </w:rPr>
        <w:t>end,</w:t>
      </w:r>
      <w:r>
        <w:rPr>
          <w:color w:val="343434"/>
          <w:spacing w:val="-10"/>
        </w:rPr>
        <w:t xml:space="preserve"> </w:t>
      </w:r>
      <w:r>
        <w:rPr>
          <w:color w:val="343434"/>
        </w:rPr>
        <w:t>¼ part of A is put into B again. Now the final amount of milk in each container is 6</w:t>
      </w:r>
    </w:p>
    <w:p w14:paraId="25DC567B">
      <w:pPr>
        <w:pStyle w:val="6"/>
        <w:spacing w:before="139"/>
        <w:ind w:left="735"/>
      </w:pPr>
      <w:r>
        <w:rPr>
          <w:color w:val="343434"/>
          <w:spacing w:val="-4"/>
        </w:rPr>
        <w:t>litres.</w:t>
      </w:r>
      <w:r>
        <w:rPr>
          <w:color w:val="343434"/>
          <w:spacing w:val="-7"/>
        </w:rPr>
        <w:t xml:space="preserve"> </w:t>
      </w:r>
      <w:r>
        <w:rPr>
          <w:color w:val="343434"/>
          <w:spacing w:val="-4"/>
        </w:rPr>
        <w:t>The</w:t>
      </w:r>
      <w:r>
        <w:rPr>
          <w:color w:val="343434"/>
          <w:spacing w:val="-6"/>
        </w:rPr>
        <w:t xml:space="preserve"> </w:t>
      </w:r>
      <w:r>
        <w:rPr>
          <w:color w:val="343434"/>
          <w:spacing w:val="-4"/>
        </w:rPr>
        <w:t>initial</w:t>
      </w:r>
      <w:r>
        <w:rPr>
          <w:color w:val="343434"/>
          <w:spacing w:val="-7"/>
        </w:rPr>
        <w:t xml:space="preserve"> </w:t>
      </w:r>
      <w:r>
        <w:rPr>
          <w:color w:val="343434"/>
          <w:spacing w:val="-4"/>
        </w:rPr>
        <w:t>quantity (in litres)</w:t>
      </w:r>
      <w:r>
        <w:rPr>
          <w:color w:val="343434"/>
          <w:spacing w:val="-2"/>
        </w:rPr>
        <w:t xml:space="preserve"> </w:t>
      </w:r>
      <w:r>
        <w:rPr>
          <w:color w:val="343434"/>
          <w:spacing w:val="-4"/>
        </w:rPr>
        <w:t>of milk in</w:t>
      </w:r>
      <w:r>
        <w:rPr>
          <w:color w:val="343434"/>
          <w:spacing w:val="-5"/>
        </w:rPr>
        <w:t xml:space="preserve"> </w:t>
      </w:r>
      <w:r>
        <w:rPr>
          <w:color w:val="343434"/>
          <w:spacing w:val="-4"/>
        </w:rPr>
        <w:t>each</w:t>
      </w:r>
      <w:r>
        <w:rPr>
          <w:color w:val="343434"/>
          <w:spacing w:val="-7"/>
        </w:rPr>
        <w:t xml:space="preserve"> </w:t>
      </w:r>
      <w:r>
        <w:rPr>
          <w:color w:val="343434"/>
          <w:spacing w:val="-4"/>
        </w:rPr>
        <w:t>container,</w:t>
      </w:r>
      <w:r>
        <w:rPr>
          <w:color w:val="343434"/>
          <w:spacing w:val="-6"/>
        </w:rPr>
        <w:t xml:space="preserve"> </w:t>
      </w:r>
      <w:r>
        <w:rPr>
          <w:color w:val="343434"/>
          <w:spacing w:val="-4"/>
        </w:rPr>
        <w:t>respectively</w:t>
      </w:r>
      <w:r>
        <w:rPr>
          <w:color w:val="343434"/>
          <w:spacing w:val="-2"/>
        </w:rPr>
        <w:t xml:space="preserve"> </w:t>
      </w:r>
      <w:r>
        <w:rPr>
          <w:color w:val="343434"/>
          <w:spacing w:val="-4"/>
        </w:rPr>
        <w:t>is</w:t>
      </w:r>
      <w:r>
        <w:rPr>
          <w:color w:val="343434"/>
          <w:spacing w:val="-2"/>
        </w:rPr>
        <w:t xml:space="preserve"> </w:t>
      </w:r>
      <w:r>
        <w:rPr>
          <w:color w:val="343434"/>
          <w:spacing w:val="-4"/>
        </w:rPr>
        <w:t>equal</w:t>
      </w:r>
      <w:r>
        <w:rPr>
          <w:color w:val="343434"/>
          <w:spacing w:val="-5"/>
        </w:rPr>
        <w:t xml:space="preserve"> </w:t>
      </w:r>
      <w:r>
        <w:rPr>
          <w:color w:val="343434"/>
          <w:spacing w:val="-4"/>
        </w:rPr>
        <w:t>to:-</w:t>
      </w:r>
    </w:p>
    <w:p w14:paraId="46981224">
      <w:pPr>
        <w:spacing w:before="271" w:line="250"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4,5,9</w:t>
      </w:r>
    </w:p>
    <w:p w14:paraId="7F5A3F4E">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3,7,8</w:t>
      </w:r>
    </w:p>
    <w:p w14:paraId="5DB6E530">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3,6,9</w:t>
      </w:r>
    </w:p>
    <w:p w14:paraId="154D111D">
      <w:pPr>
        <w:spacing w:before="0" w:line="251"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4,7,7</w:t>
      </w:r>
    </w:p>
    <w:p w14:paraId="79900127">
      <w:pPr>
        <w:spacing w:after="0" w:line="251" w:lineRule="exact"/>
        <w:jc w:val="left"/>
        <w:rPr>
          <w:sz w:val="21"/>
        </w:rPr>
        <w:sectPr>
          <w:headerReference r:id="rId62" w:type="default"/>
          <w:footerReference r:id="rId63" w:type="default"/>
          <w:pgSz w:w="11910" w:h="16840"/>
          <w:pgMar w:top="1640" w:right="708" w:bottom="500" w:left="708" w:header="668" w:footer="275" w:gutter="0"/>
          <w:cols w:space="720" w:num="1"/>
        </w:sectPr>
      </w:pPr>
    </w:p>
    <w:p w14:paraId="4FC42C3A">
      <w:pPr>
        <w:pStyle w:val="6"/>
        <w:spacing w:before="211"/>
        <w:ind w:left="732"/>
      </w:pPr>
      <w:r>
        <mc:AlternateContent>
          <mc:Choice Requires="wps">
            <w:drawing>
              <wp:anchor distT="0" distB="0" distL="0" distR="0" simplePos="0" relativeHeight="251732992" behindDoc="1" locked="0" layoutInCell="1" allowOverlap="1">
                <wp:simplePos x="0" y="0"/>
                <wp:positionH relativeFrom="page">
                  <wp:posOffset>916305</wp:posOffset>
                </wp:positionH>
                <wp:positionV relativeFrom="paragraph">
                  <wp:posOffset>137160</wp:posOffset>
                </wp:positionV>
                <wp:extent cx="890270" cy="179070"/>
                <wp:effectExtent l="0" t="0" r="0" b="0"/>
                <wp:wrapNone/>
                <wp:docPr id="336" name="Textbox 336"/>
                <wp:cNvGraphicFramePr/>
                <a:graphic xmlns:a="http://schemas.openxmlformats.org/drawingml/2006/main">
                  <a:graphicData uri="http://schemas.microsoft.com/office/word/2010/wordprocessingShape">
                    <wps:wsp>
                      <wps:cNvSpPr txBox="1"/>
                      <wps:spPr>
                        <a:xfrm>
                          <a:off x="0" y="0"/>
                          <a:ext cx="890269" cy="179070"/>
                        </a:xfrm>
                        <a:prstGeom prst="rect">
                          <a:avLst/>
                        </a:prstGeom>
                      </wps:spPr>
                      <wps:txbx>
                        <w:txbxContent>
                          <w:p w14:paraId="04441F7A">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18</w:t>
                            </w:r>
                            <w:r>
                              <w:rPr>
                                <w:b/>
                                <w:color w:val="343434"/>
                                <w:spacing w:val="-12"/>
                                <w:sz w:val="24"/>
                              </w:rPr>
                              <w:t xml:space="preserve"> </w:t>
                            </w:r>
                            <w:r>
                              <w:rPr>
                                <w:b/>
                                <w:color w:val="343434"/>
                                <w:spacing w:val="-10"/>
                                <w:sz w:val="24"/>
                              </w:rPr>
                              <w:t>:</w:t>
                            </w:r>
                          </w:p>
                        </w:txbxContent>
                      </wps:txbx>
                      <wps:bodyPr wrap="square" lIns="0" tIns="0" rIns="0" bIns="0" rtlCol="0">
                        <a:noAutofit/>
                      </wps:bodyPr>
                    </wps:wsp>
                  </a:graphicData>
                </a:graphic>
              </wp:anchor>
            </w:drawing>
          </mc:Choice>
          <mc:Fallback>
            <w:pict>
              <v:shape id="Textbox 336" o:spid="_x0000_s1026" o:spt="202" type="#_x0000_t202" style="position:absolute;left:0pt;margin-left:72.15pt;margin-top:10.8pt;height:14.1pt;width:70.1pt;mso-position-horizontal-relative:page;z-index:-251583488;mso-width-relative:page;mso-height-relative:page;" filled="f" stroked="f" coordsize="21600,21600" o:gfxdata="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WFk12AAAAAkBAAAPAAAAAAAAAAEAIAAAACIAAABkcnMvZG93bnJldi54bWxQSwECFAAUAAAA&#10;CACHTuJAQOyaA7UBAAB3AwAADgAAAAAAAAABACAAAAAnAQAAZHJzL2Uyb0RvYy54bWxQSwUGAAAA&#10;AAYABgBZAQAATgUAAAAA&#10;">
                <v:fill on="f" focussize="0,0"/>
                <v:stroke on="f"/>
                <v:imagedata o:title=""/>
                <o:lock v:ext="edit" aspectratio="f"/>
                <v:textbox inset="0mm,0mm,0mm,0mm">
                  <w:txbxContent>
                    <w:p w14:paraId="04441F7A">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18</w:t>
                      </w:r>
                      <w:r>
                        <w:rPr>
                          <w:b/>
                          <w:color w:val="343434"/>
                          <w:spacing w:val="-12"/>
                          <w:sz w:val="24"/>
                        </w:rPr>
                        <w:t xml:space="preserve"> </w:t>
                      </w:r>
                      <w:r>
                        <w:rPr>
                          <w:b/>
                          <w:color w:val="343434"/>
                          <w:spacing w:val="-10"/>
                          <w:sz w:val="24"/>
                        </w:rPr>
                        <w:t>:</w:t>
                      </w:r>
                    </w:p>
                  </w:txbxContent>
                </v:textbox>
              </v:shape>
            </w:pict>
          </mc:Fallback>
        </mc:AlternateContent>
      </w:r>
      <w:r>
        <w:rPr>
          <w:position w:val="-7"/>
        </w:rPr>
        <w:drawing>
          <wp:inline distT="0" distB="0" distL="0" distR="0">
            <wp:extent cx="908685" cy="191770"/>
            <wp:effectExtent l="0" t="0" r="0" b="0"/>
            <wp:docPr id="337" name="Image 337"/>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151" cstate="print"/>
                    <a:stretch>
                      <a:fillRect/>
                    </a:stretch>
                  </pic:blipFill>
                  <pic:spPr>
                    <a:xfrm>
                      <a:off x="0" y="0"/>
                      <a:ext cx="909269" cy="192227"/>
                    </a:xfrm>
                    <a:prstGeom prst="rect">
                      <a:avLst/>
                    </a:prstGeom>
                  </pic:spPr>
                </pic:pic>
              </a:graphicData>
            </a:graphic>
          </wp:inline>
        </w:drawing>
      </w:r>
      <w:r>
        <w:rPr>
          <w:color w:val="343434"/>
          <w:spacing w:val="-4"/>
        </w:rPr>
        <w:t>Study</w:t>
      </w:r>
      <w:r>
        <w:rPr>
          <w:color w:val="343434"/>
          <w:spacing w:val="-5"/>
        </w:rPr>
        <w:t xml:space="preserve"> </w:t>
      </w:r>
      <w:r>
        <w:rPr>
          <w:color w:val="343434"/>
          <w:spacing w:val="-4"/>
        </w:rPr>
        <w:t>the</w:t>
      </w:r>
      <w:r>
        <w:rPr>
          <w:color w:val="343434"/>
          <w:spacing w:val="-3"/>
        </w:rPr>
        <w:t xml:space="preserve"> </w:t>
      </w:r>
      <w:r>
        <w:rPr>
          <w:color w:val="343434"/>
          <w:spacing w:val="-4"/>
        </w:rPr>
        <w:t>following</w:t>
      </w:r>
      <w:r>
        <w:rPr>
          <w:color w:val="343434"/>
          <w:spacing w:val="-9"/>
        </w:rPr>
        <w:t xml:space="preserve"> </w:t>
      </w:r>
      <w:r>
        <w:rPr>
          <w:color w:val="343434"/>
          <w:spacing w:val="-4"/>
        </w:rPr>
        <w:t>table</w:t>
      </w:r>
      <w:r>
        <w:rPr>
          <w:color w:val="343434"/>
          <w:spacing w:val="-8"/>
        </w:rPr>
        <w:t xml:space="preserve"> </w:t>
      </w:r>
      <w:r>
        <w:rPr>
          <w:color w:val="343434"/>
          <w:spacing w:val="-4"/>
        </w:rPr>
        <w:t>and</w:t>
      </w:r>
      <w:r>
        <w:rPr>
          <w:color w:val="343434"/>
          <w:spacing w:val="-6"/>
        </w:rPr>
        <w:t xml:space="preserve"> </w:t>
      </w:r>
      <w:r>
        <w:rPr>
          <w:color w:val="343434"/>
          <w:spacing w:val="-4"/>
        </w:rPr>
        <w:t>answer</w:t>
      </w:r>
      <w:r>
        <w:rPr>
          <w:color w:val="343434"/>
          <w:spacing w:val="-5"/>
        </w:rPr>
        <w:t xml:space="preserve"> </w:t>
      </w:r>
      <w:r>
        <w:rPr>
          <w:color w:val="343434"/>
          <w:spacing w:val="-4"/>
        </w:rPr>
        <w:t>the</w:t>
      </w:r>
      <w:r>
        <w:rPr>
          <w:color w:val="343434"/>
          <w:spacing w:val="-7"/>
        </w:rPr>
        <w:t xml:space="preserve"> </w:t>
      </w:r>
      <w:r>
        <w:rPr>
          <w:color w:val="343434"/>
          <w:spacing w:val="-4"/>
        </w:rPr>
        <w:t>question</w:t>
      </w:r>
      <w:r>
        <w:rPr>
          <w:color w:val="343434"/>
          <w:spacing w:val="-1"/>
        </w:rPr>
        <w:t xml:space="preserve"> </w:t>
      </w:r>
      <w:r>
        <w:rPr>
          <w:color w:val="343434"/>
          <w:spacing w:val="-4"/>
        </w:rPr>
        <w:t>that</w:t>
      </w:r>
      <w:r>
        <w:rPr>
          <w:color w:val="343434"/>
          <w:spacing w:val="-8"/>
        </w:rPr>
        <w:t xml:space="preserve"> </w:t>
      </w:r>
      <w:r>
        <w:rPr>
          <w:color w:val="343434"/>
          <w:spacing w:val="-4"/>
        </w:rPr>
        <w:t>follows</w:t>
      </w:r>
    </w:p>
    <w:p w14:paraId="4B44EC14">
      <w:pPr>
        <w:pStyle w:val="6"/>
        <w:spacing w:before="100"/>
      </w:pPr>
    </w:p>
    <w:p w14:paraId="486AE49E">
      <w:pPr>
        <w:pStyle w:val="6"/>
        <w:spacing w:line="352" w:lineRule="auto"/>
        <w:ind w:left="735"/>
      </w:pPr>
      <w:r>
        <w:rPr>
          <w:color w:val="343434"/>
        </w:rPr>
        <w:t>Percentage</w:t>
      </w:r>
      <w:r>
        <w:rPr>
          <w:color w:val="343434"/>
          <w:spacing w:val="-15"/>
        </w:rPr>
        <w:t xml:space="preserve"> </w:t>
      </w:r>
      <w:r>
        <w:rPr>
          <w:color w:val="343434"/>
        </w:rPr>
        <w:t>of</w:t>
      </w:r>
      <w:r>
        <w:rPr>
          <w:color w:val="343434"/>
          <w:spacing w:val="-15"/>
        </w:rPr>
        <w:t xml:space="preserve"> </w:t>
      </w:r>
      <w:r>
        <w:rPr>
          <w:color w:val="343434"/>
        </w:rPr>
        <w:t>marks</w:t>
      </w:r>
      <w:r>
        <w:rPr>
          <w:color w:val="343434"/>
          <w:spacing w:val="-15"/>
        </w:rPr>
        <w:t xml:space="preserve"> </w:t>
      </w:r>
      <w:r>
        <w:rPr>
          <w:color w:val="343434"/>
        </w:rPr>
        <w:t>obtained</w:t>
      </w:r>
      <w:r>
        <w:rPr>
          <w:color w:val="343434"/>
          <w:spacing w:val="-15"/>
        </w:rPr>
        <w:t xml:space="preserve"> </w:t>
      </w:r>
      <w:r>
        <w:rPr>
          <w:color w:val="343434"/>
        </w:rPr>
        <w:t>by</w:t>
      </w:r>
      <w:r>
        <w:rPr>
          <w:color w:val="343434"/>
          <w:spacing w:val="-15"/>
        </w:rPr>
        <w:t xml:space="preserve"> </w:t>
      </w:r>
      <w:r>
        <w:rPr>
          <w:color w:val="343434"/>
        </w:rPr>
        <w:t>6</w:t>
      </w:r>
      <w:r>
        <w:rPr>
          <w:color w:val="343434"/>
          <w:spacing w:val="-15"/>
        </w:rPr>
        <w:t xml:space="preserve"> </w:t>
      </w:r>
      <w:r>
        <w:rPr>
          <w:color w:val="343434"/>
        </w:rPr>
        <w:t>students</w:t>
      </w:r>
      <w:r>
        <w:rPr>
          <w:color w:val="343434"/>
          <w:spacing w:val="-15"/>
        </w:rPr>
        <w:t xml:space="preserve"> </w:t>
      </w:r>
      <w:r>
        <w:rPr>
          <w:color w:val="343434"/>
        </w:rPr>
        <w:t>in</w:t>
      </w:r>
      <w:r>
        <w:rPr>
          <w:color w:val="343434"/>
          <w:spacing w:val="-15"/>
        </w:rPr>
        <w:t xml:space="preserve"> </w:t>
      </w:r>
      <w:r>
        <w:rPr>
          <w:color w:val="343434"/>
        </w:rPr>
        <w:t>five</w:t>
      </w:r>
      <w:r>
        <w:rPr>
          <w:color w:val="343434"/>
          <w:spacing w:val="-15"/>
        </w:rPr>
        <w:t xml:space="preserve"> </w:t>
      </w:r>
      <w:r>
        <w:rPr>
          <w:color w:val="343434"/>
        </w:rPr>
        <w:t>different</w:t>
      </w:r>
      <w:r>
        <w:rPr>
          <w:color w:val="343434"/>
          <w:spacing w:val="-15"/>
        </w:rPr>
        <w:t xml:space="preserve"> </w:t>
      </w:r>
      <w:r>
        <w:rPr>
          <w:color w:val="343434"/>
        </w:rPr>
        <w:t>subjects</w:t>
      </w:r>
      <w:r>
        <w:rPr>
          <w:color w:val="343434"/>
          <w:spacing w:val="-15"/>
        </w:rPr>
        <w:t xml:space="preserve"> </w:t>
      </w:r>
      <w:r>
        <w:rPr>
          <w:color w:val="343434"/>
        </w:rPr>
        <w:t>in</w:t>
      </w:r>
      <w:r>
        <w:rPr>
          <w:color w:val="343434"/>
          <w:spacing w:val="-14"/>
        </w:rPr>
        <w:t xml:space="preserve"> </w:t>
      </w:r>
      <w:r>
        <w:rPr>
          <w:color w:val="343434"/>
        </w:rPr>
        <w:t>a</w:t>
      </w:r>
      <w:r>
        <w:rPr>
          <w:color w:val="343434"/>
          <w:spacing w:val="4"/>
        </w:rPr>
        <w:t xml:space="preserve"> </w:t>
      </w:r>
      <w:r>
        <w:rPr>
          <w:color w:val="343434"/>
        </w:rPr>
        <w:t xml:space="preserve">school </w:t>
      </w:r>
      <w:r>
        <w:rPr>
          <w:color w:val="343434"/>
          <w:spacing w:val="-2"/>
        </w:rPr>
        <w:t>examination.</w:t>
      </w:r>
    </w:p>
    <w:p w14:paraId="6CC41F6F">
      <w:pPr>
        <w:pStyle w:val="6"/>
        <w:spacing w:before="11"/>
      </w:pPr>
    </w:p>
    <w:p w14:paraId="2A6847C9">
      <w:pPr>
        <w:pStyle w:val="6"/>
        <w:ind w:left="749"/>
        <w:rPr>
          <w:rFonts w:ascii="Times New Roman"/>
        </w:rPr>
      </w:pPr>
      <w:r>
        <w:rPr>
          <w:rFonts w:ascii="Times New Roman"/>
          <w:color w:val="343434"/>
          <w:spacing w:val="-2"/>
        </w:rPr>
        <w:t>Student</w:t>
      </w:r>
    </w:p>
    <w:p w14:paraId="69CCBF19">
      <w:pPr>
        <w:pStyle w:val="6"/>
        <w:spacing w:before="75"/>
        <w:ind w:left="1860"/>
        <w:rPr>
          <w:rFonts w:ascii="Times New Roman"/>
        </w:rPr>
      </w:pPr>
      <w:r>
        <w:rPr>
          <w:rFonts w:ascii="Times New Roman"/>
          <w:color w:val="343434"/>
          <w:spacing w:val="-2"/>
        </w:rPr>
        <w:t>English</w:t>
      </w:r>
      <w:r>
        <w:rPr>
          <w:rFonts w:ascii="Times New Roman"/>
          <w:color w:val="343434"/>
          <w:spacing w:val="-21"/>
        </w:rPr>
        <w:t xml:space="preserve"> </w:t>
      </w:r>
      <w:r>
        <w:rPr>
          <w:rFonts w:ascii="Times New Roman"/>
          <w:color w:val="343434"/>
          <w:spacing w:val="-2"/>
        </w:rPr>
        <w:t>Mathematics</w:t>
      </w:r>
      <w:r>
        <w:rPr>
          <w:rFonts w:ascii="Times New Roman"/>
          <w:color w:val="343434"/>
          <w:spacing w:val="-15"/>
        </w:rPr>
        <w:t xml:space="preserve"> </w:t>
      </w:r>
      <w:r>
        <w:rPr>
          <w:rFonts w:ascii="Times New Roman"/>
          <w:color w:val="343434"/>
          <w:spacing w:val="-2"/>
        </w:rPr>
        <w:t>Science</w:t>
      </w:r>
      <w:r>
        <w:rPr>
          <w:rFonts w:ascii="Times New Roman"/>
          <w:color w:val="343434"/>
          <w:spacing w:val="-21"/>
        </w:rPr>
        <w:t xml:space="preserve"> </w:t>
      </w:r>
      <w:r>
        <w:rPr>
          <w:rFonts w:ascii="Times New Roman"/>
          <w:color w:val="343434"/>
          <w:spacing w:val="-2"/>
        </w:rPr>
        <w:t>Hindi</w:t>
      </w:r>
      <w:r>
        <w:rPr>
          <w:rFonts w:ascii="Times New Roman"/>
          <w:color w:val="343434"/>
          <w:spacing w:val="-21"/>
        </w:rPr>
        <w:t xml:space="preserve"> </w:t>
      </w:r>
      <w:r>
        <w:rPr>
          <w:rFonts w:ascii="Times New Roman"/>
          <w:color w:val="343434"/>
          <w:spacing w:val="-2"/>
        </w:rPr>
        <w:t>Social</w:t>
      </w:r>
      <w:r>
        <w:rPr>
          <w:rFonts w:ascii="Times New Roman"/>
          <w:color w:val="343434"/>
          <w:spacing w:val="6"/>
        </w:rPr>
        <w:t xml:space="preserve"> </w:t>
      </w:r>
      <w:r>
        <w:rPr>
          <w:rFonts w:ascii="Times New Roman"/>
          <w:color w:val="343434"/>
          <w:spacing w:val="-2"/>
        </w:rPr>
        <w:t>Studies</w:t>
      </w:r>
    </w:p>
    <w:p w14:paraId="1801411A">
      <w:pPr>
        <w:pStyle w:val="6"/>
        <w:spacing w:before="121"/>
        <w:rPr>
          <w:rFonts w:ascii="Times New Roman"/>
          <w:sz w:val="20"/>
        </w:rPr>
      </w:pPr>
    </w:p>
    <w:tbl>
      <w:tblPr>
        <w:tblStyle w:val="5"/>
        <w:tblW w:w="0" w:type="auto"/>
        <w:tblInd w:w="7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80"/>
        <w:gridCol w:w="608"/>
        <w:gridCol w:w="1079"/>
        <w:gridCol w:w="1022"/>
        <w:gridCol w:w="618"/>
        <w:gridCol w:w="535"/>
      </w:tblGrid>
      <w:tr w14:paraId="1AD3F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9" w:hRule="atLeast"/>
        </w:trPr>
        <w:tc>
          <w:tcPr>
            <w:tcW w:w="1080" w:type="dxa"/>
            <w:tcBorders>
              <w:top w:val="single" w:color="333333" w:sz="4" w:space="0"/>
            </w:tcBorders>
          </w:tcPr>
          <w:p w14:paraId="24BC708A">
            <w:pPr>
              <w:pStyle w:val="11"/>
              <w:ind w:left="0"/>
              <w:rPr>
                <w:sz w:val="22"/>
              </w:rPr>
            </w:pPr>
          </w:p>
        </w:tc>
        <w:tc>
          <w:tcPr>
            <w:tcW w:w="608" w:type="dxa"/>
          </w:tcPr>
          <w:p w14:paraId="4472EEC7">
            <w:pPr>
              <w:pStyle w:val="11"/>
              <w:spacing w:before="73"/>
              <w:ind w:left="31"/>
              <w:rPr>
                <w:sz w:val="24"/>
              </w:rPr>
            </w:pPr>
            <w:r>
              <w:rPr>
                <w:color w:val="343434"/>
                <w:spacing w:val="-4"/>
                <w:sz w:val="24"/>
              </w:rPr>
              <w:t>(50)</w:t>
            </w:r>
          </w:p>
        </w:tc>
        <w:tc>
          <w:tcPr>
            <w:tcW w:w="1079" w:type="dxa"/>
          </w:tcPr>
          <w:p w14:paraId="350AA8CE">
            <w:pPr>
              <w:pStyle w:val="11"/>
              <w:spacing w:before="73"/>
              <w:ind w:left="189"/>
              <w:rPr>
                <w:sz w:val="24"/>
              </w:rPr>
            </w:pPr>
            <w:r>
              <w:rPr>
                <w:color w:val="343434"/>
                <w:spacing w:val="-2"/>
                <w:sz w:val="24"/>
              </w:rPr>
              <w:t>(100)</w:t>
            </w:r>
          </w:p>
        </w:tc>
        <w:tc>
          <w:tcPr>
            <w:tcW w:w="1022" w:type="dxa"/>
          </w:tcPr>
          <w:p w14:paraId="219F2EB6">
            <w:pPr>
              <w:pStyle w:val="11"/>
              <w:spacing w:before="73"/>
              <w:ind w:left="379"/>
              <w:rPr>
                <w:sz w:val="24"/>
              </w:rPr>
            </w:pPr>
            <w:r>
              <w:rPr>
                <w:color w:val="343434"/>
                <w:spacing w:val="-2"/>
                <w:sz w:val="24"/>
              </w:rPr>
              <w:t>(100)</w:t>
            </w:r>
          </w:p>
        </w:tc>
        <w:tc>
          <w:tcPr>
            <w:tcW w:w="618" w:type="dxa"/>
          </w:tcPr>
          <w:p w14:paraId="7774A867">
            <w:pPr>
              <w:pStyle w:val="11"/>
              <w:spacing w:before="73"/>
              <w:ind w:left="133"/>
              <w:rPr>
                <w:sz w:val="24"/>
              </w:rPr>
            </w:pPr>
            <w:r>
              <w:rPr>
                <w:color w:val="343434"/>
                <w:spacing w:val="-4"/>
                <w:sz w:val="24"/>
              </w:rPr>
              <w:t>(50)</w:t>
            </w:r>
          </w:p>
        </w:tc>
        <w:tc>
          <w:tcPr>
            <w:tcW w:w="535" w:type="dxa"/>
          </w:tcPr>
          <w:p w14:paraId="7E0E53C7">
            <w:pPr>
              <w:pStyle w:val="11"/>
              <w:spacing w:before="73"/>
              <w:ind w:left="98"/>
              <w:rPr>
                <w:sz w:val="24"/>
              </w:rPr>
            </w:pPr>
            <w:r>
              <w:rPr>
                <w:color w:val="343434"/>
                <w:spacing w:val="-4"/>
                <w:sz w:val="24"/>
              </w:rPr>
              <w:t>(75)</w:t>
            </w:r>
          </w:p>
        </w:tc>
      </w:tr>
      <w:tr w14:paraId="6108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1080" w:type="dxa"/>
          </w:tcPr>
          <w:p w14:paraId="2989DCD9">
            <w:pPr>
              <w:pStyle w:val="11"/>
              <w:spacing w:before="30"/>
              <w:ind w:left="0"/>
              <w:rPr>
                <w:sz w:val="24"/>
              </w:rPr>
            </w:pPr>
            <w:r>
              <w:rPr>
                <w:color w:val="343434"/>
                <w:spacing w:val="-2"/>
                <w:sz w:val="24"/>
              </w:rPr>
              <w:t>Students</w:t>
            </w:r>
          </w:p>
        </w:tc>
        <w:tc>
          <w:tcPr>
            <w:tcW w:w="608" w:type="dxa"/>
          </w:tcPr>
          <w:p w14:paraId="59E7FEFC">
            <w:pPr>
              <w:pStyle w:val="11"/>
              <w:ind w:left="0"/>
              <w:rPr>
                <w:sz w:val="22"/>
              </w:rPr>
            </w:pPr>
          </w:p>
        </w:tc>
        <w:tc>
          <w:tcPr>
            <w:tcW w:w="1079" w:type="dxa"/>
          </w:tcPr>
          <w:p w14:paraId="70E389D9">
            <w:pPr>
              <w:pStyle w:val="11"/>
              <w:ind w:left="0"/>
              <w:rPr>
                <w:sz w:val="22"/>
              </w:rPr>
            </w:pPr>
          </w:p>
        </w:tc>
        <w:tc>
          <w:tcPr>
            <w:tcW w:w="1022" w:type="dxa"/>
          </w:tcPr>
          <w:p w14:paraId="0B14A680">
            <w:pPr>
              <w:pStyle w:val="11"/>
              <w:ind w:left="0"/>
              <w:rPr>
                <w:sz w:val="22"/>
              </w:rPr>
            </w:pPr>
          </w:p>
        </w:tc>
        <w:tc>
          <w:tcPr>
            <w:tcW w:w="618" w:type="dxa"/>
          </w:tcPr>
          <w:p w14:paraId="0BECAF3C">
            <w:pPr>
              <w:pStyle w:val="11"/>
              <w:ind w:left="0"/>
              <w:rPr>
                <w:sz w:val="22"/>
              </w:rPr>
            </w:pPr>
          </w:p>
        </w:tc>
        <w:tc>
          <w:tcPr>
            <w:tcW w:w="535" w:type="dxa"/>
          </w:tcPr>
          <w:p w14:paraId="61541082">
            <w:pPr>
              <w:pStyle w:val="11"/>
              <w:ind w:left="0"/>
              <w:rPr>
                <w:sz w:val="22"/>
              </w:rPr>
            </w:pPr>
          </w:p>
        </w:tc>
      </w:tr>
      <w:tr w14:paraId="4F932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1080" w:type="dxa"/>
          </w:tcPr>
          <w:p w14:paraId="00E715A4">
            <w:pPr>
              <w:pStyle w:val="11"/>
              <w:spacing w:before="10"/>
              <w:ind w:left="0"/>
              <w:rPr>
                <w:sz w:val="24"/>
              </w:rPr>
            </w:pPr>
            <w:r>
              <w:rPr>
                <w:spacing w:val="-10"/>
                <w:sz w:val="24"/>
              </w:rPr>
              <w:t>A</w:t>
            </w:r>
          </w:p>
        </w:tc>
        <w:tc>
          <w:tcPr>
            <w:tcW w:w="608" w:type="dxa"/>
          </w:tcPr>
          <w:p w14:paraId="696E4EE7">
            <w:pPr>
              <w:pStyle w:val="11"/>
              <w:spacing w:before="10"/>
              <w:ind w:left="31"/>
              <w:rPr>
                <w:sz w:val="24"/>
              </w:rPr>
            </w:pPr>
            <w:r>
              <w:rPr>
                <w:spacing w:val="-5"/>
                <w:sz w:val="24"/>
              </w:rPr>
              <w:t>66</w:t>
            </w:r>
          </w:p>
        </w:tc>
        <w:tc>
          <w:tcPr>
            <w:tcW w:w="1079" w:type="dxa"/>
          </w:tcPr>
          <w:p w14:paraId="17057F36">
            <w:pPr>
              <w:pStyle w:val="11"/>
              <w:spacing w:before="10"/>
              <w:ind w:left="189"/>
              <w:rPr>
                <w:sz w:val="24"/>
              </w:rPr>
            </w:pPr>
            <w:r>
              <w:rPr>
                <w:spacing w:val="-5"/>
                <w:sz w:val="24"/>
              </w:rPr>
              <w:t>89</w:t>
            </w:r>
          </w:p>
        </w:tc>
        <w:tc>
          <w:tcPr>
            <w:tcW w:w="1022" w:type="dxa"/>
          </w:tcPr>
          <w:p w14:paraId="2B965B34">
            <w:pPr>
              <w:pStyle w:val="11"/>
              <w:spacing w:before="10"/>
              <w:ind w:left="379"/>
              <w:rPr>
                <w:sz w:val="24"/>
              </w:rPr>
            </w:pPr>
            <w:r>
              <w:rPr>
                <w:spacing w:val="-5"/>
                <w:sz w:val="24"/>
              </w:rPr>
              <w:t>80</w:t>
            </w:r>
          </w:p>
        </w:tc>
        <w:tc>
          <w:tcPr>
            <w:tcW w:w="618" w:type="dxa"/>
          </w:tcPr>
          <w:p w14:paraId="30D0EC15">
            <w:pPr>
              <w:pStyle w:val="11"/>
              <w:spacing w:before="10"/>
              <w:ind w:left="133"/>
              <w:rPr>
                <w:sz w:val="24"/>
              </w:rPr>
            </w:pPr>
            <w:r>
              <w:rPr>
                <w:spacing w:val="-5"/>
                <w:sz w:val="24"/>
              </w:rPr>
              <w:t>78</w:t>
            </w:r>
          </w:p>
        </w:tc>
        <w:tc>
          <w:tcPr>
            <w:tcW w:w="535" w:type="dxa"/>
          </w:tcPr>
          <w:p w14:paraId="49E58EBC">
            <w:pPr>
              <w:pStyle w:val="11"/>
              <w:spacing w:before="10"/>
              <w:ind w:left="98"/>
              <w:rPr>
                <w:sz w:val="24"/>
              </w:rPr>
            </w:pPr>
            <w:r>
              <w:rPr>
                <w:spacing w:val="-5"/>
                <w:sz w:val="24"/>
              </w:rPr>
              <w:t>84</w:t>
            </w:r>
          </w:p>
        </w:tc>
      </w:tr>
      <w:tr w14:paraId="19ADF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080" w:type="dxa"/>
          </w:tcPr>
          <w:p w14:paraId="7AEB628E">
            <w:pPr>
              <w:pStyle w:val="11"/>
              <w:spacing w:before="13" w:line="273" w:lineRule="exact"/>
              <w:ind w:left="0"/>
              <w:rPr>
                <w:sz w:val="24"/>
              </w:rPr>
            </w:pPr>
            <w:r>
              <w:rPr>
                <w:spacing w:val="-10"/>
                <w:sz w:val="24"/>
              </w:rPr>
              <w:t>B</w:t>
            </w:r>
          </w:p>
        </w:tc>
        <w:tc>
          <w:tcPr>
            <w:tcW w:w="608" w:type="dxa"/>
          </w:tcPr>
          <w:p w14:paraId="5BC2F039">
            <w:pPr>
              <w:pStyle w:val="11"/>
              <w:spacing w:before="13" w:line="273" w:lineRule="exact"/>
              <w:ind w:left="31"/>
              <w:rPr>
                <w:sz w:val="24"/>
              </w:rPr>
            </w:pPr>
            <w:r>
              <w:rPr>
                <w:spacing w:val="-5"/>
                <w:sz w:val="24"/>
              </w:rPr>
              <w:t>58</w:t>
            </w:r>
          </w:p>
        </w:tc>
        <w:tc>
          <w:tcPr>
            <w:tcW w:w="1079" w:type="dxa"/>
          </w:tcPr>
          <w:p w14:paraId="7FD4EDDB">
            <w:pPr>
              <w:pStyle w:val="11"/>
              <w:spacing w:before="13" w:line="273" w:lineRule="exact"/>
              <w:ind w:left="189"/>
              <w:rPr>
                <w:sz w:val="24"/>
              </w:rPr>
            </w:pPr>
            <w:r>
              <w:rPr>
                <w:spacing w:val="-5"/>
                <w:sz w:val="24"/>
              </w:rPr>
              <w:t>58</w:t>
            </w:r>
          </w:p>
        </w:tc>
        <w:tc>
          <w:tcPr>
            <w:tcW w:w="1022" w:type="dxa"/>
          </w:tcPr>
          <w:p w14:paraId="1DAA65E1">
            <w:pPr>
              <w:pStyle w:val="11"/>
              <w:spacing w:before="13" w:line="273" w:lineRule="exact"/>
              <w:ind w:left="379"/>
              <w:rPr>
                <w:sz w:val="24"/>
              </w:rPr>
            </w:pPr>
            <w:r>
              <w:rPr>
                <w:spacing w:val="-5"/>
                <w:sz w:val="24"/>
              </w:rPr>
              <w:t>79</w:t>
            </w:r>
          </w:p>
        </w:tc>
        <w:tc>
          <w:tcPr>
            <w:tcW w:w="618" w:type="dxa"/>
          </w:tcPr>
          <w:p w14:paraId="2847BBBA">
            <w:pPr>
              <w:pStyle w:val="11"/>
              <w:spacing w:before="13" w:line="273" w:lineRule="exact"/>
              <w:ind w:left="133"/>
              <w:rPr>
                <w:sz w:val="24"/>
              </w:rPr>
            </w:pPr>
            <w:r>
              <w:rPr>
                <w:spacing w:val="-5"/>
                <w:sz w:val="24"/>
              </w:rPr>
              <w:t>82</w:t>
            </w:r>
          </w:p>
        </w:tc>
        <w:tc>
          <w:tcPr>
            <w:tcW w:w="535" w:type="dxa"/>
          </w:tcPr>
          <w:p w14:paraId="5E9D00F7">
            <w:pPr>
              <w:pStyle w:val="11"/>
              <w:spacing w:before="13" w:line="273" w:lineRule="exact"/>
              <w:ind w:left="98"/>
              <w:rPr>
                <w:sz w:val="24"/>
              </w:rPr>
            </w:pPr>
            <w:r>
              <w:rPr>
                <w:spacing w:val="-5"/>
                <w:sz w:val="24"/>
              </w:rPr>
              <w:t>60</w:t>
            </w:r>
          </w:p>
        </w:tc>
      </w:tr>
      <w:tr w14:paraId="1671E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2" w:hRule="atLeast"/>
        </w:trPr>
        <w:tc>
          <w:tcPr>
            <w:tcW w:w="1080" w:type="dxa"/>
          </w:tcPr>
          <w:p w14:paraId="7A88BDBA">
            <w:pPr>
              <w:pStyle w:val="11"/>
              <w:spacing w:before="7" w:line="275" w:lineRule="exact"/>
              <w:ind w:left="0"/>
              <w:rPr>
                <w:sz w:val="24"/>
              </w:rPr>
            </w:pPr>
            <w:r>
              <w:rPr>
                <w:spacing w:val="-10"/>
                <w:sz w:val="24"/>
              </w:rPr>
              <w:t>C</w:t>
            </w:r>
          </w:p>
        </w:tc>
        <w:tc>
          <w:tcPr>
            <w:tcW w:w="608" w:type="dxa"/>
          </w:tcPr>
          <w:p w14:paraId="1923DD09">
            <w:pPr>
              <w:pStyle w:val="11"/>
              <w:spacing w:before="7" w:line="275" w:lineRule="exact"/>
              <w:ind w:left="31"/>
              <w:rPr>
                <w:sz w:val="24"/>
              </w:rPr>
            </w:pPr>
            <w:r>
              <w:rPr>
                <w:spacing w:val="-5"/>
                <w:sz w:val="24"/>
              </w:rPr>
              <w:t>62</w:t>
            </w:r>
          </w:p>
        </w:tc>
        <w:tc>
          <w:tcPr>
            <w:tcW w:w="1079" w:type="dxa"/>
          </w:tcPr>
          <w:p w14:paraId="2A138D12">
            <w:pPr>
              <w:pStyle w:val="11"/>
              <w:spacing w:before="7" w:line="275" w:lineRule="exact"/>
              <w:ind w:left="189"/>
              <w:rPr>
                <w:sz w:val="24"/>
              </w:rPr>
            </w:pPr>
            <w:r>
              <w:rPr>
                <w:spacing w:val="-5"/>
                <w:sz w:val="24"/>
              </w:rPr>
              <w:t>62</w:t>
            </w:r>
          </w:p>
        </w:tc>
        <w:tc>
          <w:tcPr>
            <w:tcW w:w="1022" w:type="dxa"/>
          </w:tcPr>
          <w:p w14:paraId="10FFA75F">
            <w:pPr>
              <w:pStyle w:val="11"/>
              <w:spacing w:before="7" w:line="275" w:lineRule="exact"/>
              <w:ind w:left="379"/>
              <w:rPr>
                <w:sz w:val="24"/>
              </w:rPr>
            </w:pPr>
            <w:r>
              <w:rPr>
                <w:spacing w:val="-5"/>
                <w:sz w:val="24"/>
              </w:rPr>
              <w:t>77</w:t>
            </w:r>
          </w:p>
        </w:tc>
        <w:tc>
          <w:tcPr>
            <w:tcW w:w="618" w:type="dxa"/>
          </w:tcPr>
          <w:p w14:paraId="3AFD3EAC">
            <w:pPr>
              <w:pStyle w:val="11"/>
              <w:spacing w:before="7" w:line="275" w:lineRule="exact"/>
              <w:ind w:left="133"/>
              <w:rPr>
                <w:sz w:val="24"/>
              </w:rPr>
            </w:pPr>
            <w:r>
              <w:rPr>
                <w:spacing w:val="-5"/>
                <w:sz w:val="24"/>
              </w:rPr>
              <w:t>84</w:t>
            </w:r>
          </w:p>
        </w:tc>
        <w:tc>
          <w:tcPr>
            <w:tcW w:w="535" w:type="dxa"/>
          </w:tcPr>
          <w:p w14:paraId="3D429314">
            <w:pPr>
              <w:pStyle w:val="11"/>
              <w:spacing w:before="7" w:line="275" w:lineRule="exact"/>
              <w:ind w:left="98"/>
              <w:rPr>
                <w:sz w:val="24"/>
              </w:rPr>
            </w:pPr>
            <w:r>
              <w:rPr>
                <w:spacing w:val="-5"/>
                <w:sz w:val="24"/>
              </w:rPr>
              <w:t>88</w:t>
            </w:r>
          </w:p>
        </w:tc>
      </w:tr>
      <w:tr w14:paraId="435B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080" w:type="dxa"/>
          </w:tcPr>
          <w:p w14:paraId="1FAF0698">
            <w:pPr>
              <w:pStyle w:val="11"/>
              <w:spacing w:before="9" w:line="275" w:lineRule="exact"/>
              <w:ind w:left="0"/>
              <w:rPr>
                <w:sz w:val="24"/>
              </w:rPr>
            </w:pPr>
            <w:r>
              <w:rPr>
                <w:spacing w:val="-10"/>
                <w:sz w:val="24"/>
              </w:rPr>
              <w:t>D</w:t>
            </w:r>
          </w:p>
        </w:tc>
        <w:tc>
          <w:tcPr>
            <w:tcW w:w="608" w:type="dxa"/>
          </w:tcPr>
          <w:p w14:paraId="46ABE088">
            <w:pPr>
              <w:pStyle w:val="11"/>
              <w:spacing w:before="9" w:line="275" w:lineRule="exact"/>
              <w:ind w:left="31"/>
              <w:rPr>
                <w:sz w:val="24"/>
              </w:rPr>
            </w:pPr>
            <w:r>
              <w:rPr>
                <w:spacing w:val="-5"/>
                <w:sz w:val="24"/>
              </w:rPr>
              <w:t>72</w:t>
            </w:r>
          </w:p>
        </w:tc>
        <w:tc>
          <w:tcPr>
            <w:tcW w:w="1079" w:type="dxa"/>
          </w:tcPr>
          <w:p w14:paraId="73FE5EC8">
            <w:pPr>
              <w:pStyle w:val="11"/>
              <w:spacing w:before="9" w:line="275" w:lineRule="exact"/>
              <w:ind w:left="189"/>
              <w:rPr>
                <w:sz w:val="24"/>
              </w:rPr>
            </w:pPr>
            <w:r>
              <w:rPr>
                <w:spacing w:val="-5"/>
                <w:sz w:val="24"/>
              </w:rPr>
              <w:t>72</w:t>
            </w:r>
          </w:p>
        </w:tc>
        <w:tc>
          <w:tcPr>
            <w:tcW w:w="1022" w:type="dxa"/>
          </w:tcPr>
          <w:p w14:paraId="4984D7C8">
            <w:pPr>
              <w:pStyle w:val="11"/>
              <w:spacing w:before="9" w:line="275" w:lineRule="exact"/>
              <w:ind w:left="379"/>
              <w:rPr>
                <w:sz w:val="24"/>
              </w:rPr>
            </w:pPr>
            <w:r>
              <w:rPr>
                <w:spacing w:val="-5"/>
                <w:sz w:val="24"/>
              </w:rPr>
              <w:t>67</w:t>
            </w:r>
          </w:p>
        </w:tc>
        <w:tc>
          <w:tcPr>
            <w:tcW w:w="618" w:type="dxa"/>
          </w:tcPr>
          <w:p w14:paraId="501911E2">
            <w:pPr>
              <w:pStyle w:val="11"/>
              <w:spacing w:before="9" w:line="275" w:lineRule="exact"/>
              <w:ind w:left="133"/>
              <w:rPr>
                <w:sz w:val="24"/>
              </w:rPr>
            </w:pPr>
            <w:r>
              <w:rPr>
                <w:spacing w:val="-5"/>
                <w:sz w:val="24"/>
              </w:rPr>
              <w:t>74</w:t>
            </w:r>
          </w:p>
        </w:tc>
        <w:tc>
          <w:tcPr>
            <w:tcW w:w="535" w:type="dxa"/>
          </w:tcPr>
          <w:p w14:paraId="59A54FFC">
            <w:pPr>
              <w:pStyle w:val="11"/>
              <w:spacing w:before="9" w:line="275" w:lineRule="exact"/>
              <w:ind w:left="98"/>
              <w:rPr>
                <w:sz w:val="24"/>
              </w:rPr>
            </w:pPr>
            <w:r>
              <w:rPr>
                <w:spacing w:val="-5"/>
                <w:sz w:val="24"/>
              </w:rPr>
              <w:t>68</w:t>
            </w:r>
          </w:p>
        </w:tc>
      </w:tr>
      <w:tr w14:paraId="3B349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1080" w:type="dxa"/>
          </w:tcPr>
          <w:p w14:paraId="0E40F269">
            <w:pPr>
              <w:pStyle w:val="11"/>
              <w:spacing w:before="9" w:line="268" w:lineRule="exact"/>
              <w:ind w:left="0"/>
              <w:rPr>
                <w:sz w:val="24"/>
              </w:rPr>
            </w:pPr>
            <w:r>
              <w:rPr>
                <w:spacing w:val="-10"/>
                <w:sz w:val="24"/>
              </w:rPr>
              <w:t>E</w:t>
            </w:r>
          </w:p>
        </w:tc>
        <w:tc>
          <w:tcPr>
            <w:tcW w:w="608" w:type="dxa"/>
          </w:tcPr>
          <w:p w14:paraId="6EB2F1B4">
            <w:pPr>
              <w:pStyle w:val="11"/>
              <w:spacing w:before="9" w:line="268" w:lineRule="exact"/>
              <w:ind w:left="31"/>
              <w:rPr>
                <w:sz w:val="24"/>
              </w:rPr>
            </w:pPr>
            <w:r>
              <w:rPr>
                <w:spacing w:val="-5"/>
                <w:sz w:val="24"/>
              </w:rPr>
              <w:t>70</w:t>
            </w:r>
          </w:p>
        </w:tc>
        <w:tc>
          <w:tcPr>
            <w:tcW w:w="1079" w:type="dxa"/>
          </w:tcPr>
          <w:p w14:paraId="44CFC3CD">
            <w:pPr>
              <w:pStyle w:val="11"/>
              <w:spacing w:before="9" w:line="268" w:lineRule="exact"/>
              <w:ind w:left="189"/>
              <w:rPr>
                <w:sz w:val="24"/>
              </w:rPr>
            </w:pPr>
            <w:r>
              <w:rPr>
                <w:spacing w:val="-5"/>
                <w:sz w:val="24"/>
              </w:rPr>
              <w:t>70</w:t>
            </w:r>
          </w:p>
        </w:tc>
        <w:tc>
          <w:tcPr>
            <w:tcW w:w="1022" w:type="dxa"/>
          </w:tcPr>
          <w:p w14:paraId="28CD43C5">
            <w:pPr>
              <w:pStyle w:val="11"/>
              <w:spacing w:before="9" w:line="268" w:lineRule="exact"/>
              <w:ind w:left="379"/>
              <w:rPr>
                <w:sz w:val="24"/>
              </w:rPr>
            </w:pPr>
            <w:r>
              <w:rPr>
                <w:spacing w:val="-5"/>
                <w:sz w:val="24"/>
              </w:rPr>
              <w:t>81</w:t>
            </w:r>
          </w:p>
        </w:tc>
        <w:tc>
          <w:tcPr>
            <w:tcW w:w="618" w:type="dxa"/>
          </w:tcPr>
          <w:p w14:paraId="309B322B">
            <w:pPr>
              <w:pStyle w:val="11"/>
              <w:spacing w:before="9" w:line="268" w:lineRule="exact"/>
              <w:ind w:left="133"/>
              <w:rPr>
                <w:sz w:val="24"/>
              </w:rPr>
            </w:pPr>
            <w:r>
              <w:rPr>
                <w:spacing w:val="-5"/>
                <w:sz w:val="24"/>
              </w:rPr>
              <w:t>76</w:t>
            </w:r>
          </w:p>
        </w:tc>
        <w:tc>
          <w:tcPr>
            <w:tcW w:w="535" w:type="dxa"/>
          </w:tcPr>
          <w:p w14:paraId="29B0AA96">
            <w:pPr>
              <w:pStyle w:val="11"/>
              <w:spacing w:before="9" w:line="268" w:lineRule="exact"/>
              <w:ind w:left="98"/>
              <w:rPr>
                <w:sz w:val="24"/>
              </w:rPr>
            </w:pPr>
            <w:r>
              <w:rPr>
                <w:spacing w:val="-5"/>
                <w:sz w:val="24"/>
              </w:rPr>
              <w:t>64</w:t>
            </w:r>
          </w:p>
        </w:tc>
      </w:tr>
      <w:tr w14:paraId="4D123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1080" w:type="dxa"/>
          </w:tcPr>
          <w:p w14:paraId="62906300">
            <w:pPr>
              <w:pStyle w:val="11"/>
              <w:spacing w:before="2" w:line="256" w:lineRule="exact"/>
              <w:ind w:left="0"/>
              <w:rPr>
                <w:sz w:val="24"/>
              </w:rPr>
            </w:pPr>
            <w:r>
              <w:rPr>
                <w:spacing w:val="-10"/>
                <w:sz w:val="24"/>
              </w:rPr>
              <w:t>F</w:t>
            </w:r>
          </w:p>
        </w:tc>
        <w:tc>
          <w:tcPr>
            <w:tcW w:w="608" w:type="dxa"/>
          </w:tcPr>
          <w:p w14:paraId="61C4266D">
            <w:pPr>
              <w:pStyle w:val="11"/>
              <w:spacing w:before="2" w:line="256" w:lineRule="exact"/>
              <w:ind w:left="31"/>
              <w:rPr>
                <w:sz w:val="24"/>
              </w:rPr>
            </w:pPr>
            <w:r>
              <w:rPr>
                <w:spacing w:val="-5"/>
                <w:sz w:val="24"/>
              </w:rPr>
              <w:t>64</w:t>
            </w:r>
          </w:p>
        </w:tc>
        <w:tc>
          <w:tcPr>
            <w:tcW w:w="1079" w:type="dxa"/>
          </w:tcPr>
          <w:p w14:paraId="5100E1BD">
            <w:pPr>
              <w:pStyle w:val="11"/>
              <w:spacing w:before="2" w:line="256" w:lineRule="exact"/>
              <w:ind w:left="189"/>
              <w:rPr>
                <w:sz w:val="24"/>
              </w:rPr>
            </w:pPr>
            <w:r>
              <w:rPr>
                <w:spacing w:val="-5"/>
                <w:sz w:val="24"/>
              </w:rPr>
              <w:t>83</w:t>
            </w:r>
          </w:p>
        </w:tc>
        <w:tc>
          <w:tcPr>
            <w:tcW w:w="1022" w:type="dxa"/>
          </w:tcPr>
          <w:p w14:paraId="70A12679">
            <w:pPr>
              <w:pStyle w:val="11"/>
              <w:spacing w:before="2" w:line="256" w:lineRule="exact"/>
              <w:ind w:left="379"/>
              <w:rPr>
                <w:sz w:val="24"/>
              </w:rPr>
            </w:pPr>
            <w:r>
              <w:rPr>
                <w:spacing w:val="-5"/>
                <w:sz w:val="24"/>
              </w:rPr>
              <w:t>60</w:t>
            </w:r>
          </w:p>
        </w:tc>
        <w:tc>
          <w:tcPr>
            <w:tcW w:w="618" w:type="dxa"/>
          </w:tcPr>
          <w:p w14:paraId="70D1F586">
            <w:pPr>
              <w:pStyle w:val="11"/>
              <w:spacing w:before="2" w:line="256" w:lineRule="exact"/>
              <w:ind w:left="133"/>
              <w:rPr>
                <w:sz w:val="24"/>
              </w:rPr>
            </w:pPr>
            <w:r>
              <w:rPr>
                <w:spacing w:val="-5"/>
                <w:sz w:val="24"/>
              </w:rPr>
              <w:t>88</w:t>
            </w:r>
          </w:p>
        </w:tc>
        <w:tc>
          <w:tcPr>
            <w:tcW w:w="535" w:type="dxa"/>
          </w:tcPr>
          <w:p w14:paraId="7A3ABC43">
            <w:pPr>
              <w:pStyle w:val="11"/>
              <w:spacing w:before="2" w:line="256" w:lineRule="exact"/>
              <w:ind w:left="98"/>
              <w:rPr>
                <w:sz w:val="24"/>
              </w:rPr>
            </w:pPr>
            <w:r>
              <w:rPr>
                <w:spacing w:val="-5"/>
                <w:sz w:val="24"/>
              </w:rPr>
              <w:t>68</w:t>
            </w:r>
          </w:p>
        </w:tc>
      </w:tr>
    </w:tbl>
    <w:p w14:paraId="397448DE">
      <w:pPr>
        <w:pStyle w:val="6"/>
        <w:spacing w:before="175"/>
        <w:rPr>
          <w:rFonts w:ascii="Times New Roman"/>
        </w:rPr>
      </w:pPr>
    </w:p>
    <w:p w14:paraId="09997A78">
      <w:pPr>
        <w:pStyle w:val="6"/>
        <w:ind w:left="735"/>
      </w:pPr>
      <w:r>
        <w:rPr>
          <w:color w:val="343434"/>
          <w:spacing w:val="-4"/>
        </w:rPr>
        <w:t>What</w:t>
      </w:r>
      <w:r>
        <w:rPr>
          <w:color w:val="343434"/>
          <w:spacing w:val="-8"/>
        </w:rPr>
        <w:t xml:space="preserve"> </w:t>
      </w:r>
      <w:r>
        <w:rPr>
          <w:color w:val="343434"/>
          <w:spacing w:val="-4"/>
        </w:rPr>
        <w:t>are</w:t>
      </w:r>
      <w:r>
        <w:rPr>
          <w:color w:val="343434"/>
          <w:spacing w:val="-7"/>
        </w:rPr>
        <w:t xml:space="preserve"> </w:t>
      </w:r>
      <w:r>
        <w:rPr>
          <w:color w:val="343434"/>
          <w:spacing w:val="-4"/>
        </w:rPr>
        <w:t>the</w:t>
      </w:r>
      <w:r>
        <w:rPr>
          <w:color w:val="343434"/>
          <w:spacing w:val="-9"/>
        </w:rPr>
        <w:t xml:space="preserve"> </w:t>
      </w:r>
      <w:r>
        <w:rPr>
          <w:color w:val="343434"/>
          <w:spacing w:val="-4"/>
        </w:rPr>
        <w:t>total marks</w:t>
      </w:r>
      <w:r>
        <w:rPr>
          <w:color w:val="343434"/>
          <w:spacing w:val="-6"/>
        </w:rPr>
        <w:t xml:space="preserve"> </w:t>
      </w:r>
      <w:r>
        <w:rPr>
          <w:color w:val="343434"/>
          <w:spacing w:val="-4"/>
        </w:rPr>
        <w:t>obtained</w:t>
      </w:r>
      <w:r>
        <w:rPr>
          <w:color w:val="343434"/>
          <w:spacing w:val="-6"/>
        </w:rPr>
        <w:t xml:space="preserve"> </w:t>
      </w:r>
      <w:r>
        <w:rPr>
          <w:color w:val="343434"/>
          <w:spacing w:val="-4"/>
        </w:rPr>
        <w:t>by</w:t>
      </w:r>
      <w:r>
        <w:rPr>
          <w:color w:val="343434"/>
          <w:spacing w:val="-5"/>
        </w:rPr>
        <w:t xml:space="preserve"> </w:t>
      </w:r>
      <w:r>
        <w:rPr>
          <w:color w:val="343434"/>
          <w:spacing w:val="-4"/>
        </w:rPr>
        <w:t>D</w:t>
      </w:r>
      <w:r>
        <w:rPr>
          <w:color w:val="343434"/>
        </w:rPr>
        <w:t xml:space="preserve"> </w:t>
      </w:r>
      <w:r>
        <w:rPr>
          <w:color w:val="343434"/>
          <w:spacing w:val="-4"/>
        </w:rPr>
        <w:t>in</w:t>
      </w:r>
      <w:r>
        <w:rPr>
          <w:color w:val="343434"/>
          <w:spacing w:val="-5"/>
        </w:rPr>
        <w:t xml:space="preserve"> </w:t>
      </w:r>
      <w:r>
        <w:rPr>
          <w:color w:val="343434"/>
          <w:spacing w:val="-4"/>
        </w:rPr>
        <w:t>all</w:t>
      </w:r>
      <w:r>
        <w:rPr>
          <w:color w:val="343434"/>
          <w:spacing w:val="-5"/>
        </w:rPr>
        <w:t xml:space="preserve"> </w:t>
      </w:r>
      <w:r>
        <w:rPr>
          <w:color w:val="343434"/>
          <w:spacing w:val="-4"/>
        </w:rPr>
        <w:t>the</w:t>
      </w:r>
      <w:r>
        <w:rPr>
          <w:color w:val="343434"/>
          <w:spacing w:val="-7"/>
        </w:rPr>
        <w:t xml:space="preserve"> </w:t>
      </w:r>
      <w:r>
        <w:rPr>
          <w:color w:val="343434"/>
          <w:spacing w:val="-4"/>
        </w:rPr>
        <w:t>subjects</w:t>
      </w:r>
      <w:r>
        <w:rPr>
          <w:color w:val="343434"/>
          <w:spacing w:val="-9"/>
        </w:rPr>
        <w:t xml:space="preserve"> </w:t>
      </w:r>
      <w:r>
        <w:rPr>
          <w:color w:val="343434"/>
          <w:spacing w:val="-4"/>
        </w:rPr>
        <w:t>together?</w:t>
      </w:r>
    </w:p>
    <w:p w14:paraId="55FDE635">
      <w:pPr>
        <w:pStyle w:val="6"/>
        <w:spacing w:before="139"/>
        <w:rPr>
          <w:sz w:val="17"/>
        </w:rPr>
      </w:pPr>
    </w:p>
    <w:p w14:paraId="68D5952E">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115CA23F">
      <w:pPr>
        <w:pStyle w:val="6"/>
        <w:spacing w:before="5"/>
        <w:rPr>
          <w:rFonts w:ascii="Arial"/>
          <w:b/>
          <w:sz w:val="17"/>
        </w:rPr>
      </w:pPr>
    </w:p>
    <w:p w14:paraId="11A501C5">
      <w:pPr>
        <w:pStyle w:val="2"/>
      </w:pPr>
      <w:r>
        <w:rPr>
          <w:color w:val="19212D"/>
        </w:rPr>
        <w:t xml:space="preserve">Question </w:t>
      </w:r>
      <w:r>
        <w:rPr>
          <w:color w:val="19212D"/>
          <w:spacing w:val="-5"/>
        </w:rPr>
        <w:t>105</w:t>
      </w:r>
    </w:p>
    <w:p w14:paraId="3D90E4BE">
      <w:pPr>
        <w:pStyle w:val="6"/>
        <w:spacing w:before="211" w:line="331" w:lineRule="auto"/>
        <w:ind w:left="735" w:right="845" w:hanging="3"/>
      </w:pPr>
      <w:r>
        <mc:AlternateContent>
          <mc:Choice Requires="wps">
            <w:drawing>
              <wp:anchor distT="0" distB="0" distL="0" distR="0" simplePos="0" relativeHeight="251734016" behindDoc="1" locked="0" layoutInCell="1" allowOverlap="1">
                <wp:simplePos x="0" y="0"/>
                <wp:positionH relativeFrom="page">
                  <wp:posOffset>916305</wp:posOffset>
                </wp:positionH>
                <wp:positionV relativeFrom="paragraph">
                  <wp:posOffset>137160</wp:posOffset>
                </wp:positionV>
                <wp:extent cx="772160" cy="179070"/>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772160" cy="179070"/>
                        </a:xfrm>
                        <a:prstGeom prst="rect">
                          <a:avLst/>
                        </a:prstGeom>
                      </wps:spPr>
                      <wps:txbx>
                        <w:txbxContent>
                          <w:p w14:paraId="6C6C55E9">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2</w:t>
                            </w:r>
                            <w:r>
                              <w:rPr>
                                <w:color w:val="343434"/>
                                <w:spacing w:val="-5"/>
                                <w:sz w:val="24"/>
                              </w:rPr>
                              <w:t>.</w:t>
                            </w:r>
                          </w:p>
                        </w:txbxContent>
                      </wps:txbx>
                      <wps:bodyPr wrap="square" lIns="0" tIns="0" rIns="0" bIns="0" rtlCol="0">
                        <a:noAutofit/>
                      </wps:bodyPr>
                    </wps:wsp>
                  </a:graphicData>
                </a:graphic>
              </wp:anchor>
            </w:drawing>
          </mc:Choice>
          <mc:Fallback>
            <w:pict>
              <v:shape id="Textbox 338" o:spid="_x0000_s1026" o:spt="202" type="#_x0000_t202" style="position:absolute;left:0pt;margin-left:72.15pt;margin-top:10.8pt;height:14.1pt;width:60.8pt;mso-position-horizontal-relative:page;z-index:-251582464;mso-width-relative:page;mso-height-relative:page;" filled="f" stroked="f" coordsize="21600,21600" o:gfxdata="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8NkqjYAAAACQEAAA8AAAAAAAAAAQAgAAAAIgAAAGRycy9kb3ducmV2LnhtbFBLAQIUABQAAAAI&#10;AIdO4kC1zDIPtAEAAHcDAAAOAAAAAAAAAAEAIAAAACcBAABkcnMvZTJvRG9jLnhtbFBLBQYAAAAA&#10;BgAGAFkBAABNBQAAAAA=&#10;">
                <v:fill on="f" focussize="0,0"/>
                <v:stroke on="f"/>
                <v:imagedata o:title=""/>
                <o:lock v:ext="edit" aspectratio="f"/>
                <v:textbox inset="0mm,0mm,0mm,0mm">
                  <w:txbxContent>
                    <w:p w14:paraId="6C6C55E9">
                      <w:pPr>
                        <w:spacing w:before="0" w:line="281" w:lineRule="exact"/>
                        <w:ind w:left="0" w:right="0" w:firstLine="0"/>
                        <w:jc w:val="left"/>
                        <w:rPr>
                          <w:sz w:val="24"/>
                        </w:rPr>
                      </w:pPr>
                      <w:r>
                        <w:rPr>
                          <w:b/>
                          <w:color w:val="343434"/>
                          <w:spacing w:val="-2"/>
                          <w:sz w:val="24"/>
                        </w:rPr>
                        <w:t>Question</w:t>
                      </w:r>
                      <w:r>
                        <w:rPr>
                          <w:b/>
                          <w:color w:val="343434"/>
                          <w:spacing w:val="-9"/>
                          <w:sz w:val="24"/>
                        </w:rPr>
                        <w:t xml:space="preserve"> </w:t>
                      </w:r>
                      <w:r>
                        <w:rPr>
                          <w:b/>
                          <w:color w:val="343434"/>
                          <w:spacing w:val="-5"/>
                          <w:sz w:val="24"/>
                        </w:rPr>
                        <w:t>2</w:t>
                      </w:r>
                      <w:r>
                        <w:rPr>
                          <w:color w:val="343434"/>
                          <w:spacing w:val="-5"/>
                          <w:sz w:val="24"/>
                        </w:rPr>
                        <w:t>.</w:t>
                      </w:r>
                    </w:p>
                  </w:txbxContent>
                </v:textbox>
              </v:shape>
            </w:pict>
          </mc:Fallback>
        </mc:AlternateContent>
      </w:r>
      <w:r>
        <w:rPr>
          <w:position w:val="-7"/>
        </w:rPr>
        <w:drawing>
          <wp:inline distT="0" distB="0" distL="0" distR="0">
            <wp:extent cx="796925" cy="191770"/>
            <wp:effectExtent l="0" t="0" r="0" b="0"/>
            <wp:docPr id="339" name="Image 339"/>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152" cstate="print"/>
                    <a:stretch>
                      <a:fillRect/>
                    </a:stretch>
                  </pic:blipFill>
                  <pic:spPr>
                    <a:xfrm>
                      <a:off x="0" y="0"/>
                      <a:ext cx="797102" cy="192227"/>
                    </a:xfrm>
                    <a:prstGeom prst="rect">
                      <a:avLst/>
                    </a:prstGeom>
                  </pic:spPr>
                </pic:pic>
              </a:graphicData>
            </a:graphic>
          </wp:inline>
        </w:drawing>
      </w:r>
      <w:r>
        <w:rPr>
          <w:color w:val="343434"/>
          <w:spacing w:val="-2"/>
        </w:rPr>
        <w:t>Statement</w:t>
      </w:r>
      <w:r>
        <w:rPr>
          <w:color w:val="343434"/>
          <w:spacing w:val="-10"/>
        </w:rPr>
        <w:t xml:space="preserve"> </w:t>
      </w:r>
      <w:r>
        <w:rPr>
          <w:color w:val="343434"/>
          <w:spacing w:val="-2"/>
        </w:rPr>
        <w:t>is</w:t>
      </w:r>
      <w:r>
        <w:rPr>
          <w:color w:val="343434"/>
          <w:spacing w:val="-9"/>
        </w:rPr>
        <w:t xml:space="preserve"> </w:t>
      </w:r>
      <w:r>
        <w:rPr>
          <w:color w:val="343434"/>
          <w:spacing w:val="-2"/>
        </w:rPr>
        <w:t>given</w:t>
      </w:r>
      <w:r>
        <w:rPr>
          <w:color w:val="343434"/>
          <w:spacing w:val="-13"/>
        </w:rPr>
        <w:t xml:space="preserve"> </w:t>
      </w:r>
      <w:r>
        <w:rPr>
          <w:color w:val="343434"/>
          <w:spacing w:val="-2"/>
        </w:rPr>
        <w:t>followed</w:t>
      </w:r>
      <w:r>
        <w:rPr>
          <w:color w:val="343434"/>
          <w:spacing w:val="-11"/>
        </w:rPr>
        <w:t xml:space="preserve"> </w:t>
      </w:r>
      <w:r>
        <w:rPr>
          <w:color w:val="343434"/>
          <w:spacing w:val="-2"/>
        </w:rPr>
        <w:t>by</w:t>
      </w:r>
      <w:r>
        <w:rPr>
          <w:color w:val="343434"/>
          <w:spacing w:val="-10"/>
        </w:rPr>
        <w:t xml:space="preserve"> </w:t>
      </w:r>
      <w:r>
        <w:rPr>
          <w:color w:val="343434"/>
          <w:spacing w:val="-2"/>
        </w:rPr>
        <w:t>two</w:t>
      </w:r>
      <w:r>
        <w:rPr>
          <w:color w:val="343434"/>
          <w:spacing w:val="-12"/>
        </w:rPr>
        <w:t xml:space="preserve"> </w:t>
      </w:r>
      <w:r>
        <w:rPr>
          <w:color w:val="343434"/>
          <w:spacing w:val="-2"/>
        </w:rPr>
        <w:t>courses</w:t>
      </w:r>
      <w:r>
        <w:rPr>
          <w:color w:val="343434"/>
          <w:spacing w:val="-9"/>
        </w:rPr>
        <w:t xml:space="preserve"> </w:t>
      </w:r>
      <w:r>
        <w:rPr>
          <w:color w:val="343434"/>
          <w:spacing w:val="-2"/>
        </w:rPr>
        <w:t>of</w:t>
      </w:r>
      <w:r>
        <w:rPr>
          <w:color w:val="343434"/>
          <w:spacing w:val="-9"/>
        </w:rPr>
        <w:t xml:space="preserve"> </w:t>
      </w:r>
      <w:r>
        <w:rPr>
          <w:color w:val="343434"/>
          <w:spacing w:val="-2"/>
        </w:rPr>
        <w:t>action</w:t>
      </w:r>
      <w:r>
        <w:rPr>
          <w:color w:val="343434"/>
          <w:spacing w:val="-7"/>
        </w:rPr>
        <w:t xml:space="preserve"> </w:t>
      </w:r>
      <w:r>
        <w:rPr>
          <w:color w:val="343434"/>
          <w:spacing w:val="-2"/>
        </w:rPr>
        <w:t>numbered</w:t>
      </w:r>
      <w:r>
        <w:rPr>
          <w:color w:val="343434"/>
          <w:spacing w:val="-13"/>
        </w:rPr>
        <w:t xml:space="preserve"> </w:t>
      </w:r>
      <w:r>
        <w:rPr>
          <w:color w:val="343434"/>
          <w:spacing w:val="-2"/>
        </w:rPr>
        <w:t>I</w:t>
      </w:r>
      <w:r>
        <w:rPr>
          <w:color w:val="343434"/>
          <w:spacing w:val="-13"/>
        </w:rPr>
        <w:t xml:space="preserve"> </w:t>
      </w:r>
      <w:r>
        <w:rPr>
          <w:color w:val="343434"/>
          <w:spacing w:val="-2"/>
        </w:rPr>
        <w:t>and</w:t>
      </w:r>
      <w:r>
        <w:rPr>
          <w:color w:val="343434"/>
          <w:spacing w:val="-13"/>
        </w:rPr>
        <w:t xml:space="preserve"> </w:t>
      </w:r>
      <w:r>
        <w:rPr>
          <w:color w:val="343434"/>
          <w:spacing w:val="-2"/>
        </w:rPr>
        <w:t xml:space="preserve">II. </w:t>
      </w:r>
      <w:r>
        <w:rPr>
          <w:color w:val="343434"/>
        </w:rPr>
        <w:t>Assuming</w:t>
      </w:r>
      <w:r>
        <w:rPr>
          <w:color w:val="343434"/>
          <w:spacing w:val="-15"/>
        </w:rPr>
        <w:t xml:space="preserve"> </w:t>
      </w:r>
      <w:r>
        <w:rPr>
          <w:color w:val="343434"/>
        </w:rPr>
        <w:t>that</w:t>
      </w:r>
      <w:r>
        <w:rPr>
          <w:color w:val="343434"/>
          <w:spacing w:val="-15"/>
        </w:rPr>
        <w:t xml:space="preserve"> </w:t>
      </w:r>
      <w:r>
        <w:rPr>
          <w:color w:val="343434"/>
        </w:rPr>
        <w:t>everything</w:t>
      </w:r>
      <w:r>
        <w:rPr>
          <w:color w:val="343434"/>
          <w:spacing w:val="-15"/>
        </w:rPr>
        <w:t xml:space="preserve"> </w:t>
      </w:r>
      <w:r>
        <w:rPr>
          <w:color w:val="343434"/>
        </w:rPr>
        <w:t>in</w:t>
      </w:r>
      <w:r>
        <w:rPr>
          <w:color w:val="343434"/>
          <w:spacing w:val="-15"/>
        </w:rPr>
        <w:t xml:space="preserve"> </w:t>
      </w:r>
      <w:r>
        <w:rPr>
          <w:color w:val="343434"/>
        </w:rPr>
        <w:t>the</w:t>
      </w:r>
      <w:r>
        <w:rPr>
          <w:color w:val="343434"/>
          <w:spacing w:val="-15"/>
        </w:rPr>
        <w:t xml:space="preserve"> </w:t>
      </w:r>
      <w:r>
        <w:rPr>
          <w:color w:val="343434"/>
        </w:rPr>
        <w:t>statement</w:t>
      </w:r>
      <w:r>
        <w:rPr>
          <w:color w:val="343434"/>
          <w:spacing w:val="-15"/>
        </w:rPr>
        <w:t xml:space="preserve"> </w:t>
      </w:r>
      <w:r>
        <w:rPr>
          <w:color w:val="343434"/>
        </w:rPr>
        <w:t>is</w:t>
      </w:r>
      <w:r>
        <w:rPr>
          <w:color w:val="343434"/>
          <w:spacing w:val="-15"/>
        </w:rPr>
        <w:t xml:space="preserve"> </w:t>
      </w:r>
      <w:r>
        <w:rPr>
          <w:color w:val="343434"/>
        </w:rPr>
        <w:t>true…..logically</w:t>
      </w:r>
      <w:r>
        <w:rPr>
          <w:color w:val="343434"/>
          <w:spacing w:val="-15"/>
        </w:rPr>
        <w:t xml:space="preserve"> </w:t>
      </w:r>
      <w:r>
        <w:rPr>
          <w:color w:val="343434"/>
        </w:rPr>
        <w:t>follows.</w:t>
      </w:r>
    </w:p>
    <w:p w14:paraId="1EB3C64F">
      <w:pPr>
        <w:pStyle w:val="6"/>
        <w:spacing w:before="12"/>
      </w:pPr>
    </w:p>
    <w:p w14:paraId="68D19707">
      <w:pPr>
        <w:pStyle w:val="6"/>
        <w:spacing w:line="352" w:lineRule="auto"/>
        <w:ind w:left="735" w:right="845"/>
      </w:pPr>
      <w:r>
        <w:rPr>
          <w:b/>
          <w:color w:val="343434"/>
          <w:spacing w:val="-2"/>
        </w:rPr>
        <w:t>Statement:</w:t>
      </w:r>
      <w:r>
        <w:rPr>
          <w:b/>
          <w:color w:val="343434"/>
          <w:spacing w:val="-10"/>
        </w:rPr>
        <w:t xml:space="preserve"> </w:t>
      </w:r>
      <w:r>
        <w:rPr>
          <w:color w:val="343434"/>
          <w:spacing w:val="-2"/>
        </w:rPr>
        <w:t>The</w:t>
      </w:r>
      <w:r>
        <w:rPr>
          <w:color w:val="343434"/>
          <w:spacing w:val="-10"/>
        </w:rPr>
        <w:t xml:space="preserve"> </w:t>
      </w:r>
      <w:r>
        <w:rPr>
          <w:color w:val="343434"/>
          <w:spacing w:val="-2"/>
        </w:rPr>
        <w:t>standard</w:t>
      </w:r>
      <w:r>
        <w:rPr>
          <w:color w:val="343434"/>
          <w:spacing w:val="-10"/>
        </w:rPr>
        <w:t xml:space="preserve"> </w:t>
      </w:r>
      <w:r>
        <w:rPr>
          <w:color w:val="343434"/>
          <w:spacing w:val="-2"/>
        </w:rPr>
        <w:t>of</w:t>
      </w:r>
      <w:r>
        <w:rPr>
          <w:color w:val="343434"/>
          <w:spacing w:val="-7"/>
        </w:rPr>
        <w:t xml:space="preserve"> </w:t>
      </w:r>
      <w:r>
        <w:rPr>
          <w:color w:val="343434"/>
          <w:spacing w:val="-2"/>
        </w:rPr>
        <w:t>education</w:t>
      </w:r>
      <w:r>
        <w:rPr>
          <w:color w:val="343434"/>
          <w:spacing w:val="-5"/>
        </w:rPr>
        <w:t xml:space="preserve"> </w:t>
      </w:r>
      <w:r>
        <w:rPr>
          <w:color w:val="343434"/>
          <w:spacing w:val="-2"/>
        </w:rPr>
        <w:t>at</w:t>
      </w:r>
      <w:r>
        <w:rPr>
          <w:color w:val="343434"/>
          <w:spacing w:val="-7"/>
        </w:rPr>
        <w:t xml:space="preserve"> </w:t>
      </w:r>
      <w:r>
        <w:rPr>
          <w:color w:val="343434"/>
          <w:spacing w:val="-2"/>
        </w:rPr>
        <w:t>most</w:t>
      </w:r>
      <w:r>
        <w:rPr>
          <w:color w:val="343434"/>
          <w:spacing w:val="-9"/>
        </w:rPr>
        <w:t xml:space="preserve"> </w:t>
      </w:r>
      <w:r>
        <w:rPr>
          <w:color w:val="343434"/>
          <w:spacing w:val="-2"/>
        </w:rPr>
        <w:t>of</w:t>
      </w:r>
      <w:r>
        <w:rPr>
          <w:color w:val="343434"/>
          <w:spacing w:val="-7"/>
        </w:rPr>
        <w:t xml:space="preserve"> </w:t>
      </w:r>
      <w:r>
        <w:rPr>
          <w:color w:val="343434"/>
          <w:spacing w:val="-2"/>
        </w:rPr>
        <w:t>the</w:t>
      </w:r>
      <w:r>
        <w:rPr>
          <w:color w:val="343434"/>
          <w:spacing w:val="-10"/>
        </w:rPr>
        <w:t xml:space="preserve"> </w:t>
      </w:r>
      <w:r>
        <w:rPr>
          <w:color w:val="343434"/>
          <w:spacing w:val="-2"/>
        </w:rPr>
        <w:t>government</w:t>
      </w:r>
      <w:r>
        <w:rPr>
          <w:color w:val="343434"/>
          <w:spacing w:val="-6"/>
        </w:rPr>
        <w:t xml:space="preserve"> </w:t>
      </w:r>
      <w:r>
        <w:rPr>
          <w:color w:val="343434"/>
          <w:spacing w:val="-2"/>
        </w:rPr>
        <w:t>primary</w:t>
      </w:r>
      <w:r>
        <w:rPr>
          <w:color w:val="343434"/>
          <w:spacing w:val="-8"/>
        </w:rPr>
        <w:t xml:space="preserve"> </w:t>
      </w:r>
      <w:r>
        <w:rPr>
          <w:color w:val="343434"/>
          <w:spacing w:val="-2"/>
        </w:rPr>
        <w:t>schools</w:t>
      </w:r>
      <w:r>
        <w:rPr>
          <w:color w:val="343434"/>
          <w:spacing w:val="-6"/>
        </w:rPr>
        <w:t xml:space="preserve"> </w:t>
      </w:r>
      <w:r>
        <w:rPr>
          <w:color w:val="343434"/>
          <w:spacing w:val="-2"/>
        </w:rPr>
        <w:t>is pathetic.</w:t>
      </w:r>
    </w:p>
    <w:p w14:paraId="2A331B20">
      <w:pPr>
        <w:pStyle w:val="6"/>
        <w:spacing w:before="277"/>
        <w:ind w:left="735"/>
      </w:pPr>
      <w:r>
        <w:rPr>
          <w:color w:val="343434"/>
        </w:rPr>
        <w:t>Course</w:t>
      </w:r>
      <w:r>
        <w:rPr>
          <w:color w:val="343434"/>
          <w:spacing w:val="-12"/>
        </w:rPr>
        <w:t xml:space="preserve"> </w:t>
      </w:r>
      <w:r>
        <w:rPr>
          <w:color w:val="343434"/>
        </w:rPr>
        <w:t>of</w:t>
      </w:r>
      <w:r>
        <w:rPr>
          <w:color w:val="343434"/>
          <w:spacing w:val="-9"/>
        </w:rPr>
        <w:t xml:space="preserve"> </w:t>
      </w:r>
      <w:r>
        <w:rPr>
          <w:color w:val="343434"/>
          <w:spacing w:val="-2"/>
        </w:rPr>
        <w:t>Action:</w:t>
      </w:r>
    </w:p>
    <w:p w14:paraId="7AF17170">
      <w:pPr>
        <w:pStyle w:val="10"/>
        <w:numPr>
          <w:ilvl w:val="0"/>
          <w:numId w:val="47"/>
        </w:numPr>
        <w:tabs>
          <w:tab w:val="left" w:pos="1453"/>
          <w:tab w:val="left" w:pos="1455"/>
        </w:tabs>
        <w:spacing w:before="277" w:after="0" w:line="232" w:lineRule="auto"/>
        <w:ind w:left="1455" w:right="1301" w:hanging="360"/>
        <w:jc w:val="left"/>
        <w:rPr>
          <w:sz w:val="21"/>
        </w:rPr>
      </w:pPr>
      <w:r>
        <w:rPr>
          <w:color w:val="343434"/>
          <w:spacing w:val="-2"/>
          <w:sz w:val="21"/>
        </w:rPr>
        <w:t>The</w:t>
      </w:r>
      <w:r>
        <w:rPr>
          <w:color w:val="343434"/>
          <w:spacing w:val="-11"/>
          <w:sz w:val="21"/>
        </w:rPr>
        <w:t xml:space="preserve"> </w:t>
      </w:r>
      <w:r>
        <w:rPr>
          <w:color w:val="343434"/>
          <w:spacing w:val="-2"/>
          <w:sz w:val="21"/>
        </w:rPr>
        <w:t>Government</w:t>
      </w:r>
      <w:r>
        <w:rPr>
          <w:color w:val="343434"/>
          <w:spacing w:val="-8"/>
          <w:sz w:val="21"/>
        </w:rPr>
        <w:t xml:space="preserve"> </w:t>
      </w:r>
      <w:r>
        <w:rPr>
          <w:color w:val="343434"/>
          <w:spacing w:val="-2"/>
          <w:sz w:val="21"/>
        </w:rPr>
        <w:t>should</w:t>
      </w:r>
      <w:r>
        <w:rPr>
          <w:color w:val="343434"/>
          <w:spacing w:val="-9"/>
          <w:sz w:val="21"/>
        </w:rPr>
        <w:t xml:space="preserve"> </w:t>
      </w:r>
      <w:r>
        <w:rPr>
          <w:color w:val="343434"/>
          <w:spacing w:val="-2"/>
          <w:sz w:val="21"/>
        </w:rPr>
        <w:t>make</w:t>
      </w:r>
      <w:r>
        <w:rPr>
          <w:color w:val="343434"/>
          <w:spacing w:val="-7"/>
          <w:sz w:val="21"/>
        </w:rPr>
        <w:t xml:space="preserve"> </w:t>
      </w:r>
      <w:r>
        <w:rPr>
          <w:color w:val="343434"/>
          <w:spacing w:val="-2"/>
          <w:sz w:val="21"/>
        </w:rPr>
        <w:t>it</w:t>
      </w:r>
      <w:r>
        <w:rPr>
          <w:color w:val="343434"/>
          <w:spacing w:val="-9"/>
          <w:sz w:val="21"/>
        </w:rPr>
        <w:t xml:space="preserve"> </w:t>
      </w:r>
      <w:r>
        <w:rPr>
          <w:color w:val="343434"/>
          <w:spacing w:val="-2"/>
          <w:sz w:val="21"/>
        </w:rPr>
        <w:t>mandatory</w:t>
      </w:r>
      <w:r>
        <w:rPr>
          <w:color w:val="343434"/>
          <w:spacing w:val="-11"/>
          <w:sz w:val="21"/>
        </w:rPr>
        <w:t xml:space="preserve"> </w:t>
      </w:r>
      <w:r>
        <w:rPr>
          <w:color w:val="343434"/>
          <w:spacing w:val="-2"/>
          <w:sz w:val="21"/>
        </w:rPr>
        <w:t>for</w:t>
      </w:r>
      <w:r>
        <w:rPr>
          <w:color w:val="343434"/>
          <w:spacing w:val="-12"/>
          <w:sz w:val="21"/>
        </w:rPr>
        <w:t xml:space="preserve"> </w:t>
      </w:r>
      <w:r>
        <w:rPr>
          <w:color w:val="343434"/>
          <w:spacing w:val="-2"/>
          <w:sz w:val="21"/>
        </w:rPr>
        <w:t>political</w:t>
      </w:r>
      <w:r>
        <w:rPr>
          <w:color w:val="343434"/>
          <w:spacing w:val="-11"/>
          <w:sz w:val="21"/>
        </w:rPr>
        <w:t xml:space="preserve"> </w:t>
      </w:r>
      <w:r>
        <w:rPr>
          <w:color w:val="343434"/>
          <w:spacing w:val="-2"/>
          <w:sz w:val="21"/>
        </w:rPr>
        <w:t>leaders</w:t>
      </w:r>
      <w:r>
        <w:rPr>
          <w:color w:val="343434"/>
          <w:spacing w:val="-10"/>
          <w:sz w:val="21"/>
        </w:rPr>
        <w:t xml:space="preserve"> </w:t>
      </w:r>
      <w:r>
        <w:rPr>
          <w:color w:val="343434"/>
          <w:spacing w:val="-2"/>
          <w:sz w:val="21"/>
        </w:rPr>
        <w:t>to</w:t>
      </w:r>
      <w:r>
        <w:rPr>
          <w:color w:val="343434"/>
          <w:spacing w:val="-10"/>
          <w:sz w:val="21"/>
        </w:rPr>
        <w:t xml:space="preserve"> </w:t>
      </w:r>
      <w:r>
        <w:rPr>
          <w:color w:val="343434"/>
          <w:spacing w:val="-2"/>
          <w:sz w:val="21"/>
        </w:rPr>
        <w:t>enroll</w:t>
      </w:r>
      <w:r>
        <w:rPr>
          <w:color w:val="343434"/>
          <w:spacing w:val="-8"/>
          <w:sz w:val="21"/>
        </w:rPr>
        <w:t xml:space="preserve"> </w:t>
      </w:r>
      <w:r>
        <w:rPr>
          <w:color w:val="343434"/>
          <w:spacing w:val="-2"/>
          <w:sz w:val="21"/>
        </w:rPr>
        <w:t>their</w:t>
      </w:r>
      <w:r>
        <w:rPr>
          <w:color w:val="343434"/>
          <w:spacing w:val="-7"/>
          <w:sz w:val="21"/>
        </w:rPr>
        <w:t xml:space="preserve"> </w:t>
      </w:r>
      <w:r>
        <w:rPr>
          <w:color w:val="343434"/>
          <w:spacing w:val="-2"/>
          <w:sz w:val="21"/>
        </w:rPr>
        <w:t>child</w:t>
      </w:r>
      <w:r>
        <w:rPr>
          <w:color w:val="343434"/>
          <w:spacing w:val="-4"/>
          <w:sz w:val="21"/>
        </w:rPr>
        <w:t xml:space="preserve"> </w:t>
      </w:r>
      <w:r>
        <w:rPr>
          <w:color w:val="343434"/>
          <w:spacing w:val="-2"/>
          <w:sz w:val="21"/>
        </w:rPr>
        <w:t xml:space="preserve">in </w:t>
      </w:r>
      <w:r>
        <w:rPr>
          <w:color w:val="343434"/>
          <w:sz w:val="21"/>
        </w:rPr>
        <w:t>government primary school.</w:t>
      </w:r>
    </w:p>
    <w:p w14:paraId="212F1B1A">
      <w:pPr>
        <w:pStyle w:val="10"/>
        <w:numPr>
          <w:ilvl w:val="0"/>
          <w:numId w:val="47"/>
        </w:numPr>
        <w:tabs>
          <w:tab w:val="left" w:pos="1450"/>
        </w:tabs>
        <w:spacing w:before="0" w:after="0" w:line="247" w:lineRule="exact"/>
        <w:ind w:left="1450" w:right="0" w:hanging="355"/>
        <w:jc w:val="left"/>
        <w:rPr>
          <w:sz w:val="21"/>
        </w:rPr>
      </w:pPr>
      <w:r>
        <w:rPr>
          <w:color w:val="343434"/>
          <w:spacing w:val="-6"/>
          <w:sz w:val="21"/>
        </w:rPr>
        <w:t>Government should</w:t>
      </w:r>
      <w:r>
        <w:rPr>
          <w:color w:val="343434"/>
          <w:spacing w:val="-3"/>
          <w:sz w:val="21"/>
        </w:rPr>
        <w:t xml:space="preserve"> </w:t>
      </w:r>
      <w:r>
        <w:rPr>
          <w:color w:val="343434"/>
          <w:spacing w:val="-6"/>
          <w:sz w:val="21"/>
        </w:rPr>
        <w:t>improve the</w:t>
      </w:r>
      <w:r>
        <w:rPr>
          <w:color w:val="343434"/>
          <w:spacing w:val="-3"/>
          <w:sz w:val="21"/>
        </w:rPr>
        <w:t xml:space="preserve"> </w:t>
      </w:r>
      <w:r>
        <w:rPr>
          <w:color w:val="343434"/>
          <w:spacing w:val="-6"/>
          <w:sz w:val="21"/>
        </w:rPr>
        <w:t>student-teacher</w:t>
      </w:r>
      <w:r>
        <w:rPr>
          <w:color w:val="343434"/>
          <w:spacing w:val="-7"/>
          <w:sz w:val="21"/>
        </w:rPr>
        <w:t xml:space="preserve"> </w:t>
      </w:r>
      <w:r>
        <w:rPr>
          <w:color w:val="343434"/>
          <w:spacing w:val="-6"/>
          <w:sz w:val="21"/>
        </w:rPr>
        <w:t>ratio.</w:t>
      </w:r>
    </w:p>
    <w:p w14:paraId="0760BDD6">
      <w:pPr>
        <w:pStyle w:val="6"/>
        <w:spacing w:before="160"/>
        <w:rPr>
          <w:sz w:val="21"/>
        </w:rPr>
      </w:pPr>
    </w:p>
    <w:p w14:paraId="4AD97C63">
      <w:pPr>
        <w:pStyle w:val="6"/>
        <w:spacing w:before="1"/>
        <w:ind w:left="735"/>
      </w:pPr>
      <w:r>
        <w:rPr>
          <w:color w:val="343434"/>
          <w:spacing w:val="-2"/>
        </w:rPr>
        <w:t>Options</w:t>
      </w:r>
    </w:p>
    <w:p w14:paraId="1DBD84DD">
      <w:pPr>
        <w:pStyle w:val="10"/>
        <w:numPr>
          <w:ilvl w:val="0"/>
          <w:numId w:val="48"/>
        </w:numPr>
        <w:tabs>
          <w:tab w:val="left" w:pos="1450"/>
        </w:tabs>
        <w:spacing w:before="270" w:after="0" w:line="251" w:lineRule="exact"/>
        <w:ind w:left="1450" w:right="0" w:hanging="355"/>
        <w:jc w:val="left"/>
        <w:rPr>
          <w:sz w:val="21"/>
        </w:rPr>
      </w:pPr>
      <w:r>
        <w:rPr>
          <w:color w:val="343434"/>
          <w:spacing w:val="-2"/>
          <w:sz w:val="21"/>
        </w:rPr>
        <w:t>Neither</w:t>
      </w:r>
      <w:r>
        <w:rPr>
          <w:color w:val="343434"/>
          <w:spacing w:val="-10"/>
          <w:sz w:val="21"/>
        </w:rPr>
        <w:t xml:space="preserve"> </w:t>
      </w:r>
      <w:r>
        <w:rPr>
          <w:color w:val="343434"/>
          <w:spacing w:val="-2"/>
          <w:sz w:val="21"/>
        </w:rPr>
        <w:t>course</w:t>
      </w:r>
      <w:r>
        <w:rPr>
          <w:color w:val="343434"/>
          <w:spacing w:val="-9"/>
          <w:sz w:val="21"/>
        </w:rPr>
        <w:t xml:space="preserve"> </w:t>
      </w:r>
      <w:r>
        <w:rPr>
          <w:color w:val="343434"/>
          <w:spacing w:val="-2"/>
          <w:sz w:val="21"/>
        </w:rPr>
        <w:t>of</w:t>
      </w:r>
      <w:r>
        <w:rPr>
          <w:color w:val="343434"/>
          <w:spacing w:val="-8"/>
          <w:sz w:val="21"/>
        </w:rPr>
        <w:t xml:space="preserve"> </w:t>
      </w:r>
      <w:r>
        <w:rPr>
          <w:color w:val="343434"/>
          <w:spacing w:val="-2"/>
          <w:sz w:val="21"/>
        </w:rPr>
        <w:t>action</w:t>
      </w:r>
      <w:r>
        <w:rPr>
          <w:color w:val="343434"/>
          <w:spacing w:val="-5"/>
          <w:sz w:val="21"/>
        </w:rPr>
        <w:t xml:space="preserve"> </w:t>
      </w:r>
      <w:r>
        <w:rPr>
          <w:color w:val="343434"/>
          <w:spacing w:val="-2"/>
          <w:sz w:val="21"/>
        </w:rPr>
        <w:t>I</w:t>
      </w:r>
      <w:r>
        <w:rPr>
          <w:color w:val="343434"/>
          <w:spacing w:val="-13"/>
          <w:sz w:val="21"/>
        </w:rPr>
        <w:t xml:space="preserve"> </w:t>
      </w:r>
      <w:r>
        <w:rPr>
          <w:color w:val="343434"/>
          <w:spacing w:val="-2"/>
          <w:sz w:val="21"/>
        </w:rPr>
        <w:t>nor</w:t>
      </w:r>
      <w:r>
        <w:rPr>
          <w:color w:val="343434"/>
          <w:spacing w:val="-6"/>
          <w:sz w:val="21"/>
        </w:rPr>
        <w:t xml:space="preserve"> </w:t>
      </w:r>
      <w:r>
        <w:rPr>
          <w:color w:val="343434"/>
          <w:spacing w:val="-2"/>
          <w:sz w:val="21"/>
        </w:rPr>
        <w:t>II</w:t>
      </w:r>
      <w:r>
        <w:rPr>
          <w:color w:val="343434"/>
          <w:spacing w:val="-13"/>
          <w:sz w:val="21"/>
        </w:rPr>
        <w:t xml:space="preserve"> </w:t>
      </w:r>
      <w:r>
        <w:rPr>
          <w:color w:val="343434"/>
          <w:spacing w:val="-2"/>
          <w:sz w:val="21"/>
        </w:rPr>
        <w:t>follows</w:t>
      </w:r>
    </w:p>
    <w:p w14:paraId="4902FC21">
      <w:pPr>
        <w:pStyle w:val="10"/>
        <w:numPr>
          <w:ilvl w:val="0"/>
          <w:numId w:val="48"/>
        </w:numPr>
        <w:tabs>
          <w:tab w:val="left" w:pos="1450"/>
        </w:tabs>
        <w:spacing w:before="0" w:after="0" w:line="248" w:lineRule="exact"/>
        <w:ind w:left="1450" w:right="0" w:hanging="355"/>
        <w:jc w:val="left"/>
        <w:rPr>
          <w:sz w:val="21"/>
        </w:rPr>
      </w:pPr>
      <w:r>
        <w:rPr>
          <w:color w:val="343434"/>
          <w:spacing w:val="-2"/>
          <w:sz w:val="21"/>
        </w:rPr>
        <w:t>Only</w:t>
      </w:r>
      <w:r>
        <w:rPr>
          <w:color w:val="343434"/>
          <w:spacing w:val="-12"/>
          <w:sz w:val="21"/>
        </w:rPr>
        <w:t xml:space="preserve"> </w:t>
      </w:r>
      <w:r>
        <w:rPr>
          <w:color w:val="343434"/>
          <w:spacing w:val="-2"/>
          <w:sz w:val="21"/>
        </w:rPr>
        <w:t>course</w:t>
      </w:r>
      <w:r>
        <w:rPr>
          <w:color w:val="343434"/>
          <w:spacing w:val="-14"/>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8"/>
          <w:sz w:val="21"/>
        </w:rPr>
        <w:t xml:space="preserve"> </w:t>
      </w:r>
      <w:r>
        <w:rPr>
          <w:color w:val="343434"/>
          <w:spacing w:val="-2"/>
          <w:sz w:val="21"/>
        </w:rPr>
        <w:t>I</w:t>
      </w:r>
      <w:r>
        <w:rPr>
          <w:color w:val="343434"/>
          <w:spacing w:val="-14"/>
          <w:sz w:val="21"/>
        </w:rPr>
        <w:t xml:space="preserve"> </w:t>
      </w:r>
      <w:r>
        <w:rPr>
          <w:color w:val="343434"/>
          <w:spacing w:val="-2"/>
          <w:sz w:val="21"/>
        </w:rPr>
        <w:t>follows</w:t>
      </w:r>
    </w:p>
    <w:p w14:paraId="5F0510BC">
      <w:pPr>
        <w:pStyle w:val="10"/>
        <w:numPr>
          <w:ilvl w:val="0"/>
          <w:numId w:val="48"/>
        </w:numPr>
        <w:tabs>
          <w:tab w:val="left" w:pos="1450"/>
        </w:tabs>
        <w:spacing w:before="0" w:after="0" w:line="247" w:lineRule="exact"/>
        <w:ind w:left="1450" w:right="0" w:hanging="355"/>
        <w:jc w:val="left"/>
        <w:rPr>
          <w:sz w:val="21"/>
        </w:rPr>
      </w:pPr>
      <w:r>
        <w:rPr>
          <w:color w:val="343434"/>
          <w:spacing w:val="-2"/>
          <w:sz w:val="21"/>
        </w:rPr>
        <w:t>Both</w:t>
      </w:r>
      <w:r>
        <w:rPr>
          <w:color w:val="343434"/>
          <w:spacing w:val="-12"/>
          <w:sz w:val="21"/>
        </w:rPr>
        <w:t xml:space="preserve"> </w:t>
      </w:r>
      <w:r>
        <w:rPr>
          <w:color w:val="343434"/>
          <w:spacing w:val="-2"/>
          <w:sz w:val="21"/>
        </w:rPr>
        <w:t>courses</w:t>
      </w:r>
      <w:r>
        <w:rPr>
          <w:color w:val="343434"/>
          <w:spacing w:val="-11"/>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11"/>
          <w:sz w:val="21"/>
        </w:rPr>
        <w:t xml:space="preserve"> </w:t>
      </w:r>
      <w:r>
        <w:rPr>
          <w:color w:val="343434"/>
          <w:spacing w:val="-2"/>
          <w:sz w:val="21"/>
        </w:rPr>
        <w:t>I</w:t>
      </w:r>
      <w:r>
        <w:rPr>
          <w:color w:val="343434"/>
          <w:spacing w:val="-14"/>
          <w:sz w:val="21"/>
        </w:rPr>
        <w:t xml:space="preserve"> </w:t>
      </w:r>
      <w:r>
        <w:rPr>
          <w:color w:val="343434"/>
          <w:spacing w:val="-2"/>
          <w:sz w:val="21"/>
        </w:rPr>
        <w:t>and</w:t>
      </w:r>
      <w:r>
        <w:rPr>
          <w:color w:val="343434"/>
          <w:spacing w:val="-5"/>
          <w:sz w:val="21"/>
        </w:rPr>
        <w:t xml:space="preserve"> </w:t>
      </w:r>
      <w:r>
        <w:rPr>
          <w:color w:val="343434"/>
          <w:spacing w:val="-2"/>
          <w:sz w:val="21"/>
        </w:rPr>
        <w:t>II</w:t>
      </w:r>
      <w:r>
        <w:rPr>
          <w:color w:val="343434"/>
          <w:spacing w:val="-17"/>
          <w:sz w:val="21"/>
        </w:rPr>
        <w:t xml:space="preserve"> </w:t>
      </w:r>
      <w:r>
        <w:rPr>
          <w:color w:val="343434"/>
          <w:spacing w:val="-2"/>
          <w:sz w:val="21"/>
        </w:rPr>
        <w:t>follow</w:t>
      </w:r>
    </w:p>
    <w:p w14:paraId="0A478183">
      <w:pPr>
        <w:pStyle w:val="10"/>
        <w:numPr>
          <w:ilvl w:val="0"/>
          <w:numId w:val="48"/>
        </w:numPr>
        <w:tabs>
          <w:tab w:val="left" w:pos="1450"/>
        </w:tabs>
        <w:spacing w:before="0" w:after="0" w:line="250" w:lineRule="exact"/>
        <w:ind w:left="1450" w:right="0" w:hanging="355"/>
        <w:jc w:val="left"/>
        <w:rPr>
          <w:sz w:val="21"/>
        </w:rPr>
      </w:pPr>
      <w:r>
        <w:rPr>
          <w:color w:val="343434"/>
          <w:spacing w:val="-2"/>
          <w:sz w:val="21"/>
        </w:rPr>
        <w:t>Only</w:t>
      </w:r>
      <w:r>
        <w:rPr>
          <w:color w:val="343434"/>
          <w:spacing w:val="-12"/>
          <w:sz w:val="21"/>
        </w:rPr>
        <w:t xml:space="preserve"> </w:t>
      </w:r>
      <w:r>
        <w:rPr>
          <w:color w:val="343434"/>
          <w:spacing w:val="-2"/>
          <w:sz w:val="21"/>
        </w:rPr>
        <w:t>course</w:t>
      </w:r>
      <w:r>
        <w:rPr>
          <w:color w:val="343434"/>
          <w:spacing w:val="-13"/>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11"/>
          <w:sz w:val="21"/>
        </w:rPr>
        <w:t xml:space="preserve"> </w:t>
      </w:r>
      <w:r>
        <w:rPr>
          <w:color w:val="343434"/>
          <w:spacing w:val="-2"/>
          <w:sz w:val="21"/>
        </w:rPr>
        <w:t>II</w:t>
      </w:r>
      <w:r>
        <w:rPr>
          <w:color w:val="343434"/>
          <w:spacing w:val="-10"/>
          <w:sz w:val="21"/>
        </w:rPr>
        <w:t xml:space="preserve"> </w:t>
      </w:r>
      <w:r>
        <w:rPr>
          <w:color w:val="343434"/>
          <w:spacing w:val="-2"/>
          <w:sz w:val="21"/>
        </w:rPr>
        <w:t>follows</w:t>
      </w:r>
    </w:p>
    <w:p w14:paraId="21F4C838">
      <w:pPr>
        <w:pStyle w:val="10"/>
        <w:spacing w:after="0" w:line="250" w:lineRule="exact"/>
        <w:jc w:val="left"/>
        <w:rPr>
          <w:sz w:val="21"/>
        </w:rPr>
        <w:sectPr>
          <w:headerReference r:id="rId64" w:type="default"/>
          <w:footerReference r:id="rId65" w:type="default"/>
          <w:pgSz w:w="11910" w:h="16840"/>
          <w:pgMar w:top="1640" w:right="708" w:bottom="500" w:left="708" w:header="668" w:footer="275" w:gutter="0"/>
          <w:cols w:space="720" w:num="1"/>
        </w:sectPr>
      </w:pPr>
    </w:p>
    <w:p w14:paraId="45491A01">
      <w:pPr>
        <w:pStyle w:val="6"/>
        <w:spacing w:before="211" w:line="331" w:lineRule="auto"/>
        <w:ind w:left="735" w:right="845" w:hanging="3"/>
      </w:pPr>
      <w:r>
        <mc:AlternateContent>
          <mc:Choice Requires="wps">
            <w:drawing>
              <wp:anchor distT="0" distB="0" distL="0" distR="0" simplePos="0" relativeHeight="251734016" behindDoc="1" locked="0" layoutInCell="1" allowOverlap="1">
                <wp:simplePos x="0" y="0"/>
                <wp:positionH relativeFrom="page">
                  <wp:posOffset>916305</wp:posOffset>
                </wp:positionH>
                <wp:positionV relativeFrom="paragraph">
                  <wp:posOffset>137160</wp:posOffset>
                </wp:positionV>
                <wp:extent cx="773430" cy="179070"/>
                <wp:effectExtent l="0" t="0" r="0" b="0"/>
                <wp:wrapNone/>
                <wp:docPr id="344" name="Textbox 344"/>
                <wp:cNvGraphicFramePr/>
                <a:graphic xmlns:a="http://schemas.openxmlformats.org/drawingml/2006/main">
                  <a:graphicData uri="http://schemas.microsoft.com/office/word/2010/wordprocessingShape">
                    <wps:wsp>
                      <wps:cNvSpPr txBox="1"/>
                      <wps:spPr>
                        <a:xfrm>
                          <a:off x="0" y="0"/>
                          <a:ext cx="773430" cy="179070"/>
                        </a:xfrm>
                        <a:prstGeom prst="rect">
                          <a:avLst/>
                        </a:prstGeom>
                      </wps:spPr>
                      <wps:txbx>
                        <w:txbxContent>
                          <w:p w14:paraId="6B05BEFD">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3</w:t>
                            </w:r>
                            <w:r>
                              <w:rPr>
                                <w:color w:val="343434"/>
                                <w:spacing w:val="-5"/>
                                <w:sz w:val="24"/>
                              </w:rPr>
                              <w:t>.</w:t>
                            </w:r>
                          </w:p>
                        </w:txbxContent>
                      </wps:txbx>
                      <wps:bodyPr wrap="square" lIns="0" tIns="0" rIns="0" bIns="0" rtlCol="0">
                        <a:noAutofit/>
                      </wps:bodyPr>
                    </wps:wsp>
                  </a:graphicData>
                </a:graphic>
              </wp:anchor>
            </w:drawing>
          </mc:Choice>
          <mc:Fallback>
            <w:pict>
              <v:shape id="Textbox 344" o:spid="_x0000_s1026" o:spt="202" type="#_x0000_t202" style="position:absolute;left:0pt;margin-left:72.15pt;margin-top:10.8pt;height:14.1pt;width:60.9pt;mso-position-horizontal-relative:page;z-index:-251582464;mso-width-relative:page;mso-height-relative:page;" filled="f" stroked="f" coordsize="21600,21600" o:gfxdata="UEsDBAoAAAAAAIdO4kAAAAAAAAAAAAAAAAAEAAAAZHJzL1BLAwQUAAAACACHTuJA4tzOaN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LczmjYAAAACQEAAA8AAAAAAAAAAQAgAAAAIgAAAGRycy9kb3ducmV2LnhtbFBLAQIUABQAAAAI&#10;AIdO4kBbSqzmtAEAAHcDAAAOAAAAAAAAAAEAIAAAACcBAABkcnMvZTJvRG9jLnhtbFBLBQYAAAAA&#10;BgAGAFkBAABNBQAAAAA=&#10;">
                <v:fill on="f" focussize="0,0"/>
                <v:stroke on="f"/>
                <v:imagedata o:title=""/>
                <o:lock v:ext="edit" aspectratio="f"/>
                <v:textbox inset="0mm,0mm,0mm,0mm">
                  <w:txbxContent>
                    <w:p w14:paraId="6B05BEFD">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3</w:t>
                      </w:r>
                      <w:r>
                        <w:rPr>
                          <w:color w:val="343434"/>
                          <w:spacing w:val="-5"/>
                          <w:sz w:val="24"/>
                        </w:rPr>
                        <w:t>.</w:t>
                      </w:r>
                    </w:p>
                  </w:txbxContent>
                </v:textbox>
              </v:shape>
            </w:pict>
          </mc:Fallback>
        </mc:AlternateContent>
      </w:r>
      <w:r>
        <w:rPr>
          <w:position w:val="-7"/>
        </w:rPr>
        <w:drawing>
          <wp:inline distT="0" distB="0" distL="0" distR="0">
            <wp:extent cx="798195" cy="191770"/>
            <wp:effectExtent l="0" t="0" r="0" b="0"/>
            <wp:docPr id="345" name="Image 345"/>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129" cstate="print"/>
                    <a:stretch>
                      <a:fillRect/>
                    </a:stretch>
                  </pic:blipFill>
                  <pic:spPr>
                    <a:xfrm>
                      <a:off x="0" y="0"/>
                      <a:ext cx="798626" cy="192227"/>
                    </a:xfrm>
                    <a:prstGeom prst="rect">
                      <a:avLst/>
                    </a:prstGeom>
                  </pic:spPr>
                </pic:pic>
              </a:graphicData>
            </a:graphic>
          </wp:inline>
        </w:drawing>
      </w:r>
      <w:r>
        <w:rPr>
          <w:color w:val="343434"/>
          <w:spacing w:val="-2"/>
        </w:rPr>
        <w:t>Statement</w:t>
      </w:r>
      <w:r>
        <w:rPr>
          <w:color w:val="343434"/>
          <w:spacing w:val="-10"/>
        </w:rPr>
        <w:t xml:space="preserve"> </w:t>
      </w:r>
      <w:r>
        <w:rPr>
          <w:color w:val="343434"/>
          <w:spacing w:val="-2"/>
        </w:rPr>
        <w:t>is</w:t>
      </w:r>
      <w:r>
        <w:rPr>
          <w:color w:val="343434"/>
          <w:spacing w:val="-9"/>
        </w:rPr>
        <w:t xml:space="preserve"> </w:t>
      </w:r>
      <w:r>
        <w:rPr>
          <w:color w:val="343434"/>
          <w:spacing w:val="-2"/>
        </w:rPr>
        <w:t>given</w:t>
      </w:r>
      <w:r>
        <w:rPr>
          <w:color w:val="343434"/>
          <w:spacing w:val="-13"/>
        </w:rPr>
        <w:t xml:space="preserve"> </w:t>
      </w:r>
      <w:r>
        <w:rPr>
          <w:color w:val="343434"/>
          <w:spacing w:val="-2"/>
        </w:rPr>
        <w:t>followed</w:t>
      </w:r>
      <w:r>
        <w:rPr>
          <w:color w:val="343434"/>
          <w:spacing w:val="-10"/>
        </w:rPr>
        <w:t xml:space="preserve"> </w:t>
      </w:r>
      <w:r>
        <w:rPr>
          <w:color w:val="343434"/>
          <w:spacing w:val="-2"/>
        </w:rPr>
        <w:t>by</w:t>
      </w:r>
      <w:r>
        <w:rPr>
          <w:color w:val="343434"/>
          <w:spacing w:val="-8"/>
        </w:rPr>
        <w:t xml:space="preserve"> </w:t>
      </w:r>
      <w:r>
        <w:rPr>
          <w:color w:val="343434"/>
          <w:spacing w:val="-2"/>
        </w:rPr>
        <w:t>two</w:t>
      </w:r>
      <w:r>
        <w:rPr>
          <w:color w:val="343434"/>
          <w:spacing w:val="-12"/>
        </w:rPr>
        <w:t xml:space="preserve"> </w:t>
      </w:r>
      <w:r>
        <w:rPr>
          <w:color w:val="343434"/>
          <w:spacing w:val="-2"/>
        </w:rPr>
        <w:t>course</w:t>
      </w:r>
      <w:r>
        <w:rPr>
          <w:color w:val="343434"/>
          <w:spacing w:val="-12"/>
        </w:rPr>
        <w:t xml:space="preserve"> </w:t>
      </w:r>
      <w:r>
        <w:rPr>
          <w:color w:val="343434"/>
          <w:spacing w:val="-2"/>
        </w:rPr>
        <w:t>of</w:t>
      </w:r>
      <w:r>
        <w:rPr>
          <w:color w:val="343434"/>
          <w:spacing w:val="-9"/>
        </w:rPr>
        <w:t xml:space="preserve"> </w:t>
      </w:r>
      <w:r>
        <w:rPr>
          <w:color w:val="343434"/>
          <w:spacing w:val="-2"/>
        </w:rPr>
        <w:t>action</w:t>
      </w:r>
      <w:r>
        <w:rPr>
          <w:color w:val="343434"/>
          <w:spacing w:val="-7"/>
        </w:rPr>
        <w:t xml:space="preserve"> </w:t>
      </w:r>
      <w:r>
        <w:rPr>
          <w:color w:val="343434"/>
          <w:spacing w:val="-2"/>
        </w:rPr>
        <w:t>numbered</w:t>
      </w:r>
      <w:r>
        <w:rPr>
          <w:color w:val="343434"/>
          <w:spacing w:val="-13"/>
        </w:rPr>
        <w:t xml:space="preserve"> </w:t>
      </w:r>
      <w:r>
        <w:rPr>
          <w:color w:val="343434"/>
          <w:spacing w:val="-2"/>
        </w:rPr>
        <w:t>I</w:t>
      </w:r>
      <w:r>
        <w:rPr>
          <w:color w:val="343434"/>
          <w:spacing w:val="-10"/>
        </w:rPr>
        <w:t xml:space="preserve"> </w:t>
      </w:r>
      <w:r>
        <w:rPr>
          <w:color w:val="343434"/>
          <w:spacing w:val="-2"/>
        </w:rPr>
        <w:t>and</w:t>
      </w:r>
      <w:r>
        <w:rPr>
          <w:color w:val="343434"/>
          <w:spacing w:val="-10"/>
        </w:rPr>
        <w:t xml:space="preserve"> </w:t>
      </w:r>
      <w:r>
        <w:rPr>
          <w:color w:val="343434"/>
          <w:spacing w:val="-2"/>
        </w:rPr>
        <w:t xml:space="preserve">II. </w:t>
      </w:r>
      <w:r>
        <w:rPr>
          <w:color w:val="343434"/>
        </w:rPr>
        <w:t>Assuming</w:t>
      </w:r>
      <w:r>
        <w:rPr>
          <w:color w:val="343434"/>
          <w:spacing w:val="-15"/>
        </w:rPr>
        <w:t xml:space="preserve"> </w:t>
      </w:r>
      <w:r>
        <w:rPr>
          <w:color w:val="343434"/>
        </w:rPr>
        <w:t>that</w:t>
      </w:r>
      <w:r>
        <w:rPr>
          <w:color w:val="343434"/>
          <w:spacing w:val="-15"/>
        </w:rPr>
        <w:t xml:space="preserve"> </w:t>
      </w:r>
      <w:r>
        <w:rPr>
          <w:color w:val="343434"/>
        </w:rPr>
        <w:t>everything</w:t>
      </w:r>
      <w:r>
        <w:rPr>
          <w:color w:val="343434"/>
          <w:spacing w:val="-15"/>
        </w:rPr>
        <w:t xml:space="preserve"> </w:t>
      </w:r>
      <w:r>
        <w:rPr>
          <w:color w:val="343434"/>
        </w:rPr>
        <w:t>in</w:t>
      </w:r>
      <w:r>
        <w:rPr>
          <w:color w:val="343434"/>
          <w:spacing w:val="-15"/>
        </w:rPr>
        <w:t xml:space="preserve"> </w:t>
      </w:r>
      <w:r>
        <w:rPr>
          <w:color w:val="343434"/>
        </w:rPr>
        <w:t>the</w:t>
      </w:r>
      <w:r>
        <w:rPr>
          <w:color w:val="343434"/>
          <w:spacing w:val="-15"/>
        </w:rPr>
        <w:t xml:space="preserve"> </w:t>
      </w:r>
      <w:r>
        <w:rPr>
          <w:color w:val="343434"/>
        </w:rPr>
        <w:t>statement</w:t>
      </w:r>
      <w:r>
        <w:rPr>
          <w:color w:val="343434"/>
          <w:spacing w:val="-15"/>
        </w:rPr>
        <w:t xml:space="preserve"> </w:t>
      </w:r>
      <w:r>
        <w:rPr>
          <w:color w:val="343434"/>
        </w:rPr>
        <w:t>is</w:t>
      </w:r>
      <w:r>
        <w:rPr>
          <w:color w:val="343434"/>
          <w:spacing w:val="-15"/>
        </w:rPr>
        <w:t xml:space="preserve"> </w:t>
      </w:r>
      <w:r>
        <w:rPr>
          <w:color w:val="343434"/>
        </w:rPr>
        <w:t>true…..logically</w:t>
      </w:r>
      <w:r>
        <w:rPr>
          <w:color w:val="343434"/>
          <w:spacing w:val="-15"/>
        </w:rPr>
        <w:t xml:space="preserve"> </w:t>
      </w:r>
      <w:r>
        <w:rPr>
          <w:color w:val="343434"/>
        </w:rPr>
        <w:t>follows.</w:t>
      </w:r>
    </w:p>
    <w:p w14:paraId="64E0FA89">
      <w:pPr>
        <w:pStyle w:val="6"/>
        <w:spacing w:before="12"/>
      </w:pPr>
    </w:p>
    <w:p w14:paraId="42A16525">
      <w:pPr>
        <w:pStyle w:val="6"/>
        <w:spacing w:line="352" w:lineRule="auto"/>
        <w:ind w:left="735" w:right="925"/>
      </w:pPr>
      <w:r>
        <w:rPr>
          <w:color w:val="343434"/>
          <w:spacing w:val="-4"/>
        </w:rPr>
        <w:t>Statement:-</w:t>
      </w:r>
      <w:r>
        <w:rPr>
          <w:color w:val="343434"/>
          <w:spacing w:val="-7"/>
        </w:rPr>
        <w:t xml:space="preserve"> </w:t>
      </w:r>
      <w:r>
        <w:rPr>
          <w:color w:val="343434"/>
          <w:spacing w:val="-4"/>
        </w:rPr>
        <w:t>It</w:t>
      </w:r>
      <w:r>
        <w:rPr>
          <w:color w:val="343434"/>
          <w:spacing w:val="-7"/>
        </w:rPr>
        <w:t xml:space="preserve"> </w:t>
      </w:r>
      <w:r>
        <w:rPr>
          <w:color w:val="343434"/>
          <w:spacing w:val="-4"/>
        </w:rPr>
        <w:t>is</w:t>
      </w:r>
      <w:r>
        <w:rPr>
          <w:color w:val="343434"/>
          <w:spacing w:val="-9"/>
        </w:rPr>
        <w:t xml:space="preserve"> </w:t>
      </w:r>
      <w:r>
        <w:rPr>
          <w:color w:val="343434"/>
          <w:spacing w:val="-4"/>
        </w:rPr>
        <w:t>observed</w:t>
      </w:r>
      <w:r>
        <w:rPr>
          <w:color w:val="343434"/>
          <w:spacing w:val="-8"/>
        </w:rPr>
        <w:t xml:space="preserve"> </w:t>
      </w:r>
      <w:r>
        <w:rPr>
          <w:color w:val="343434"/>
          <w:spacing w:val="-4"/>
        </w:rPr>
        <w:t>in</w:t>
      </w:r>
      <w:r>
        <w:rPr>
          <w:color w:val="343434"/>
          <w:spacing w:val="-8"/>
        </w:rPr>
        <w:t xml:space="preserve"> </w:t>
      </w:r>
      <w:r>
        <w:rPr>
          <w:color w:val="343434"/>
          <w:spacing w:val="-4"/>
        </w:rPr>
        <w:t>some</w:t>
      </w:r>
      <w:r>
        <w:rPr>
          <w:color w:val="343434"/>
          <w:spacing w:val="-7"/>
        </w:rPr>
        <w:t xml:space="preserve"> </w:t>
      </w:r>
      <w:r>
        <w:rPr>
          <w:color w:val="343434"/>
          <w:spacing w:val="-4"/>
        </w:rPr>
        <w:t>of</w:t>
      </w:r>
      <w:r>
        <w:rPr>
          <w:color w:val="343434"/>
          <w:spacing w:val="-7"/>
        </w:rPr>
        <w:t xml:space="preserve"> </w:t>
      </w:r>
      <w:r>
        <w:rPr>
          <w:color w:val="343434"/>
          <w:spacing w:val="-4"/>
        </w:rPr>
        <w:t>the</w:t>
      </w:r>
      <w:r>
        <w:rPr>
          <w:color w:val="343434"/>
          <w:spacing w:val="-7"/>
        </w:rPr>
        <w:t xml:space="preserve"> </w:t>
      </w:r>
      <w:r>
        <w:rPr>
          <w:color w:val="343434"/>
          <w:spacing w:val="-4"/>
        </w:rPr>
        <w:t>government primary schools</w:t>
      </w:r>
      <w:r>
        <w:rPr>
          <w:color w:val="343434"/>
          <w:spacing w:val="-9"/>
        </w:rPr>
        <w:t xml:space="preserve"> </w:t>
      </w:r>
      <w:r>
        <w:rPr>
          <w:color w:val="343434"/>
          <w:spacing w:val="-4"/>
        </w:rPr>
        <w:t>that</w:t>
      </w:r>
      <w:r>
        <w:rPr>
          <w:color w:val="343434"/>
          <w:spacing w:val="-7"/>
        </w:rPr>
        <w:t xml:space="preserve"> </w:t>
      </w:r>
      <w:r>
        <w:rPr>
          <w:color w:val="343434"/>
          <w:spacing w:val="-4"/>
        </w:rPr>
        <w:t xml:space="preserve">the </w:t>
      </w:r>
      <w:r>
        <w:rPr>
          <w:color w:val="343434"/>
        </w:rPr>
        <w:t>teachers are not very well educated to teach the children.</w:t>
      </w:r>
    </w:p>
    <w:p w14:paraId="6BCFDE31">
      <w:pPr>
        <w:pStyle w:val="6"/>
        <w:spacing w:before="279"/>
        <w:ind w:left="735"/>
      </w:pPr>
      <w:r>
        <w:rPr>
          <w:color w:val="343434"/>
        </w:rPr>
        <w:t>Course</w:t>
      </w:r>
      <w:r>
        <w:rPr>
          <w:color w:val="343434"/>
          <w:spacing w:val="-12"/>
        </w:rPr>
        <w:t xml:space="preserve"> </w:t>
      </w:r>
      <w:r>
        <w:rPr>
          <w:color w:val="343434"/>
        </w:rPr>
        <w:t>of</w:t>
      </w:r>
      <w:r>
        <w:rPr>
          <w:color w:val="343434"/>
          <w:spacing w:val="-9"/>
        </w:rPr>
        <w:t xml:space="preserve"> </w:t>
      </w:r>
      <w:r>
        <w:rPr>
          <w:color w:val="343434"/>
          <w:spacing w:val="-2"/>
        </w:rPr>
        <w:t>Action:-</w:t>
      </w:r>
    </w:p>
    <w:p w14:paraId="38314120">
      <w:pPr>
        <w:pStyle w:val="10"/>
        <w:numPr>
          <w:ilvl w:val="0"/>
          <w:numId w:val="49"/>
        </w:numPr>
        <w:tabs>
          <w:tab w:val="left" w:pos="1450"/>
        </w:tabs>
        <w:spacing w:before="269" w:after="0" w:line="240" w:lineRule="auto"/>
        <w:ind w:left="1450" w:right="0" w:hanging="355"/>
        <w:jc w:val="left"/>
        <w:rPr>
          <w:sz w:val="21"/>
        </w:rPr>
      </w:pPr>
      <w:r>
        <w:rPr>
          <w:color w:val="343434"/>
          <w:spacing w:val="-4"/>
          <w:sz w:val="21"/>
        </w:rPr>
        <w:t>The government</w:t>
      </w:r>
      <w:r>
        <w:rPr>
          <w:color w:val="343434"/>
          <w:sz w:val="21"/>
        </w:rPr>
        <w:t xml:space="preserve"> </w:t>
      </w:r>
      <w:r>
        <w:rPr>
          <w:color w:val="343434"/>
          <w:spacing w:val="-4"/>
          <w:sz w:val="21"/>
        </w:rPr>
        <w:t>should remove</w:t>
      </w:r>
      <w:r>
        <w:rPr>
          <w:color w:val="343434"/>
          <w:spacing w:val="-3"/>
          <w:sz w:val="21"/>
        </w:rPr>
        <w:t xml:space="preserve"> </w:t>
      </w:r>
      <w:r>
        <w:rPr>
          <w:color w:val="343434"/>
          <w:spacing w:val="-4"/>
          <w:sz w:val="21"/>
        </w:rPr>
        <w:t>caste</w:t>
      </w:r>
      <w:r>
        <w:rPr>
          <w:color w:val="343434"/>
          <w:spacing w:val="-3"/>
          <w:sz w:val="21"/>
        </w:rPr>
        <w:t xml:space="preserve"> </w:t>
      </w:r>
      <w:r>
        <w:rPr>
          <w:color w:val="343434"/>
          <w:spacing w:val="-4"/>
          <w:sz w:val="21"/>
        </w:rPr>
        <w:t>based</w:t>
      </w:r>
      <w:r>
        <w:rPr>
          <w:color w:val="343434"/>
          <w:spacing w:val="-1"/>
          <w:sz w:val="21"/>
        </w:rPr>
        <w:t xml:space="preserve"> </w:t>
      </w:r>
      <w:r>
        <w:rPr>
          <w:color w:val="343434"/>
          <w:spacing w:val="-4"/>
          <w:sz w:val="21"/>
        </w:rPr>
        <w:t>reservation.</w:t>
      </w:r>
    </w:p>
    <w:p w14:paraId="69A1A93A">
      <w:pPr>
        <w:pStyle w:val="6"/>
        <w:spacing w:before="12"/>
        <w:rPr>
          <w:sz w:val="21"/>
        </w:rPr>
      </w:pPr>
    </w:p>
    <w:p w14:paraId="49141B78">
      <w:pPr>
        <w:pStyle w:val="10"/>
        <w:numPr>
          <w:ilvl w:val="0"/>
          <w:numId w:val="49"/>
        </w:numPr>
        <w:tabs>
          <w:tab w:val="left" w:pos="1453"/>
          <w:tab w:val="left" w:pos="1455"/>
        </w:tabs>
        <w:spacing w:before="0" w:after="0" w:line="230" w:lineRule="auto"/>
        <w:ind w:left="1455" w:right="1099" w:hanging="360"/>
        <w:jc w:val="left"/>
        <w:rPr>
          <w:sz w:val="21"/>
        </w:rPr>
      </w:pPr>
      <w:r>
        <w:rPr>
          <w:color w:val="343434"/>
          <w:spacing w:val="-2"/>
          <w:sz w:val="21"/>
        </w:rPr>
        <w:t>The</w:t>
      </w:r>
      <w:r>
        <w:rPr>
          <w:color w:val="343434"/>
          <w:spacing w:val="-11"/>
          <w:sz w:val="21"/>
        </w:rPr>
        <w:t xml:space="preserve"> </w:t>
      </w:r>
      <w:r>
        <w:rPr>
          <w:color w:val="343434"/>
          <w:spacing w:val="-2"/>
          <w:sz w:val="21"/>
        </w:rPr>
        <w:t>government</w:t>
      </w:r>
      <w:r>
        <w:rPr>
          <w:color w:val="343434"/>
          <w:spacing w:val="-11"/>
          <w:sz w:val="21"/>
        </w:rPr>
        <w:t xml:space="preserve"> </w:t>
      </w:r>
      <w:r>
        <w:rPr>
          <w:color w:val="343434"/>
          <w:spacing w:val="-2"/>
          <w:sz w:val="21"/>
        </w:rPr>
        <w:t>should</w:t>
      </w:r>
      <w:r>
        <w:rPr>
          <w:color w:val="343434"/>
          <w:spacing w:val="-9"/>
          <w:sz w:val="21"/>
        </w:rPr>
        <w:t xml:space="preserve"> </w:t>
      </w:r>
      <w:r>
        <w:rPr>
          <w:color w:val="343434"/>
          <w:spacing w:val="-2"/>
          <w:sz w:val="21"/>
        </w:rPr>
        <w:t>conduct</w:t>
      </w:r>
      <w:r>
        <w:rPr>
          <w:color w:val="343434"/>
          <w:spacing w:val="-9"/>
          <w:sz w:val="21"/>
        </w:rPr>
        <w:t xml:space="preserve"> </w:t>
      </w:r>
      <w:r>
        <w:rPr>
          <w:color w:val="343434"/>
          <w:spacing w:val="-2"/>
          <w:sz w:val="21"/>
        </w:rPr>
        <w:t>training</w:t>
      </w:r>
      <w:r>
        <w:rPr>
          <w:color w:val="343434"/>
          <w:spacing w:val="-10"/>
          <w:sz w:val="21"/>
        </w:rPr>
        <w:t xml:space="preserve"> </w:t>
      </w:r>
      <w:r>
        <w:rPr>
          <w:color w:val="343434"/>
          <w:spacing w:val="-2"/>
          <w:sz w:val="21"/>
        </w:rPr>
        <w:t>program</w:t>
      </w:r>
      <w:r>
        <w:rPr>
          <w:color w:val="343434"/>
          <w:spacing w:val="-13"/>
          <w:sz w:val="21"/>
        </w:rPr>
        <w:t xml:space="preserve"> </w:t>
      </w:r>
      <w:r>
        <w:rPr>
          <w:color w:val="343434"/>
          <w:spacing w:val="-2"/>
          <w:sz w:val="21"/>
        </w:rPr>
        <w:t>for</w:t>
      </w:r>
      <w:r>
        <w:rPr>
          <w:color w:val="343434"/>
          <w:spacing w:val="-14"/>
          <w:sz w:val="21"/>
        </w:rPr>
        <w:t xml:space="preserve"> </w:t>
      </w:r>
      <w:r>
        <w:rPr>
          <w:color w:val="343434"/>
          <w:spacing w:val="-2"/>
          <w:sz w:val="21"/>
        </w:rPr>
        <w:t>the</w:t>
      </w:r>
      <w:r>
        <w:rPr>
          <w:color w:val="343434"/>
          <w:spacing w:val="-12"/>
          <w:sz w:val="21"/>
        </w:rPr>
        <w:t xml:space="preserve"> </w:t>
      </w:r>
      <w:r>
        <w:rPr>
          <w:color w:val="343434"/>
          <w:spacing w:val="-2"/>
          <w:sz w:val="21"/>
        </w:rPr>
        <w:t>teachers</w:t>
      </w:r>
      <w:r>
        <w:rPr>
          <w:color w:val="343434"/>
          <w:spacing w:val="-10"/>
          <w:sz w:val="21"/>
        </w:rPr>
        <w:t xml:space="preserve"> </w:t>
      </w:r>
      <w:r>
        <w:rPr>
          <w:color w:val="343434"/>
          <w:spacing w:val="-2"/>
          <w:sz w:val="21"/>
        </w:rPr>
        <w:t>at</w:t>
      </w:r>
      <w:r>
        <w:rPr>
          <w:color w:val="343434"/>
          <w:spacing w:val="-7"/>
          <w:sz w:val="21"/>
        </w:rPr>
        <w:t xml:space="preserve"> </w:t>
      </w:r>
      <w:r>
        <w:rPr>
          <w:color w:val="343434"/>
          <w:spacing w:val="-2"/>
          <w:sz w:val="21"/>
        </w:rPr>
        <w:t>regular</w:t>
      </w:r>
      <w:r>
        <w:rPr>
          <w:color w:val="343434"/>
          <w:spacing w:val="-6"/>
          <w:sz w:val="21"/>
        </w:rPr>
        <w:t xml:space="preserve"> </w:t>
      </w:r>
      <w:r>
        <w:rPr>
          <w:color w:val="343434"/>
          <w:spacing w:val="-2"/>
          <w:sz w:val="21"/>
        </w:rPr>
        <w:t>interval</w:t>
      </w:r>
      <w:r>
        <w:rPr>
          <w:color w:val="343434"/>
          <w:spacing w:val="-10"/>
          <w:sz w:val="21"/>
        </w:rPr>
        <w:t xml:space="preserve"> </w:t>
      </w:r>
      <w:r>
        <w:rPr>
          <w:color w:val="343434"/>
          <w:spacing w:val="-2"/>
          <w:sz w:val="21"/>
        </w:rPr>
        <w:t>of time.</w:t>
      </w:r>
    </w:p>
    <w:p w14:paraId="5C22F7C6">
      <w:pPr>
        <w:pStyle w:val="6"/>
        <w:spacing w:before="166"/>
        <w:rPr>
          <w:sz w:val="21"/>
        </w:rPr>
      </w:pPr>
    </w:p>
    <w:p w14:paraId="42D47A61">
      <w:pPr>
        <w:pStyle w:val="6"/>
        <w:ind w:left="735"/>
      </w:pPr>
      <w:r>
        <w:rPr>
          <w:color w:val="343434"/>
          <w:spacing w:val="-2"/>
        </w:rPr>
        <w:t>Options</w:t>
      </w:r>
    </w:p>
    <w:p w14:paraId="1717708F">
      <w:pPr>
        <w:pStyle w:val="10"/>
        <w:numPr>
          <w:ilvl w:val="0"/>
          <w:numId w:val="50"/>
        </w:numPr>
        <w:tabs>
          <w:tab w:val="left" w:pos="1450"/>
        </w:tabs>
        <w:spacing w:before="271" w:after="0" w:line="250" w:lineRule="exact"/>
        <w:ind w:left="1450" w:right="0" w:hanging="355"/>
        <w:jc w:val="left"/>
        <w:rPr>
          <w:sz w:val="21"/>
        </w:rPr>
      </w:pPr>
      <w:r>
        <w:rPr>
          <w:color w:val="343434"/>
          <w:spacing w:val="-2"/>
          <w:sz w:val="21"/>
        </w:rPr>
        <w:t>Both</w:t>
      </w:r>
      <w:r>
        <w:rPr>
          <w:color w:val="343434"/>
          <w:spacing w:val="-12"/>
          <w:sz w:val="21"/>
        </w:rPr>
        <w:t xml:space="preserve"> </w:t>
      </w:r>
      <w:r>
        <w:rPr>
          <w:color w:val="343434"/>
          <w:spacing w:val="-2"/>
          <w:sz w:val="21"/>
        </w:rPr>
        <w:t>courses</w:t>
      </w:r>
      <w:r>
        <w:rPr>
          <w:color w:val="343434"/>
          <w:spacing w:val="-11"/>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11"/>
          <w:sz w:val="21"/>
        </w:rPr>
        <w:t xml:space="preserve"> </w:t>
      </w:r>
      <w:r>
        <w:rPr>
          <w:color w:val="343434"/>
          <w:spacing w:val="-2"/>
          <w:sz w:val="21"/>
        </w:rPr>
        <w:t>I</w:t>
      </w:r>
      <w:r>
        <w:rPr>
          <w:color w:val="343434"/>
          <w:spacing w:val="-14"/>
          <w:sz w:val="21"/>
        </w:rPr>
        <w:t xml:space="preserve"> </w:t>
      </w:r>
      <w:r>
        <w:rPr>
          <w:color w:val="343434"/>
          <w:spacing w:val="-2"/>
          <w:sz w:val="21"/>
        </w:rPr>
        <w:t>and</w:t>
      </w:r>
      <w:r>
        <w:rPr>
          <w:color w:val="343434"/>
          <w:spacing w:val="-5"/>
          <w:sz w:val="21"/>
        </w:rPr>
        <w:t xml:space="preserve"> </w:t>
      </w:r>
      <w:r>
        <w:rPr>
          <w:color w:val="343434"/>
          <w:spacing w:val="-2"/>
          <w:sz w:val="21"/>
        </w:rPr>
        <w:t>II</w:t>
      </w:r>
      <w:r>
        <w:rPr>
          <w:color w:val="343434"/>
          <w:spacing w:val="-14"/>
          <w:sz w:val="21"/>
        </w:rPr>
        <w:t xml:space="preserve"> </w:t>
      </w:r>
      <w:r>
        <w:rPr>
          <w:color w:val="343434"/>
          <w:spacing w:val="-2"/>
          <w:sz w:val="21"/>
        </w:rPr>
        <w:t>follow.</w:t>
      </w:r>
    </w:p>
    <w:p w14:paraId="25019393">
      <w:pPr>
        <w:pStyle w:val="10"/>
        <w:numPr>
          <w:ilvl w:val="0"/>
          <w:numId w:val="50"/>
        </w:numPr>
        <w:tabs>
          <w:tab w:val="left" w:pos="1450"/>
        </w:tabs>
        <w:spacing w:before="0" w:after="0" w:line="247" w:lineRule="exact"/>
        <w:ind w:left="1450" w:right="0" w:hanging="355"/>
        <w:jc w:val="left"/>
        <w:rPr>
          <w:sz w:val="21"/>
        </w:rPr>
      </w:pPr>
      <w:r>
        <w:rPr>
          <w:color w:val="343434"/>
          <w:spacing w:val="-2"/>
          <w:sz w:val="21"/>
        </w:rPr>
        <w:t>Only</w:t>
      </w:r>
      <w:r>
        <w:rPr>
          <w:color w:val="343434"/>
          <w:spacing w:val="-12"/>
          <w:sz w:val="21"/>
        </w:rPr>
        <w:t xml:space="preserve"> </w:t>
      </w:r>
      <w:r>
        <w:rPr>
          <w:color w:val="343434"/>
          <w:spacing w:val="-2"/>
          <w:sz w:val="21"/>
        </w:rPr>
        <w:t>course</w:t>
      </w:r>
      <w:r>
        <w:rPr>
          <w:color w:val="343434"/>
          <w:spacing w:val="-14"/>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8"/>
          <w:sz w:val="21"/>
        </w:rPr>
        <w:t xml:space="preserve"> </w:t>
      </w:r>
      <w:r>
        <w:rPr>
          <w:color w:val="343434"/>
          <w:spacing w:val="-2"/>
          <w:sz w:val="21"/>
        </w:rPr>
        <w:t>I</w:t>
      </w:r>
      <w:r>
        <w:rPr>
          <w:color w:val="343434"/>
          <w:spacing w:val="-14"/>
          <w:sz w:val="21"/>
        </w:rPr>
        <w:t xml:space="preserve"> </w:t>
      </w:r>
      <w:r>
        <w:rPr>
          <w:color w:val="343434"/>
          <w:spacing w:val="-2"/>
          <w:sz w:val="21"/>
        </w:rPr>
        <w:t>follows</w:t>
      </w:r>
    </w:p>
    <w:p w14:paraId="2A566199">
      <w:pPr>
        <w:pStyle w:val="10"/>
        <w:numPr>
          <w:ilvl w:val="0"/>
          <w:numId w:val="50"/>
        </w:numPr>
        <w:tabs>
          <w:tab w:val="left" w:pos="1450"/>
        </w:tabs>
        <w:spacing w:before="0" w:after="0" w:line="248" w:lineRule="exact"/>
        <w:ind w:left="1450" w:right="0" w:hanging="355"/>
        <w:jc w:val="left"/>
        <w:rPr>
          <w:sz w:val="21"/>
        </w:rPr>
      </w:pPr>
      <w:r>
        <w:rPr>
          <w:color w:val="343434"/>
          <w:spacing w:val="-2"/>
          <w:sz w:val="21"/>
        </w:rPr>
        <w:t>Only</w:t>
      </w:r>
      <w:r>
        <w:rPr>
          <w:color w:val="343434"/>
          <w:spacing w:val="-12"/>
          <w:sz w:val="21"/>
        </w:rPr>
        <w:t xml:space="preserve"> </w:t>
      </w:r>
      <w:r>
        <w:rPr>
          <w:color w:val="343434"/>
          <w:spacing w:val="-2"/>
          <w:sz w:val="21"/>
        </w:rPr>
        <w:t>course</w:t>
      </w:r>
      <w:r>
        <w:rPr>
          <w:color w:val="343434"/>
          <w:spacing w:val="-13"/>
          <w:sz w:val="21"/>
        </w:rPr>
        <w:t xml:space="preserve"> </w:t>
      </w:r>
      <w:r>
        <w:rPr>
          <w:color w:val="343434"/>
          <w:spacing w:val="-2"/>
          <w:sz w:val="21"/>
        </w:rPr>
        <w:t>of</w:t>
      </w:r>
      <w:r>
        <w:rPr>
          <w:color w:val="343434"/>
          <w:spacing w:val="-11"/>
          <w:sz w:val="21"/>
        </w:rPr>
        <w:t xml:space="preserve"> </w:t>
      </w:r>
      <w:r>
        <w:rPr>
          <w:color w:val="343434"/>
          <w:spacing w:val="-2"/>
          <w:sz w:val="21"/>
        </w:rPr>
        <w:t>action</w:t>
      </w:r>
      <w:r>
        <w:rPr>
          <w:color w:val="343434"/>
          <w:spacing w:val="-11"/>
          <w:sz w:val="21"/>
        </w:rPr>
        <w:t xml:space="preserve"> </w:t>
      </w:r>
      <w:r>
        <w:rPr>
          <w:color w:val="343434"/>
          <w:spacing w:val="-2"/>
          <w:sz w:val="21"/>
        </w:rPr>
        <w:t>II</w:t>
      </w:r>
      <w:r>
        <w:rPr>
          <w:color w:val="343434"/>
          <w:spacing w:val="-10"/>
          <w:sz w:val="21"/>
        </w:rPr>
        <w:t xml:space="preserve"> </w:t>
      </w:r>
      <w:r>
        <w:rPr>
          <w:color w:val="343434"/>
          <w:spacing w:val="-2"/>
          <w:sz w:val="21"/>
        </w:rPr>
        <w:t>follows</w:t>
      </w:r>
    </w:p>
    <w:p w14:paraId="47D032C3">
      <w:pPr>
        <w:pStyle w:val="10"/>
        <w:numPr>
          <w:ilvl w:val="0"/>
          <w:numId w:val="50"/>
        </w:numPr>
        <w:tabs>
          <w:tab w:val="left" w:pos="1450"/>
        </w:tabs>
        <w:spacing w:before="0" w:after="0" w:line="251" w:lineRule="exact"/>
        <w:ind w:left="1450" w:right="0" w:hanging="355"/>
        <w:jc w:val="left"/>
        <w:rPr>
          <w:sz w:val="21"/>
        </w:rPr>
      </w:pPr>
      <w:r>
        <w:rPr>
          <w:color w:val="343434"/>
          <w:spacing w:val="-2"/>
          <w:sz w:val="21"/>
        </w:rPr>
        <w:t>Neither</w:t>
      </w:r>
      <w:r>
        <w:rPr>
          <w:color w:val="343434"/>
          <w:spacing w:val="-10"/>
          <w:sz w:val="21"/>
        </w:rPr>
        <w:t xml:space="preserve"> </w:t>
      </w:r>
      <w:r>
        <w:rPr>
          <w:color w:val="343434"/>
          <w:spacing w:val="-2"/>
          <w:sz w:val="21"/>
        </w:rPr>
        <w:t>course</w:t>
      </w:r>
      <w:r>
        <w:rPr>
          <w:color w:val="343434"/>
          <w:spacing w:val="-9"/>
          <w:sz w:val="21"/>
        </w:rPr>
        <w:t xml:space="preserve"> </w:t>
      </w:r>
      <w:r>
        <w:rPr>
          <w:color w:val="343434"/>
          <w:spacing w:val="-2"/>
          <w:sz w:val="21"/>
        </w:rPr>
        <w:t>of</w:t>
      </w:r>
      <w:r>
        <w:rPr>
          <w:color w:val="343434"/>
          <w:spacing w:val="-8"/>
          <w:sz w:val="21"/>
        </w:rPr>
        <w:t xml:space="preserve"> </w:t>
      </w:r>
      <w:r>
        <w:rPr>
          <w:color w:val="343434"/>
          <w:spacing w:val="-2"/>
          <w:sz w:val="21"/>
        </w:rPr>
        <w:t>action</w:t>
      </w:r>
      <w:r>
        <w:rPr>
          <w:color w:val="343434"/>
          <w:spacing w:val="-5"/>
          <w:sz w:val="21"/>
        </w:rPr>
        <w:t xml:space="preserve"> </w:t>
      </w:r>
      <w:r>
        <w:rPr>
          <w:color w:val="343434"/>
          <w:spacing w:val="-2"/>
          <w:sz w:val="21"/>
        </w:rPr>
        <w:t>I</w:t>
      </w:r>
      <w:r>
        <w:rPr>
          <w:color w:val="343434"/>
          <w:spacing w:val="-13"/>
          <w:sz w:val="21"/>
        </w:rPr>
        <w:t xml:space="preserve"> </w:t>
      </w:r>
      <w:r>
        <w:rPr>
          <w:color w:val="343434"/>
          <w:spacing w:val="-2"/>
          <w:sz w:val="21"/>
        </w:rPr>
        <w:t>nor</w:t>
      </w:r>
      <w:r>
        <w:rPr>
          <w:color w:val="343434"/>
          <w:spacing w:val="-6"/>
          <w:sz w:val="21"/>
        </w:rPr>
        <w:t xml:space="preserve"> </w:t>
      </w:r>
      <w:r>
        <w:rPr>
          <w:color w:val="343434"/>
          <w:spacing w:val="-2"/>
          <w:sz w:val="21"/>
        </w:rPr>
        <w:t>II</w:t>
      </w:r>
      <w:r>
        <w:rPr>
          <w:color w:val="343434"/>
          <w:spacing w:val="-13"/>
          <w:sz w:val="21"/>
        </w:rPr>
        <w:t xml:space="preserve"> </w:t>
      </w:r>
      <w:r>
        <w:rPr>
          <w:color w:val="343434"/>
          <w:spacing w:val="-2"/>
          <w:sz w:val="21"/>
        </w:rPr>
        <w:t>follows</w:t>
      </w:r>
    </w:p>
    <w:p w14:paraId="0F705713">
      <w:pPr>
        <w:pStyle w:val="6"/>
        <w:spacing w:before="91"/>
        <w:rPr>
          <w:sz w:val="21"/>
        </w:rPr>
      </w:pPr>
    </w:p>
    <w:p w14:paraId="5682D529">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386C39D8">
      <w:pPr>
        <w:pStyle w:val="6"/>
        <w:spacing w:before="5"/>
        <w:rPr>
          <w:rFonts w:ascii="Arial"/>
          <w:b/>
          <w:sz w:val="17"/>
        </w:rPr>
      </w:pPr>
    </w:p>
    <w:p w14:paraId="2403AC8B">
      <w:pPr>
        <w:pStyle w:val="2"/>
      </w:pPr>
      <w:r>
        <w:rPr>
          <w:color w:val="19212D"/>
        </w:rPr>
        <w:t xml:space="preserve">Question </w:t>
      </w:r>
      <w:r>
        <w:rPr>
          <w:color w:val="19212D"/>
          <w:spacing w:val="-5"/>
        </w:rPr>
        <w:t>107</w:t>
      </w:r>
    </w:p>
    <w:p w14:paraId="67D11E1D">
      <w:pPr>
        <w:pStyle w:val="6"/>
        <w:spacing w:before="211" w:line="333" w:lineRule="auto"/>
        <w:ind w:left="735" w:right="939" w:hanging="3"/>
      </w:pPr>
      <w:r>
        <mc:AlternateContent>
          <mc:Choice Requires="wps">
            <w:drawing>
              <wp:anchor distT="0" distB="0" distL="0" distR="0" simplePos="0" relativeHeight="251735040" behindDoc="1" locked="0" layoutInCell="1" allowOverlap="1">
                <wp:simplePos x="0" y="0"/>
                <wp:positionH relativeFrom="page">
                  <wp:posOffset>916305</wp:posOffset>
                </wp:positionH>
                <wp:positionV relativeFrom="paragraph">
                  <wp:posOffset>137160</wp:posOffset>
                </wp:positionV>
                <wp:extent cx="773430" cy="179070"/>
                <wp:effectExtent l="0" t="0" r="0" b="0"/>
                <wp:wrapNone/>
                <wp:docPr id="346" name="Textbox 346"/>
                <wp:cNvGraphicFramePr/>
                <a:graphic xmlns:a="http://schemas.openxmlformats.org/drawingml/2006/main">
                  <a:graphicData uri="http://schemas.microsoft.com/office/word/2010/wordprocessingShape">
                    <wps:wsp>
                      <wps:cNvSpPr txBox="1"/>
                      <wps:spPr>
                        <a:xfrm>
                          <a:off x="0" y="0"/>
                          <a:ext cx="773430" cy="179070"/>
                        </a:xfrm>
                        <a:prstGeom prst="rect">
                          <a:avLst/>
                        </a:prstGeom>
                      </wps:spPr>
                      <wps:txbx>
                        <w:txbxContent>
                          <w:p w14:paraId="1A39CE44">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5</w:t>
                            </w:r>
                            <w:r>
                              <w:rPr>
                                <w:color w:val="343434"/>
                                <w:spacing w:val="-5"/>
                                <w:sz w:val="24"/>
                              </w:rPr>
                              <w:t>.</w:t>
                            </w:r>
                          </w:p>
                        </w:txbxContent>
                      </wps:txbx>
                      <wps:bodyPr wrap="square" lIns="0" tIns="0" rIns="0" bIns="0" rtlCol="0">
                        <a:noAutofit/>
                      </wps:bodyPr>
                    </wps:wsp>
                  </a:graphicData>
                </a:graphic>
              </wp:anchor>
            </w:drawing>
          </mc:Choice>
          <mc:Fallback>
            <w:pict>
              <v:shape id="Textbox 346" o:spid="_x0000_s1026" o:spt="202" type="#_x0000_t202" style="position:absolute;left:0pt;margin-left:72.15pt;margin-top:10.8pt;height:14.1pt;width:60.9pt;mso-position-horizontal-relative:page;z-index:-251581440;mso-width-relative:page;mso-height-relative:page;" filled="f" stroked="f" coordsize="21600,21600" o:gfxdata="UEsDBAoAAAAAAIdO4kAAAAAAAAAAAAAAAAAEAAAAZHJzL1BLAwQUAAAACACHTuJA4tzOaN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LczmjYAAAACQEAAA8AAAAAAAAAAQAgAAAAIgAAAGRycy9kb3ducmV2LnhtbFBLAQIUABQAAAAI&#10;AIdO4kDNb+P6tAEAAHcDAAAOAAAAAAAAAAEAIAAAACcBAABkcnMvZTJvRG9jLnhtbFBLBQYAAAAA&#10;BgAGAFkBAABNBQAAAAA=&#10;">
                <v:fill on="f" focussize="0,0"/>
                <v:stroke on="f"/>
                <v:imagedata o:title=""/>
                <o:lock v:ext="edit" aspectratio="f"/>
                <v:textbox inset="0mm,0mm,0mm,0mm">
                  <w:txbxContent>
                    <w:p w14:paraId="1A39CE44">
                      <w:pPr>
                        <w:spacing w:before="0" w:line="281" w:lineRule="exact"/>
                        <w:ind w:left="0" w:right="0" w:firstLine="0"/>
                        <w:jc w:val="left"/>
                        <w:rPr>
                          <w:sz w:val="24"/>
                        </w:rPr>
                      </w:pPr>
                      <w:r>
                        <w:rPr>
                          <w:b/>
                          <w:color w:val="343434"/>
                          <w:spacing w:val="-2"/>
                          <w:sz w:val="24"/>
                        </w:rPr>
                        <w:t>Question</w:t>
                      </w:r>
                      <w:r>
                        <w:rPr>
                          <w:b/>
                          <w:color w:val="343434"/>
                          <w:spacing w:val="-6"/>
                          <w:sz w:val="24"/>
                        </w:rPr>
                        <w:t xml:space="preserve"> </w:t>
                      </w:r>
                      <w:r>
                        <w:rPr>
                          <w:b/>
                          <w:color w:val="343434"/>
                          <w:spacing w:val="-5"/>
                          <w:sz w:val="24"/>
                        </w:rPr>
                        <w:t>5</w:t>
                      </w:r>
                      <w:r>
                        <w:rPr>
                          <w:color w:val="343434"/>
                          <w:spacing w:val="-5"/>
                          <w:sz w:val="24"/>
                        </w:rPr>
                        <w:t>.</w:t>
                      </w:r>
                    </w:p>
                  </w:txbxContent>
                </v:textbox>
              </v:shape>
            </w:pict>
          </mc:Fallback>
        </mc:AlternateContent>
      </w:r>
      <w:r>
        <w:rPr>
          <w:position w:val="-7"/>
        </w:rPr>
        <w:drawing>
          <wp:inline distT="0" distB="0" distL="0" distR="0">
            <wp:extent cx="798195" cy="191770"/>
            <wp:effectExtent l="0" t="0" r="0" b="0"/>
            <wp:docPr id="347" name="Image 347"/>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29" cstate="print"/>
                    <a:stretch>
                      <a:fillRect/>
                    </a:stretch>
                  </pic:blipFill>
                  <pic:spPr>
                    <a:xfrm>
                      <a:off x="0" y="0"/>
                      <a:ext cx="798626" cy="192227"/>
                    </a:xfrm>
                    <a:prstGeom prst="rect">
                      <a:avLst/>
                    </a:prstGeom>
                  </pic:spPr>
                </pic:pic>
              </a:graphicData>
            </a:graphic>
          </wp:inline>
        </w:drawing>
      </w:r>
      <w:r>
        <w:rPr>
          <w:color w:val="343434"/>
        </w:rPr>
        <w:t>A</w:t>
      </w:r>
      <w:r>
        <w:rPr>
          <w:color w:val="343434"/>
          <w:spacing w:val="-15"/>
        </w:rPr>
        <w:t xml:space="preserve"> </w:t>
      </w:r>
      <w:r>
        <w:rPr>
          <w:color w:val="343434"/>
        </w:rPr>
        <w:t>question</w:t>
      </w:r>
      <w:r>
        <w:rPr>
          <w:color w:val="343434"/>
          <w:spacing w:val="-15"/>
        </w:rPr>
        <w:t xml:space="preserve"> </w:t>
      </w:r>
      <w:r>
        <w:rPr>
          <w:color w:val="343434"/>
        </w:rPr>
        <w:t>is</w:t>
      </w:r>
      <w:r>
        <w:rPr>
          <w:color w:val="343434"/>
          <w:spacing w:val="-15"/>
        </w:rPr>
        <w:t xml:space="preserve"> </w:t>
      </w:r>
      <w:r>
        <w:rPr>
          <w:color w:val="343434"/>
        </w:rPr>
        <w:t>given,</w:t>
      </w:r>
      <w:r>
        <w:rPr>
          <w:color w:val="343434"/>
          <w:spacing w:val="-15"/>
        </w:rPr>
        <w:t xml:space="preserve"> </w:t>
      </w:r>
      <w:r>
        <w:rPr>
          <w:color w:val="343434"/>
        </w:rPr>
        <w:t>followed</w:t>
      </w:r>
      <w:r>
        <w:rPr>
          <w:color w:val="343434"/>
          <w:spacing w:val="-15"/>
        </w:rPr>
        <w:t xml:space="preserve"> </w:t>
      </w:r>
      <w:r>
        <w:rPr>
          <w:color w:val="343434"/>
        </w:rPr>
        <w:t>by</w:t>
      </w:r>
      <w:r>
        <w:rPr>
          <w:color w:val="343434"/>
          <w:spacing w:val="-15"/>
        </w:rPr>
        <w:t xml:space="preserve"> </w:t>
      </w:r>
      <w:r>
        <w:rPr>
          <w:color w:val="343434"/>
        </w:rPr>
        <w:t>two</w:t>
      </w:r>
      <w:r>
        <w:rPr>
          <w:color w:val="343434"/>
          <w:spacing w:val="-15"/>
        </w:rPr>
        <w:t xml:space="preserve"> </w:t>
      </w:r>
      <w:r>
        <w:rPr>
          <w:color w:val="343434"/>
        </w:rPr>
        <w:t>statements</w:t>
      </w:r>
      <w:r>
        <w:rPr>
          <w:color w:val="343434"/>
          <w:spacing w:val="-15"/>
        </w:rPr>
        <w:t xml:space="preserve"> </w:t>
      </w:r>
      <w:r>
        <w:rPr>
          <w:color w:val="343434"/>
        </w:rPr>
        <w:t>labelled</w:t>
      </w:r>
      <w:r>
        <w:rPr>
          <w:color w:val="343434"/>
          <w:spacing w:val="-15"/>
        </w:rPr>
        <w:t xml:space="preserve"> </w:t>
      </w:r>
      <w:r>
        <w:rPr>
          <w:color w:val="343434"/>
        </w:rPr>
        <w:t>l</w:t>
      </w:r>
      <w:r>
        <w:rPr>
          <w:color w:val="343434"/>
          <w:spacing w:val="-15"/>
        </w:rPr>
        <w:t xml:space="preserve"> </w:t>
      </w:r>
      <w:r>
        <w:rPr>
          <w:color w:val="343434"/>
        </w:rPr>
        <w:t>and</w:t>
      </w:r>
      <w:r>
        <w:rPr>
          <w:color w:val="343434"/>
          <w:spacing w:val="-15"/>
        </w:rPr>
        <w:t xml:space="preserve"> </w:t>
      </w:r>
      <w:r>
        <w:rPr>
          <w:color w:val="343434"/>
        </w:rPr>
        <w:t>II.</w:t>
      </w:r>
      <w:r>
        <w:rPr>
          <w:color w:val="343434"/>
          <w:spacing w:val="-14"/>
        </w:rPr>
        <w:t xml:space="preserve"> </w:t>
      </w:r>
      <w:r>
        <w:rPr>
          <w:color w:val="343434"/>
        </w:rPr>
        <w:t>Identify which of the statements is/are sufficient to answer the question.</w:t>
      </w:r>
    </w:p>
    <w:p w14:paraId="443324B2">
      <w:pPr>
        <w:pStyle w:val="6"/>
        <w:spacing w:before="143" w:line="352" w:lineRule="auto"/>
        <w:ind w:left="735" w:right="845"/>
      </w:pPr>
      <w:r>
        <w:rPr>
          <w:color w:val="343434"/>
        </w:rPr>
        <w:t>Question: In a dance school, the teacher made her five students B, L. P. R and</w:t>
      </w:r>
      <w:r>
        <w:rPr>
          <w:color w:val="343434"/>
          <w:spacing w:val="-1"/>
        </w:rPr>
        <w:t xml:space="preserve"> </w:t>
      </w:r>
      <w:r>
        <w:rPr>
          <w:color w:val="343434"/>
        </w:rPr>
        <w:t xml:space="preserve">D </w:t>
      </w:r>
      <w:r>
        <w:rPr>
          <w:color w:val="343434"/>
          <w:spacing w:val="-2"/>
        </w:rPr>
        <w:t>stand</w:t>
      </w:r>
      <w:r>
        <w:rPr>
          <w:color w:val="343434"/>
          <w:spacing w:val="-12"/>
        </w:rPr>
        <w:t xml:space="preserve"> </w:t>
      </w:r>
      <w:r>
        <w:rPr>
          <w:color w:val="343434"/>
          <w:spacing w:val="-2"/>
        </w:rPr>
        <w:t>in</w:t>
      </w:r>
      <w:r>
        <w:rPr>
          <w:color w:val="343434"/>
          <w:spacing w:val="-7"/>
        </w:rPr>
        <w:t xml:space="preserve"> </w:t>
      </w:r>
      <w:r>
        <w:rPr>
          <w:color w:val="343434"/>
          <w:spacing w:val="-2"/>
        </w:rPr>
        <w:t>a</w:t>
      </w:r>
      <w:r>
        <w:rPr>
          <w:color w:val="343434"/>
          <w:spacing w:val="-12"/>
        </w:rPr>
        <w:t xml:space="preserve"> </w:t>
      </w:r>
      <w:r>
        <w:rPr>
          <w:color w:val="343434"/>
          <w:spacing w:val="-2"/>
        </w:rPr>
        <w:t>row</w:t>
      </w:r>
      <w:r>
        <w:rPr>
          <w:color w:val="343434"/>
          <w:spacing w:val="-11"/>
        </w:rPr>
        <w:t xml:space="preserve"> </w:t>
      </w:r>
      <w:r>
        <w:rPr>
          <w:color w:val="343434"/>
          <w:spacing w:val="-2"/>
        </w:rPr>
        <w:t>facing</w:t>
      </w:r>
      <w:r>
        <w:rPr>
          <w:color w:val="343434"/>
          <w:spacing w:val="-14"/>
        </w:rPr>
        <w:t xml:space="preserve"> </w:t>
      </w:r>
      <w:r>
        <w:rPr>
          <w:color w:val="343434"/>
          <w:spacing w:val="-2"/>
        </w:rPr>
        <w:t>the</w:t>
      </w:r>
      <w:r>
        <w:rPr>
          <w:color w:val="343434"/>
          <w:spacing w:val="-11"/>
        </w:rPr>
        <w:t xml:space="preserve"> </w:t>
      </w:r>
      <w:r>
        <w:rPr>
          <w:color w:val="343434"/>
          <w:spacing w:val="-2"/>
        </w:rPr>
        <w:t>north</w:t>
      </w:r>
      <w:r>
        <w:rPr>
          <w:color w:val="343434"/>
          <w:spacing w:val="-11"/>
        </w:rPr>
        <w:t xml:space="preserve"> </w:t>
      </w:r>
      <w:r>
        <w:rPr>
          <w:color w:val="343434"/>
          <w:spacing w:val="-2"/>
        </w:rPr>
        <w:t>direction</w:t>
      </w:r>
      <w:r>
        <w:rPr>
          <w:color w:val="343434"/>
          <w:spacing w:val="-9"/>
        </w:rPr>
        <w:t xml:space="preserve"> </w:t>
      </w:r>
      <w:r>
        <w:rPr>
          <w:color w:val="343434"/>
          <w:spacing w:val="-2"/>
        </w:rPr>
        <w:t>to</w:t>
      </w:r>
      <w:r>
        <w:rPr>
          <w:color w:val="343434"/>
          <w:spacing w:val="-11"/>
        </w:rPr>
        <w:t xml:space="preserve"> </w:t>
      </w:r>
      <w:r>
        <w:rPr>
          <w:color w:val="343434"/>
          <w:spacing w:val="-2"/>
        </w:rPr>
        <w:t>distribute</w:t>
      </w:r>
      <w:r>
        <w:rPr>
          <w:color w:val="343434"/>
          <w:spacing w:val="-10"/>
        </w:rPr>
        <w:t xml:space="preserve"> </w:t>
      </w:r>
      <w:r>
        <w:rPr>
          <w:color w:val="343434"/>
          <w:spacing w:val="-2"/>
        </w:rPr>
        <w:t>chocolates.</w:t>
      </w:r>
      <w:r>
        <w:rPr>
          <w:color w:val="343434"/>
          <w:spacing w:val="-9"/>
        </w:rPr>
        <w:t xml:space="preserve"> </w:t>
      </w:r>
      <w:r>
        <w:rPr>
          <w:color w:val="343434"/>
          <w:spacing w:val="-2"/>
        </w:rPr>
        <w:t>Who</w:t>
      </w:r>
      <w:r>
        <w:rPr>
          <w:color w:val="343434"/>
          <w:spacing w:val="-8"/>
        </w:rPr>
        <w:t xml:space="preserve"> </w:t>
      </w:r>
      <w:r>
        <w:rPr>
          <w:color w:val="343434"/>
          <w:spacing w:val="-2"/>
        </w:rPr>
        <w:t>among</w:t>
      </w:r>
      <w:r>
        <w:rPr>
          <w:color w:val="343434"/>
          <w:spacing w:val="-12"/>
        </w:rPr>
        <w:t xml:space="preserve"> </w:t>
      </w:r>
      <w:r>
        <w:rPr>
          <w:color w:val="343434"/>
          <w:spacing w:val="-2"/>
        </w:rPr>
        <w:t xml:space="preserve">them </w:t>
      </w:r>
      <w:r>
        <w:rPr>
          <w:color w:val="343434"/>
        </w:rPr>
        <w:t>stood to the immediate left of R?</w:t>
      </w:r>
    </w:p>
    <w:p w14:paraId="0573D52B">
      <w:pPr>
        <w:spacing w:before="273"/>
        <w:ind w:left="285" w:right="0" w:firstLine="0"/>
        <w:jc w:val="left"/>
        <w:rPr>
          <w:i/>
          <w:sz w:val="22"/>
        </w:rPr>
      </w:pPr>
      <w:r>
        <w:rPr>
          <w:i/>
          <w:color w:val="343434"/>
          <w:spacing w:val="-2"/>
          <w:sz w:val="22"/>
        </w:rPr>
        <w:t>Statements:</w:t>
      </w:r>
    </w:p>
    <w:p w14:paraId="203E3B47">
      <w:pPr>
        <w:pStyle w:val="6"/>
        <w:spacing w:before="5"/>
        <w:rPr>
          <w:i/>
          <w:sz w:val="22"/>
        </w:rPr>
      </w:pPr>
    </w:p>
    <w:p w14:paraId="52C3F98D">
      <w:pPr>
        <w:pStyle w:val="10"/>
        <w:numPr>
          <w:ilvl w:val="0"/>
          <w:numId w:val="51"/>
        </w:numPr>
        <w:tabs>
          <w:tab w:val="left" w:pos="1450"/>
        </w:tabs>
        <w:spacing w:before="0" w:after="0" w:line="251" w:lineRule="exact"/>
        <w:ind w:left="1450" w:right="0" w:hanging="355"/>
        <w:jc w:val="left"/>
        <w:rPr>
          <w:sz w:val="21"/>
        </w:rPr>
      </w:pPr>
      <w:r>
        <w:rPr>
          <w:color w:val="343434"/>
          <w:spacing w:val="-2"/>
          <w:sz w:val="21"/>
        </w:rPr>
        <w:t>B</w:t>
      </w:r>
      <w:r>
        <w:rPr>
          <w:color w:val="343434"/>
          <w:spacing w:val="-9"/>
          <w:sz w:val="21"/>
        </w:rPr>
        <w:t xml:space="preserve"> </w:t>
      </w:r>
      <w:r>
        <w:rPr>
          <w:color w:val="343434"/>
          <w:spacing w:val="-2"/>
          <w:sz w:val="21"/>
        </w:rPr>
        <w:t>stands</w:t>
      </w:r>
      <w:r>
        <w:rPr>
          <w:color w:val="343434"/>
          <w:spacing w:val="-8"/>
          <w:sz w:val="21"/>
        </w:rPr>
        <w:t xml:space="preserve"> </w:t>
      </w:r>
      <w:r>
        <w:rPr>
          <w:color w:val="343434"/>
          <w:spacing w:val="-2"/>
          <w:sz w:val="21"/>
        </w:rPr>
        <w:t>at</w:t>
      </w:r>
      <w:r>
        <w:rPr>
          <w:color w:val="343434"/>
          <w:spacing w:val="-7"/>
          <w:sz w:val="21"/>
        </w:rPr>
        <w:t xml:space="preserve"> </w:t>
      </w:r>
      <w:r>
        <w:rPr>
          <w:color w:val="343434"/>
          <w:spacing w:val="-2"/>
          <w:sz w:val="21"/>
        </w:rPr>
        <w:t>one</w:t>
      </w:r>
      <w:r>
        <w:rPr>
          <w:color w:val="343434"/>
          <w:spacing w:val="-10"/>
          <w:sz w:val="21"/>
        </w:rPr>
        <w:t xml:space="preserve"> </w:t>
      </w:r>
      <w:r>
        <w:rPr>
          <w:color w:val="343434"/>
          <w:spacing w:val="-2"/>
          <w:sz w:val="21"/>
        </w:rPr>
        <w:t>of</w:t>
      </w:r>
      <w:r>
        <w:rPr>
          <w:color w:val="343434"/>
          <w:spacing w:val="-6"/>
          <w:sz w:val="21"/>
        </w:rPr>
        <w:t xml:space="preserve"> </w:t>
      </w:r>
      <w:r>
        <w:rPr>
          <w:color w:val="343434"/>
          <w:spacing w:val="-2"/>
          <w:sz w:val="21"/>
        </w:rPr>
        <w:t>the</w:t>
      </w:r>
      <w:r>
        <w:rPr>
          <w:color w:val="343434"/>
          <w:spacing w:val="-9"/>
          <w:sz w:val="21"/>
        </w:rPr>
        <w:t xml:space="preserve"> </w:t>
      </w:r>
      <w:r>
        <w:rPr>
          <w:color w:val="343434"/>
          <w:spacing w:val="-2"/>
          <w:sz w:val="21"/>
        </w:rPr>
        <w:t>extreme</w:t>
      </w:r>
      <w:r>
        <w:rPr>
          <w:color w:val="343434"/>
          <w:spacing w:val="-10"/>
          <w:sz w:val="21"/>
        </w:rPr>
        <w:t xml:space="preserve"> </w:t>
      </w:r>
      <w:r>
        <w:rPr>
          <w:color w:val="343434"/>
          <w:spacing w:val="-2"/>
          <w:sz w:val="21"/>
        </w:rPr>
        <w:t>ends.</w:t>
      </w:r>
      <w:r>
        <w:rPr>
          <w:color w:val="343434"/>
          <w:spacing w:val="-7"/>
          <w:sz w:val="21"/>
        </w:rPr>
        <w:t xml:space="preserve"> </w:t>
      </w:r>
      <w:r>
        <w:rPr>
          <w:color w:val="343434"/>
          <w:spacing w:val="-2"/>
          <w:sz w:val="21"/>
        </w:rPr>
        <w:t>L</w:t>
      </w:r>
      <w:r>
        <w:rPr>
          <w:color w:val="343434"/>
          <w:spacing w:val="-8"/>
          <w:sz w:val="21"/>
        </w:rPr>
        <w:t xml:space="preserve"> </w:t>
      </w:r>
      <w:r>
        <w:rPr>
          <w:color w:val="343434"/>
          <w:spacing w:val="-2"/>
          <w:sz w:val="21"/>
        </w:rPr>
        <w:t>stood</w:t>
      </w:r>
      <w:r>
        <w:rPr>
          <w:color w:val="343434"/>
          <w:spacing w:val="-6"/>
          <w:sz w:val="21"/>
        </w:rPr>
        <w:t xml:space="preserve"> </w:t>
      </w:r>
      <w:r>
        <w:rPr>
          <w:color w:val="343434"/>
          <w:spacing w:val="-2"/>
          <w:sz w:val="21"/>
        </w:rPr>
        <w:t>between</w:t>
      </w:r>
      <w:r>
        <w:rPr>
          <w:color w:val="343434"/>
          <w:spacing w:val="-8"/>
          <w:sz w:val="21"/>
        </w:rPr>
        <w:t xml:space="preserve"> </w:t>
      </w:r>
      <w:r>
        <w:rPr>
          <w:color w:val="343434"/>
          <w:spacing w:val="-2"/>
          <w:sz w:val="21"/>
        </w:rPr>
        <w:t>B</w:t>
      </w:r>
      <w:r>
        <w:rPr>
          <w:color w:val="343434"/>
          <w:spacing w:val="-9"/>
          <w:sz w:val="21"/>
        </w:rPr>
        <w:t xml:space="preserve"> </w:t>
      </w:r>
      <w:r>
        <w:rPr>
          <w:color w:val="343434"/>
          <w:spacing w:val="-2"/>
          <w:sz w:val="21"/>
        </w:rPr>
        <w:t>and</w:t>
      </w:r>
      <w:r>
        <w:rPr>
          <w:color w:val="343434"/>
          <w:spacing w:val="-5"/>
          <w:sz w:val="21"/>
        </w:rPr>
        <w:t xml:space="preserve"> </w:t>
      </w:r>
      <w:r>
        <w:rPr>
          <w:color w:val="343434"/>
          <w:spacing w:val="-10"/>
          <w:sz w:val="21"/>
        </w:rPr>
        <w:t>P</w:t>
      </w:r>
    </w:p>
    <w:p w14:paraId="02F39B9B">
      <w:pPr>
        <w:pStyle w:val="10"/>
        <w:numPr>
          <w:ilvl w:val="0"/>
          <w:numId w:val="51"/>
        </w:numPr>
        <w:tabs>
          <w:tab w:val="left" w:pos="1450"/>
        </w:tabs>
        <w:spacing w:before="0" w:after="0" w:line="251" w:lineRule="exact"/>
        <w:ind w:left="1450" w:right="0" w:hanging="355"/>
        <w:jc w:val="left"/>
        <w:rPr>
          <w:sz w:val="21"/>
        </w:rPr>
      </w:pPr>
      <w:r>
        <w:rPr>
          <w:color w:val="343434"/>
          <w:spacing w:val="-2"/>
          <w:sz w:val="21"/>
        </w:rPr>
        <w:t>Only</w:t>
      </w:r>
      <w:r>
        <w:rPr>
          <w:color w:val="343434"/>
          <w:spacing w:val="-12"/>
          <w:sz w:val="21"/>
        </w:rPr>
        <w:t xml:space="preserve"> </w:t>
      </w:r>
      <w:r>
        <w:rPr>
          <w:color w:val="343434"/>
          <w:spacing w:val="-2"/>
          <w:sz w:val="21"/>
        </w:rPr>
        <w:t>one</w:t>
      </w:r>
      <w:r>
        <w:rPr>
          <w:color w:val="343434"/>
          <w:spacing w:val="-11"/>
          <w:sz w:val="21"/>
        </w:rPr>
        <w:t xml:space="preserve"> </w:t>
      </w:r>
      <w:r>
        <w:rPr>
          <w:color w:val="343434"/>
          <w:spacing w:val="-2"/>
          <w:sz w:val="21"/>
        </w:rPr>
        <w:t>student</w:t>
      </w:r>
      <w:r>
        <w:rPr>
          <w:color w:val="343434"/>
          <w:spacing w:val="-11"/>
          <w:sz w:val="21"/>
        </w:rPr>
        <w:t xml:space="preserve"> </w:t>
      </w:r>
      <w:r>
        <w:rPr>
          <w:color w:val="343434"/>
          <w:spacing w:val="-2"/>
          <w:sz w:val="21"/>
        </w:rPr>
        <w:t>stands</w:t>
      </w:r>
      <w:r>
        <w:rPr>
          <w:color w:val="343434"/>
          <w:spacing w:val="-11"/>
          <w:sz w:val="21"/>
        </w:rPr>
        <w:t xml:space="preserve"> </w:t>
      </w:r>
      <w:r>
        <w:rPr>
          <w:color w:val="343434"/>
          <w:spacing w:val="-2"/>
          <w:sz w:val="21"/>
        </w:rPr>
        <w:t>between</w:t>
      </w:r>
      <w:r>
        <w:rPr>
          <w:color w:val="343434"/>
          <w:spacing w:val="-13"/>
          <w:sz w:val="21"/>
        </w:rPr>
        <w:t xml:space="preserve"> </w:t>
      </w:r>
      <w:r>
        <w:rPr>
          <w:color w:val="343434"/>
          <w:spacing w:val="-2"/>
          <w:sz w:val="21"/>
        </w:rPr>
        <w:t>P</w:t>
      </w:r>
      <w:r>
        <w:rPr>
          <w:color w:val="343434"/>
          <w:spacing w:val="-11"/>
          <w:sz w:val="21"/>
        </w:rPr>
        <w:t xml:space="preserve"> </w:t>
      </w:r>
      <w:r>
        <w:rPr>
          <w:color w:val="343434"/>
          <w:spacing w:val="-2"/>
          <w:sz w:val="21"/>
        </w:rPr>
        <w:t>and</w:t>
      </w:r>
      <w:r>
        <w:rPr>
          <w:color w:val="343434"/>
          <w:spacing w:val="-11"/>
          <w:sz w:val="21"/>
        </w:rPr>
        <w:t xml:space="preserve"> </w:t>
      </w:r>
      <w:r>
        <w:rPr>
          <w:color w:val="343434"/>
          <w:spacing w:val="-2"/>
          <w:sz w:val="21"/>
        </w:rPr>
        <w:t>D.</w:t>
      </w:r>
      <w:r>
        <w:rPr>
          <w:color w:val="343434"/>
          <w:spacing w:val="-12"/>
          <w:sz w:val="21"/>
        </w:rPr>
        <w:t xml:space="preserve"> </w:t>
      </w:r>
      <w:r>
        <w:rPr>
          <w:color w:val="343434"/>
          <w:spacing w:val="-2"/>
          <w:sz w:val="21"/>
        </w:rPr>
        <w:t>D</w:t>
      </w:r>
      <w:r>
        <w:rPr>
          <w:color w:val="343434"/>
          <w:spacing w:val="-11"/>
          <w:sz w:val="21"/>
        </w:rPr>
        <w:t xml:space="preserve"> </w:t>
      </w:r>
      <w:r>
        <w:rPr>
          <w:color w:val="343434"/>
          <w:spacing w:val="-2"/>
          <w:sz w:val="21"/>
        </w:rPr>
        <w:t>is</w:t>
      </w:r>
      <w:r>
        <w:rPr>
          <w:color w:val="343434"/>
          <w:spacing w:val="-11"/>
          <w:sz w:val="21"/>
        </w:rPr>
        <w:t xml:space="preserve"> </w:t>
      </w:r>
      <w:r>
        <w:rPr>
          <w:color w:val="343434"/>
          <w:spacing w:val="-2"/>
          <w:sz w:val="21"/>
        </w:rPr>
        <w:t>not</w:t>
      </w:r>
      <w:r>
        <w:rPr>
          <w:color w:val="343434"/>
          <w:spacing w:val="-11"/>
          <w:sz w:val="21"/>
        </w:rPr>
        <w:t xml:space="preserve"> </w:t>
      </w:r>
      <w:r>
        <w:rPr>
          <w:color w:val="343434"/>
          <w:spacing w:val="-2"/>
          <w:sz w:val="21"/>
        </w:rPr>
        <w:t>to</w:t>
      </w:r>
      <w:r>
        <w:rPr>
          <w:color w:val="343434"/>
          <w:spacing w:val="-12"/>
          <w:sz w:val="21"/>
        </w:rPr>
        <w:t xml:space="preserve"> </w:t>
      </w:r>
      <w:r>
        <w:rPr>
          <w:color w:val="343434"/>
          <w:spacing w:val="-2"/>
          <w:sz w:val="21"/>
        </w:rPr>
        <w:t>the</w:t>
      </w:r>
      <w:r>
        <w:rPr>
          <w:color w:val="343434"/>
          <w:spacing w:val="-11"/>
          <w:sz w:val="21"/>
        </w:rPr>
        <w:t xml:space="preserve"> </w:t>
      </w:r>
      <w:r>
        <w:rPr>
          <w:color w:val="343434"/>
          <w:spacing w:val="-2"/>
          <w:sz w:val="21"/>
        </w:rPr>
        <w:t>right</w:t>
      </w:r>
      <w:r>
        <w:rPr>
          <w:color w:val="343434"/>
          <w:spacing w:val="-11"/>
          <w:sz w:val="21"/>
        </w:rPr>
        <w:t xml:space="preserve"> </w:t>
      </w:r>
      <w:r>
        <w:rPr>
          <w:color w:val="343434"/>
          <w:spacing w:val="-2"/>
          <w:sz w:val="21"/>
        </w:rPr>
        <w:t>of</w:t>
      </w:r>
      <w:r>
        <w:rPr>
          <w:color w:val="343434"/>
          <w:spacing w:val="-11"/>
          <w:sz w:val="21"/>
        </w:rPr>
        <w:t xml:space="preserve"> </w:t>
      </w:r>
      <w:r>
        <w:rPr>
          <w:color w:val="343434"/>
          <w:spacing w:val="-10"/>
          <w:sz w:val="21"/>
        </w:rPr>
        <w:t>L</w:t>
      </w:r>
    </w:p>
    <w:p w14:paraId="2057C32E">
      <w:pPr>
        <w:pStyle w:val="6"/>
        <w:spacing w:before="19"/>
        <w:rPr>
          <w:sz w:val="21"/>
        </w:rPr>
      </w:pPr>
    </w:p>
    <w:p w14:paraId="19B974DB">
      <w:pPr>
        <w:pStyle w:val="10"/>
        <w:numPr>
          <w:ilvl w:val="0"/>
          <w:numId w:val="52"/>
        </w:numPr>
        <w:tabs>
          <w:tab w:val="left" w:pos="1450"/>
        </w:tabs>
        <w:spacing w:before="0" w:after="0" w:line="250" w:lineRule="exact"/>
        <w:ind w:left="1450" w:right="0" w:hanging="355"/>
        <w:jc w:val="left"/>
        <w:rPr>
          <w:sz w:val="21"/>
        </w:rPr>
      </w:pPr>
      <w:r>
        <w:rPr>
          <w:color w:val="343434"/>
          <w:spacing w:val="-2"/>
          <w:sz w:val="21"/>
        </w:rPr>
        <w:t>Data</w:t>
      </w:r>
      <w:r>
        <w:rPr>
          <w:color w:val="343434"/>
          <w:spacing w:val="-11"/>
          <w:sz w:val="21"/>
        </w:rPr>
        <w:t xml:space="preserve"> </w:t>
      </w:r>
      <w:r>
        <w:rPr>
          <w:color w:val="343434"/>
          <w:spacing w:val="-2"/>
          <w:sz w:val="21"/>
        </w:rPr>
        <w:t>in</w:t>
      </w:r>
      <w:r>
        <w:rPr>
          <w:color w:val="343434"/>
          <w:spacing w:val="-13"/>
          <w:sz w:val="21"/>
        </w:rPr>
        <w:t xml:space="preserve"> </w:t>
      </w:r>
      <w:r>
        <w:rPr>
          <w:color w:val="343434"/>
          <w:spacing w:val="-2"/>
          <w:sz w:val="21"/>
        </w:rPr>
        <w:t>statement</w:t>
      </w:r>
      <w:r>
        <w:rPr>
          <w:color w:val="343434"/>
          <w:spacing w:val="-13"/>
          <w:sz w:val="21"/>
        </w:rPr>
        <w:t xml:space="preserve"> </w:t>
      </w:r>
      <w:r>
        <w:rPr>
          <w:color w:val="343434"/>
          <w:spacing w:val="-2"/>
          <w:sz w:val="21"/>
        </w:rPr>
        <w:t>Il</w:t>
      </w:r>
      <w:r>
        <w:rPr>
          <w:color w:val="343434"/>
          <w:spacing w:val="-13"/>
          <w:sz w:val="21"/>
        </w:rPr>
        <w:t xml:space="preserve"> </w:t>
      </w:r>
      <w:r>
        <w:rPr>
          <w:color w:val="343434"/>
          <w:spacing w:val="-2"/>
          <w:sz w:val="21"/>
        </w:rPr>
        <w:t>alone</w:t>
      </w:r>
      <w:r>
        <w:rPr>
          <w:color w:val="343434"/>
          <w:spacing w:val="-11"/>
          <w:sz w:val="21"/>
        </w:rPr>
        <w:t xml:space="preserve"> </w:t>
      </w:r>
      <w:r>
        <w:rPr>
          <w:color w:val="343434"/>
          <w:spacing w:val="-2"/>
          <w:sz w:val="21"/>
        </w:rPr>
        <w:t>is</w:t>
      </w:r>
      <w:r>
        <w:rPr>
          <w:color w:val="343434"/>
          <w:spacing w:val="-10"/>
          <w:sz w:val="21"/>
        </w:rPr>
        <w:t xml:space="preserve"> </w:t>
      </w:r>
      <w:r>
        <w:rPr>
          <w:color w:val="343434"/>
          <w:spacing w:val="-2"/>
          <w:sz w:val="21"/>
        </w:rPr>
        <w:t>sufficient</w:t>
      </w:r>
      <w:r>
        <w:rPr>
          <w:color w:val="343434"/>
          <w:spacing w:val="-13"/>
          <w:sz w:val="21"/>
        </w:rPr>
        <w:t xml:space="preserve"> </w:t>
      </w:r>
      <w:r>
        <w:rPr>
          <w:color w:val="343434"/>
          <w:spacing w:val="-2"/>
          <w:sz w:val="21"/>
        </w:rPr>
        <w:t>to</w:t>
      </w:r>
      <w:r>
        <w:rPr>
          <w:color w:val="343434"/>
          <w:spacing w:val="-12"/>
          <w:sz w:val="21"/>
        </w:rPr>
        <w:t xml:space="preserve"> </w:t>
      </w:r>
      <w:r>
        <w:rPr>
          <w:color w:val="343434"/>
          <w:spacing w:val="-2"/>
          <w:sz w:val="21"/>
        </w:rPr>
        <w:t>answer.</w:t>
      </w:r>
    </w:p>
    <w:p w14:paraId="616F0145">
      <w:pPr>
        <w:pStyle w:val="10"/>
        <w:numPr>
          <w:ilvl w:val="0"/>
          <w:numId w:val="52"/>
        </w:numPr>
        <w:tabs>
          <w:tab w:val="left" w:pos="1450"/>
        </w:tabs>
        <w:spacing w:before="0" w:after="0" w:line="248" w:lineRule="exact"/>
        <w:ind w:left="1450" w:right="0" w:hanging="355"/>
        <w:jc w:val="left"/>
        <w:rPr>
          <w:sz w:val="21"/>
        </w:rPr>
      </w:pPr>
      <w:r>
        <w:rPr>
          <w:color w:val="343434"/>
          <w:spacing w:val="-2"/>
          <w:sz w:val="21"/>
        </w:rPr>
        <w:t>Neither</w:t>
      </w:r>
      <w:r>
        <w:rPr>
          <w:color w:val="343434"/>
          <w:spacing w:val="-13"/>
          <w:sz w:val="21"/>
        </w:rPr>
        <w:t xml:space="preserve"> </w:t>
      </w:r>
      <w:r>
        <w:rPr>
          <w:color w:val="343434"/>
          <w:spacing w:val="-2"/>
          <w:sz w:val="21"/>
        </w:rPr>
        <w:t>data</w:t>
      </w:r>
      <w:r>
        <w:rPr>
          <w:color w:val="343434"/>
          <w:spacing w:val="-8"/>
          <w:sz w:val="21"/>
        </w:rPr>
        <w:t xml:space="preserve"> </w:t>
      </w:r>
      <w:r>
        <w:rPr>
          <w:color w:val="343434"/>
          <w:spacing w:val="-2"/>
          <w:sz w:val="21"/>
        </w:rPr>
        <w:t>in</w:t>
      </w:r>
      <w:r>
        <w:rPr>
          <w:color w:val="343434"/>
          <w:spacing w:val="-6"/>
          <w:sz w:val="21"/>
        </w:rPr>
        <w:t xml:space="preserve"> </w:t>
      </w:r>
      <w:r>
        <w:rPr>
          <w:color w:val="343434"/>
          <w:spacing w:val="-2"/>
          <w:sz w:val="21"/>
        </w:rPr>
        <w:t>statement</w:t>
      </w:r>
      <w:r>
        <w:rPr>
          <w:color w:val="343434"/>
          <w:spacing w:val="-7"/>
          <w:sz w:val="21"/>
        </w:rPr>
        <w:t xml:space="preserve"> </w:t>
      </w:r>
      <w:r>
        <w:rPr>
          <w:color w:val="343434"/>
          <w:spacing w:val="-2"/>
          <w:sz w:val="21"/>
        </w:rPr>
        <w:t>I</w:t>
      </w:r>
      <w:r>
        <w:rPr>
          <w:color w:val="343434"/>
          <w:spacing w:val="-14"/>
          <w:sz w:val="21"/>
        </w:rPr>
        <w:t xml:space="preserve"> </w:t>
      </w:r>
      <w:r>
        <w:rPr>
          <w:color w:val="343434"/>
          <w:spacing w:val="-2"/>
          <w:sz w:val="21"/>
        </w:rPr>
        <w:t>nor</w:t>
      </w:r>
      <w:r>
        <w:rPr>
          <w:color w:val="343434"/>
          <w:spacing w:val="-12"/>
          <w:sz w:val="21"/>
        </w:rPr>
        <w:t xml:space="preserve"> </w:t>
      </w:r>
      <w:r>
        <w:rPr>
          <w:color w:val="343434"/>
          <w:spacing w:val="-2"/>
          <w:sz w:val="21"/>
        </w:rPr>
        <w:t>II</w:t>
      </w:r>
      <w:r>
        <w:rPr>
          <w:color w:val="343434"/>
          <w:spacing w:val="-13"/>
          <w:sz w:val="21"/>
        </w:rPr>
        <w:t xml:space="preserve"> </w:t>
      </w:r>
      <w:r>
        <w:rPr>
          <w:color w:val="343434"/>
          <w:spacing w:val="-2"/>
          <w:sz w:val="21"/>
        </w:rPr>
        <w:t>are</w:t>
      </w:r>
      <w:r>
        <w:rPr>
          <w:color w:val="343434"/>
          <w:spacing w:val="-11"/>
          <w:sz w:val="21"/>
        </w:rPr>
        <w:t xml:space="preserve"> </w:t>
      </w:r>
      <w:r>
        <w:rPr>
          <w:color w:val="343434"/>
          <w:spacing w:val="-2"/>
          <w:sz w:val="21"/>
        </w:rPr>
        <w:t>sufficient</w:t>
      </w:r>
      <w:r>
        <w:rPr>
          <w:color w:val="343434"/>
          <w:spacing w:val="-8"/>
          <w:sz w:val="21"/>
        </w:rPr>
        <w:t xml:space="preserve"> </w:t>
      </w:r>
      <w:r>
        <w:rPr>
          <w:color w:val="343434"/>
          <w:spacing w:val="-2"/>
          <w:sz w:val="21"/>
        </w:rPr>
        <w:t>to</w:t>
      </w:r>
      <w:r>
        <w:rPr>
          <w:color w:val="343434"/>
          <w:spacing w:val="-11"/>
          <w:sz w:val="21"/>
        </w:rPr>
        <w:t xml:space="preserve"> </w:t>
      </w:r>
      <w:r>
        <w:rPr>
          <w:color w:val="343434"/>
          <w:spacing w:val="-2"/>
          <w:sz w:val="21"/>
        </w:rPr>
        <w:t>answer.</w:t>
      </w:r>
    </w:p>
    <w:p w14:paraId="40E9705F">
      <w:pPr>
        <w:pStyle w:val="10"/>
        <w:numPr>
          <w:ilvl w:val="0"/>
          <w:numId w:val="52"/>
        </w:numPr>
        <w:tabs>
          <w:tab w:val="left" w:pos="1450"/>
        </w:tabs>
        <w:spacing w:before="0" w:after="0" w:line="248" w:lineRule="exact"/>
        <w:ind w:left="1450" w:right="0" w:hanging="355"/>
        <w:jc w:val="left"/>
        <w:rPr>
          <w:sz w:val="21"/>
        </w:rPr>
      </w:pPr>
      <w:r>
        <w:rPr>
          <w:color w:val="343434"/>
          <w:spacing w:val="-2"/>
          <w:sz w:val="21"/>
        </w:rPr>
        <w:t>Data</w:t>
      </w:r>
      <w:r>
        <w:rPr>
          <w:color w:val="343434"/>
          <w:spacing w:val="-12"/>
          <w:sz w:val="21"/>
        </w:rPr>
        <w:t xml:space="preserve"> </w:t>
      </w:r>
      <w:r>
        <w:rPr>
          <w:color w:val="343434"/>
          <w:spacing w:val="-2"/>
          <w:sz w:val="21"/>
        </w:rPr>
        <w:t>in</w:t>
      </w:r>
      <w:r>
        <w:rPr>
          <w:color w:val="343434"/>
          <w:spacing w:val="-11"/>
          <w:sz w:val="21"/>
        </w:rPr>
        <w:t xml:space="preserve"> </w:t>
      </w:r>
      <w:r>
        <w:rPr>
          <w:color w:val="343434"/>
          <w:spacing w:val="-2"/>
          <w:sz w:val="21"/>
        </w:rPr>
        <w:t>statement</w:t>
      </w:r>
      <w:r>
        <w:rPr>
          <w:color w:val="343434"/>
          <w:spacing w:val="-11"/>
          <w:sz w:val="21"/>
        </w:rPr>
        <w:t xml:space="preserve"> </w:t>
      </w:r>
      <w:r>
        <w:rPr>
          <w:color w:val="343434"/>
          <w:spacing w:val="-2"/>
          <w:sz w:val="21"/>
        </w:rPr>
        <w:t>I</w:t>
      </w:r>
      <w:r>
        <w:rPr>
          <w:color w:val="343434"/>
          <w:spacing w:val="-14"/>
          <w:sz w:val="21"/>
        </w:rPr>
        <w:t xml:space="preserve"> </w:t>
      </w:r>
      <w:r>
        <w:rPr>
          <w:color w:val="343434"/>
          <w:spacing w:val="-2"/>
          <w:sz w:val="21"/>
        </w:rPr>
        <w:t>alone</w:t>
      </w:r>
      <w:r>
        <w:rPr>
          <w:color w:val="343434"/>
          <w:spacing w:val="-11"/>
          <w:sz w:val="21"/>
        </w:rPr>
        <w:t xml:space="preserve"> </w:t>
      </w:r>
      <w:r>
        <w:rPr>
          <w:color w:val="343434"/>
          <w:spacing w:val="-2"/>
          <w:sz w:val="21"/>
        </w:rPr>
        <w:t>is</w:t>
      </w:r>
      <w:r>
        <w:rPr>
          <w:color w:val="343434"/>
          <w:spacing w:val="-11"/>
          <w:sz w:val="21"/>
        </w:rPr>
        <w:t xml:space="preserve"> </w:t>
      </w:r>
      <w:r>
        <w:rPr>
          <w:color w:val="343434"/>
          <w:spacing w:val="-2"/>
          <w:sz w:val="21"/>
        </w:rPr>
        <w:t>sufficient</w:t>
      </w:r>
      <w:r>
        <w:rPr>
          <w:color w:val="343434"/>
          <w:spacing w:val="-10"/>
          <w:sz w:val="21"/>
        </w:rPr>
        <w:t xml:space="preserve"> </w:t>
      </w:r>
      <w:r>
        <w:rPr>
          <w:color w:val="343434"/>
          <w:spacing w:val="-2"/>
          <w:sz w:val="21"/>
        </w:rPr>
        <w:t>to</w:t>
      </w:r>
      <w:r>
        <w:rPr>
          <w:color w:val="343434"/>
          <w:spacing w:val="-12"/>
          <w:sz w:val="21"/>
        </w:rPr>
        <w:t xml:space="preserve"> </w:t>
      </w:r>
      <w:r>
        <w:rPr>
          <w:color w:val="343434"/>
          <w:spacing w:val="-2"/>
          <w:sz w:val="21"/>
        </w:rPr>
        <w:t>answer.</w:t>
      </w:r>
    </w:p>
    <w:p w14:paraId="6F95CDE1">
      <w:pPr>
        <w:pStyle w:val="10"/>
        <w:numPr>
          <w:ilvl w:val="0"/>
          <w:numId w:val="52"/>
        </w:numPr>
        <w:tabs>
          <w:tab w:val="left" w:pos="1450"/>
        </w:tabs>
        <w:spacing w:before="0" w:after="0" w:line="251" w:lineRule="exact"/>
        <w:ind w:left="1450" w:right="0" w:hanging="355"/>
        <w:jc w:val="left"/>
        <w:rPr>
          <w:sz w:val="21"/>
        </w:rPr>
      </w:pPr>
      <w:r>
        <w:rPr>
          <w:color w:val="343434"/>
          <w:spacing w:val="-4"/>
          <w:sz w:val="21"/>
        </w:rPr>
        <w:t>Data in both</w:t>
      </w:r>
      <w:r>
        <w:rPr>
          <w:color w:val="343434"/>
          <w:spacing w:val="-3"/>
          <w:sz w:val="21"/>
        </w:rPr>
        <w:t xml:space="preserve"> </w:t>
      </w:r>
      <w:r>
        <w:rPr>
          <w:color w:val="343434"/>
          <w:spacing w:val="-4"/>
          <w:sz w:val="21"/>
        </w:rPr>
        <w:t>statements I</w:t>
      </w:r>
      <w:r>
        <w:rPr>
          <w:color w:val="343434"/>
          <w:spacing w:val="-7"/>
          <w:sz w:val="21"/>
        </w:rPr>
        <w:t xml:space="preserve"> </w:t>
      </w:r>
      <w:r>
        <w:rPr>
          <w:color w:val="343434"/>
          <w:spacing w:val="-4"/>
          <w:sz w:val="21"/>
        </w:rPr>
        <w:t>and</w:t>
      </w:r>
      <w:r>
        <w:rPr>
          <w:color w:val="343434"/>
          <w:spacing w:val="-1"/>
          <w:sz w:val="21"/>
        </w:rPr>
        <w:t xml:space="preserve"> </w:t>
      </w:r>
      <w:r>
        <w:rPr>
          <w:color w:val="343434"/>
          <w:spacing w:val="-4"/>
          <w:sz w:val="21"/>
        </w:rPr>
        <w:t>II</w:t>
      </w:r>
      <w:r>
        <w:rPr>
          <w:color w:val="343434"/>
          <w:spacing w:val="-5"/>
          <w:sz w:val="21"/>
        </w:rPr>
        <w:t xml:space="preserve"> </w:t>
      </w:r>
      <w:r>
        <w:rPr>
          <w:color w:val="343434"/>
          <w:spacing w:val="-4"/>
          <w:sz w:val="21"/>
        </w:rPr>
        <w:t>are sufficient</w:t>
      </w:r>
      <w:r>
        <w:rPr>
          <w:color w:val="343434"/>
          <w:spacing w:val="2"/>
          <w:sz w:val="21"/>
        </w:rPr>
        <w:t xml:space="preserve"> </w:t>
      </w:r>
      <w:r>
        <w:rPr>
          <w:color w:val="343434"/>
          <w:spacing w:val="-4"/>
          <w:sz w:val="21"/>
        </w:rPr>
        <w:t>to answer.</w:t>
      </w:r>
    </w:p>
    <w:p w14:paraId="5C695E48">
      <w:pPr>
        <w:pStyle w:val="10"/>
        <w:spacing w:after="0" w:line="251" w:lineRule="exact"/>
        <w:jc w:val="left"/>
        <w:rPr>
          <w:sz w:val="21"/>
        </w:rPr>
        <w:sectPr>
          <w:headerReference r:id="rId66" w:type="default"/>
          <w:footerReference r:id="rId67" w:type="default"/>
          <w:pgSz w:w="11910" w:h="16840"/>
          <w:pgMar w:top="1640" w:right="708" w:bottom="500" w:left="708" w:header="668" w:footer="275" w:gutter="0"/>
          <w:cols w:space="720" w:num="1"/>
        </w:sectPr>
      </w:pPr>
    </w:p>
    <w:p w14:paraId="483DD974">
      <w:pPr>
        <w:pStyle w:val="6"/>
        <w:spacing w:before="211" w:line="331" w:lineRule="auto"/>
        <w:ind w:left="735" w:right="845" w:hanging="3"/>
      </w:pPr>
      <w:r>
        <mc:AlternateContent>
          <mc:Choice Requires="wps">
            <w:drawing>
              <wp:anchor distT="0" distB="0" distL="0" distR="0" simplePos="0" relativeHeight="251735040" behindDoc="1" locked="0" layoutInCell="1" allowOverlap="1">
                <wp:simplePos x="0" y="0"/>
                <wp:positionH relativeFrom="page">
                  <wp:posOffset>916305</wp:posOffset>
                </wp:positionH>
                <wp:positionV relativeFrom="paragraph">
                  <wp:posOffset>137160</wp:posOffset>
                </wp:positionV>
                <wp:extent cx="735330" cy="179070"/>
                <wp:effectExtent l="0" t="0" r="0" b="0"/>
                <wp:wrapNone/>
                <wp:docPr id="352" name="Textbox 352"/>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5048C0A4">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2</w:t>
                            </w:r>
                          </w:p>
                        </w:txbxContent>
                      </wps:txbx>
                      <wps:bodyPr wrap="square" lIns="0" tIns="0" rIns="0" bIns="0" rtlCol="0">
                        <a:noAutofit/>
                      </wps:bodyPr>
                    </wps:wsp>
                  </a:graphicData>
                </a:graphic>
              </wp:anchor>
            </w:drawing>
          </mc:Choice>
          <mc:Fallback>
            <w:pict>
              <v:shape id="Textbox 352" o:spid="_x0000_s1026" o:spt="202" type="#_x0000_t202" style="position:absolute;left:0pt;margin-left:72.15pt;margin-top:10.8pt;height:14.1pt;width:57.9pt;mso-position-horizontal-relative:page;z-index:-251581440;mso-width-relative:page;mso-height-relative:page;" filled="f" stroked="f" coordsize="21600,21600" o:gfxdata="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Scm3YAAAACQEAAA8AAAAAAAAAAQAgAAAAIgAAAGRycy9kb3ducmV2LnhtbFBLAQIUABQAAAAI&#10;AIdO4kAjGZMutAEAAHcDAAAOAAAAAAAAAAEAIAAAACcBAABkcnMvZTJvRG9jLnhtbFBLBQYAAAAA&#10;BgAGAFkBAABNBQAAAAA=&#10;">
                <v:fill on="f" focussize="0,0"/>
                <v:stroke on="f"/>
                <v:imagedata o:title=""/>
                <o:lock v:ext="edit" aspectratio="f"/>
                <v:textbox inset="0mm,0mm,0mm,0mm">
                  <w:txbxContent>
                    <w:p w14:paraId="5048C0A4">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2</w:t>
                      </w:r>
                    </w:p>
                  </w:txbxContent>
                </v:textbox>
              </v:shape>
            </w:pict>
          </mc:Fallback>
        </mc:AlternateContent>
      </w:r>
      <w:r>
        <w:rPr>
          <w:position w:val="-7"/>
        </w:rPr>
        <w:drawing>
          <wp:inline distT="0" distB="0" distL="0" distR="0">
            <wp:extent cx="760095" cy="191770"/>
            <wp:effectExtent l="0" t="0" r="0" b="0"/>
            <wp:docPr id="353" name="Image 353"/>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33" cstate="print"/>
                    <a:stretch>
                      <a:fillRect/>
                    </a:stretch>
                  </pic:blipFill>
                  <pic:spPr>
                    <a:xfrm>
                      <a:off x="0" y="0"/>
                      <a:ext cx="760526" cy="192227"/>
                    </a:xfrm>
                    <a:prstGeom prst="rect">
                      <a:avLst/>
                    </a:prstGeom>
                  </pic:spPr>
                </pic:pic>
              </a:graphicData>
            </a:graphic>
          </wp:inline>
        </w:drawing>
      </w:r>
      <w:r>
        <w:rPr>
          <w:b/>
          <w:color w:val="343434"/>
          <w:spacing w:val="-2"/>
        </w:rPr>
        <w:t>:</w:t>
      </w:r>
      <w:r>
        <w:rPr>
          <w:color w:val="343434"/>
          <w:spacing w:val="-2"/>
        </w:rPr>
        <w:t>A</w:t>
      </w:r>
      <w:r>
        <w:rPr>
          <w:color w:val="343434"/>
          <w:spacing w:val="-8"/>
        </w:rPr>
        <w:t xml:space="preserve"> </w:t>
      </w:r>
      <w:r>
        <w:rPr>
          <w:color w:val="343434"/>
          <w:spacing w:val="-2"/>
        </w:rPr>
        <w:t>question</w:t>
      </w:r>
      <w:r>
        <w:rPr>
          <w:color w:val="343434"/>
          <w:spacing w:val="-7"/>
        </w:rPr>
        <w:t xml:space="preserve"> </w:t>
      </w:r>
      <w:r>
        <w:rPr>
          <w:color w:val="343434"/>
          <w:spacing w:val="-2"/>
        </w:rPr>
        <w:t>is</w:t>
      </w:r>
      <w:r>
        <w:rPr>
          <w:color w:val="343434"/>
          <w:spacing w:val="-4"/>
        </w:rPr>
        <w:t xml:space="preserve"> </w:t>
      </w:r>
      <w:r>
        <w:rPr>
          <w:color w:val="343434"/>
          <w:spacing w:val="-2"/>
        </w:rPr>
        <w:t>given,</w:t>
      </w:r>
      <w:r>
        <w:rPr>
          <w:color w:val="343434"/>
          <w:spacing w:val="-10"/>
        </w:rPr>
        <w:t xml:space="preserve"> </w:t>
      </w:r>
      <w:r>
        <w:rPr>
          <w:color w:val="343434"/>
          <w:spacing w:val="-2"/>
        </w:rPr>
        <w:t>followed</w:t>
      </w:r>
      <w:r>
        <w:rPr>
          <w:color w:val="343434"/>
          <w:spacing w:val="-8"/>
        </w:rPr>
        <w:t xml:space="preserve"> </w:t>
      </w:r>
      <w:r>
        <w:rPr>
          <w:color w:val="343434"/>
          <w:spacing w:val="-2"/>
        </w:rPr>
        <w:t>by</w:t>
      </w:r>
      <w:r>
        <w:rPr>
          <w:color w:val="343434"/>
          <w:spacing w:val="-6"/>
        </w:rPr>
        <w:t xml:space="preserve"> </w:t>
      </w:r>
      <w:r>
        <w:rPr>
          <w:color w:val="343434"/>
          <w:spacing w:val="-2"/>
        </w:rPr>
        <w:t>two</w:t>
      </w:r>
      <w:r>
        <w:rPr>
          <w:color w:val="343434"/>
          <w:spacing w:val="-13"/>
        </w:rPr>
        <w:t xml:space="preserve"> </w:t>
      </w:r>
      <w:r>
        <w:rPr>
          <w:color w:val="343434"/>
          <w:spacing w:val="-2"/>
        </w:rPr>
        <w:t>statements</w:t>
      </w:r>
      <w:r>
        <w:rPr>
          <w:color w:val="343434"/>
          <w:spacing w:val="-4"/>
        </w:rPr>
        <w:t xml:space="preserve"> </w:t>
      </w:r>
      <w:r>
        <w:rPr>
          <w:color w:val="343434"/>
          <w:spacing w:val="-2"/>
        </w:rPr>
        <w:t>labelled</w:t>
      </w:r>
      <w:r>
        <w:rPr>
          <w:color w:val="343434"/>
          <w:spacing w:val="-8"/>
        </w:rPr>
        <w:t xml:space="preserve"> </w:t>
      </w:r>
      <w:r>
        <w:rPr>
          <w:color w:val="343434"/>
          <w:spacing w:val="-2"/>
        </w:rPr>
        <w:t>I</w:t>
      </w:r>
      <w:r>
        <w:rPr>
          <w:color w:val="343434"/>
          <w:spacing w:val="-6"/>
        </w:rPr>
        <w:t xml:space="preserve"> </w:t>
      </w:r>
      <w:r>
        <w:rPr>
          <w:color w:val="343434"/>
          <w:spacing w:val="-2"/>
        </w:rPr>
        <w:t>and</w:t>
      </w:r>
      <w:r>
        <w:rPr>
          <w:color w:val="343434"/>
          <w:spacing w:val="-9"/>
        </w:rPr>
        <w:t xml:space="preserve"> </w:t>
      </w:r>
      <w:r>
        <w:rPr>
          <w:color w:val="343434"/>
          <w:spacing w:val="-2"/>
        </w:rPr>
        <w:t>II.</w:t>
      </w:r>
      <w:r>
        <w:rPr>
          <w:color w:val="343434"/>
          <w:spacing w:val="-6"/>
        </w:rPr>
        <w:t xml:space="preserve"> </w:t>
      </w:r>
      <w:r>
        <w:rPr>
          <w:color w:val="343434"/>
          <w:spacing w:val="-2"/>
        </w:rPr>
        <w:t xml:space="preserve">Identify </w:t>
      </w:r>
      <w:r>
        <w:rPr>
          <w:color w:val="343434"/>
        </w:rPr>
        <w:t>which of the statements is/are sufficient necessary to answer the question.</w:t>
      </w:r>
    </w:p>
    <w:p w14:paraId="47E725DA">
      <w:pPr>
        <w:pStyle w:val="6"/>
        <w:spacing w:before="17"/>
      </w:pPr>
    </w:p>
    <w:p w14:paraId="270E82F4">
      <w:pPr>
        <w:pStyle w:val="6"/>
        <w:ind w:left="735"/>
      </w:pPr>
      <w:r>
        <w:rPr>
          <w:color w:val="343434"/>
          <w:spacing w:val="-2"/>
        </w:rPr>
        <w:t>Question:</w:t>
      </w:r>
    </w:p>
    <w:p w14:paraId="2B46991D">
      <w:pPr>
        <w:pStyle w:val="6"/>
        <w:spacing w:before="117"/>
      </w:pPr>
    </w:p>
    <w:p w14:paraId="75B8DAF6">
      <w:pPr>
        <w:pStyle w:val="6"/>
        <w:spacing w:line="355" w:lineRule="auto"/>
        <w:ind w:left="735" w:right="977"/>
      </w:pPr>
      <w:r>
        <w:rPr>
          <w:color w:val="343434"/>
        </w:rPr>
        <w:t>In</w:t>
      </w:r>
      <w:r>
        <w:rPr>
          <w:color w:val="343434"/>
          <w:spacing w:val="-15"/>
        </w:rPr>
        <w:t xml:space="preserve"> </w:t>
      </w:r>
      <w:r>
        <w:rPr>
          <w:color w:val="343434"/>
        </w:rPr>
        <w:t>a</w:t>
      </w:r>
      <w:r>
        <w:rPr>
          <w:color w:val="343434"/>
          <w:spacing w:val="-15"/>
        </w:rPr>
        <w:t xml:space="preserve"> </w:t>
      </w:r>
      <w:r>
        <w:rPr>
          <w:color w:val="343434"/>
        </w:rPr>
        <w:t>food</w:t>
      </w:r>
      <w:r>
        <w:rPr>
          <w:color w:val="343434"/>
          <w:spacing w:val="-15"/>
        </w:rPr>
        <w:t xml:space="preserve"> </w:t>
      </w:r>
      <w:r>
        <w:rPr>
          <w:color w:val="343434"/>
        </w:rPr>
        <w:t>court,</w:t>
      </w:r>
      <w:r>
        <w:rPr>
          <w:color w:val="343434"/>
          <w:spacing w:val="-15"/>
        </w:rPr>
        <w:t xml:space="preserve"> </w:t>
      </w:r>
      <w:r>
        <w:rPr>
          <w:color w:val="343434"/>
        </w:rPr>
        <w:t>a</w:t>
      </w:r>
      <w:r>
        <w:rPr>
          <w:color w:val="343434"/>
          <w:spacing w:val="-15"/>
        </w:rPr>
        <w:t xml:space="preserve"> </w:t>
      </w:r>
      <w:r>
        <w:rPr>
          <w:color w:val="343434"/>
        </w:rPr>
        <w:t>certain</w:t>
      </w:r>
      <w:r>
        <w:rPr>
          <w:color w:val="343434"/>
          <w:spacing w:val="-15"/>
        </w:rPr>
        <w:t xml:space="preserve"> </w:t>
      </w:r>
      <w:r>
        <w:rPr>
          <w:color w:val="343434"/>
        </w:rPr>
        <w:t>number</w:t>
      </w:r>
      <w:r>
        <w:rPr>
          <w:color w:val="343434"/>
          <w:spacing w:val="-15"/>
        </w:rPr>
        <w:t xml:space="preserve"> </w:t>
      </w:r>
      <w:r>
        <w:rPr>
          <w:color w:val="343434"/>
        </w:rPr>
        <w:t>of</w:t>
      </w:r>
      <w:r>
        <w:rPr>
          <w:color w:val="343434"/>
          <w:spacing w:val="-15"/>
        </w:rPr>
        <w:t xml:space="preserve"> </w:t>
      </w:r>
      <w:r>
        <w:rPr>
          <w:color w:val="343434"/>
        </w:rPr>
        <w:t>persons</w:t>
      </w:r>
      <w:r>
        <w:rPr>
          <w:color w:val="343434"/>
          <w:spacing w:val="-15"/>
        </w:rPr>
        <w:t xml:space="preserve"> </w:t>
      </w:r>
      <w:r>
        <w:rPr>
          <w:color w:val="343434"/>
        </w:rPr>
        <w:t>were</w:t>
      </w:r>
      <w:r>
        <w:rPr>
          <w:color w:val="343434"/>
          <w:spacing w:val="-15"/>
        </w:rPr>
        <w:t xml:space="preserve"> </w:t>
      </w:r>
      <w:r>
        <w:rPr>
          <w:color w:val="343434"/>
        </w:rPr>
        <w:t>sitting</w:t>
      </w:r>
      <w:r>
        <w:rPr>
          <w:color w:val="343434"/>
          <w:spacing w:val="-15"/>
        </w:rPr>
        <w:t xml:space="preserve"> </w:t>
      </w:r>
      <w:r>
        <w:rPr>
          <w:color w:val="343434"/>
        </w:rPr>
        <w:t>in</w:t>
      </w:r>
      <w:r>
        <w:rPr>
          <w:color w:val="343434"/>
          <w:spacing w:val="-14"/>
        </w:rPr>
        <w:t xml:space="preserve"> </w:t>
      </w:r>
      <w:r>
        <w:rPr>
          <w:color w:val="343434"/>
        </w:rPr>
        <w:t>a</w:t>
      </w:r>
      <w:r>
        <w:rPr>
          <w:color w:val="343434"/>
          <w:spacing w:val="-15"/>
        </w:rPr>
        <w:t xml:space="preserve"> </w:t>
      </w:r>
      <w:r>
        <w:rPr>
          <w:color w:val="343434"/>
        </w:rPr>
        <w:t>row</w:t>
      </w:r>
      <w:r>
        <w:rPr>
          <w:color w:val="343434"/>
          <w:spacing w:val="-15"/>
        </w:rPr>
        <w:t xml:space="preserve"> </w:t>
      </w:r>
      <w:r>
        <w:rPr>
          <w:color w:val="343434"/>
        </w:rPr>
        <w:t>facing</w:t>
      </w:r>
      <w:r>
        <w:rPr>
          <w:color w:val="343434"/>
          <w:spacing w:val="-15"/>
        </w:rPr>
        <w:t xml:space="preserve"> </w:t>
      </w:r>
      <w:r>
        <w:rPr>
          <w:color w:val="343434"/>
        </w:rPr>
        <w:t>north,</w:t>
      </w:r>
      <w:r>
        <w:rPr>
          <w:color w:val="343434"/>
          <w:spacing w:val="-15"/>
        </w:rPr>
        <w:t xml:space="preserve"> </w:t>
      </w:r>
      <w:r>
        <w:rPr>
          <w:color w:val="343434"/>
        </w:rPr>
        <w:t>to have their lunch. How many persons are there in the row?</w:t>
      </w:r>
    </w:p>
    <w:p w14:paraId="0B767CDA">
      <w:pPr>
        <w:pStyle w:val="6"/>
        <w:spacing w:before="271"/>
        <w:ind w:left="735"/>
      </w:pPr>
      <w:r>
        <w:rPr>
          <w:color w:val="343434"/>
          <w:spacing w:val="-2"/>
        </w:rPr>
        <w:t>Statements:</w:t>
      </w:r>
    </w:p>
    <w:p w14:paraId="0D1F3FFE">
      <w:pPr>
        <w:pStyle w:val="10"/>
        <w:numPr>
          <w:ilvl w:val="0"/>
          <w:numId w:val="53"/>
        </w:numPr>
        <w:tabs>
          <w:tab w:val="left" w:pos="1450"/>
        </w:tabs>
        <w:spacing w:before="271" w:after="0" w:line="251" w:lineRule="exact"/>
        <w:ind w:left="1450" w:right="0" w:hanging="355"/>
        <w:jc w:val="left"/>
        <w:rPr>
          <w:sz w:val="21"/>
        </w:rPr>
      </w:pPr>
      <w:r>
        <w:rPr>
          <w:color w:val="343434"/>
          <w:sz w:val="21"/>
        </w:rPr>
        <w:t>Manini</w:t>
      </w:r>
      <w:r>
        <w:rPr>
          <w:color w:val="343434"/>
          <w:spacing w:val="-14"/>
          <w:sz w:val="21"/>
        </w:rPr>
        <w:t xml:space="preserve"> </w:t>
      </w:r>
      <w:r>
        <w:rPr>
          <w:color w:val="343434"/>
          <w:sz w:val="21"/>
        </w:rPr>
        <w:t>is</w:t>
      </w:r>
      <w:r>
        <w:rPr>
          <w:color w:val="343434"/>
          <w:spacing w:val="-13"/>
          <w:sz w:val="21"/>
        </w:rPr>
        <w:t xml:space="preserve"> </w:t>
      </w:r>
      <w:r>
        <w:rPr>
          <w:color w:val="343434"/>
          <w:sz w:val="21"/>
        </w:rPr>
        <w:t>11th</w:t>
      </w:r>
      <w:r>
        <w:rPr>
          <w:color w:val="343434"/>
          <w:spacing w:val="-13"/>
          <w:sz w:val="21"/>
        </w:rPr>
        <w:t xml:space="preserve"> </w:t>
      </w:r>
      <w:r>
        <w:rPr>
          <w:color w:val="343434"/>
          <w:sz w:val="21"/>
        </w:rPr>
        <w:t>from</w:t>
      </w:r>
      <w:r>
        <w:rPr>
          <w:color w:val="343434"/>
          <w:spacing w:val="-13"/>
          <w:sz w:val="21"/>
        </w:rPr>
        <w:t xml:space="preserve"> </w:t>
      </w:r>
      <w:r>
        <w:rPr>
          <w:color w:val="343434"/>
          <w:sz w:val="21"/>
        </w:rPr>
        <w:t>the</w:t>
      </w:r>
      <w:r>
        <w:rPr>
          <w:color w:val="343434"/>
          <w:spacing w:val="-11"/>
          <w:sz w:val="21"/>
        </w:rPr>
        <w:t xml:space="preserve"> </w:t>
      </w:r>
      <w:r>
        <w:rPr>
          <w:color w:val="343434"/>
          <w:sz w:val="21"/>
        </w:rPr>
        <w:t>left</w:t>
      </w:r>
      <w:r>
        <w:rPr>
          <w:color w:val="343434"/>
          <w:spacing w:val="-11"/>
          <w:sz w:val="21"/>
        </w:rPr>
        <w:t xml:space="preserve"> </w:t>
      </w:r>
      <w:r>
        <w:rPr>
          <w:color w:val="343434"/>
          <w:sz w:val="21"/>
        </w:rPr>
        <w:t>end</w:t>
      </w:r>
      <w:r>
        <w:rPr>
          <w:color w:val="343434"/>
          <w:spacing w:val="-12"/>
          <w:sz w:val="21"/>
        </w:rPr>
        <w:t xml:space="preserve"> </w:t>
      </w:r>
      <w:r>
        <w:rPr>
          <w:color w:val="343434"/>
          <w:sz w:val="21"/>
        </w:rPr>
        <w:t>of</w:t>
      </w:r>
      <w:r>
        <w:rPr>
          <w:color w:val="343434"/>
          <w:spacing w:val="-11"/>
          <w:sz w:val="21"/>
        </w:rPr>
        <w:t xml:space="preserve"> </w:t>
      </w:r>
      <w:r>
        <w:rPr>
          <w:color w:val="343434"/>
          <w:sz w:val="21"/>
        </w:rPr>
        <w:t>the</w:t>
      </w:r>
      <w:r>
        <w:rPr>
          <w:color w:val="343434"/>
          <w:spacing w:val="-9"/>
          <w:sz w:val="21"/>
        </w:rPr>
        <w:t xml:space="preserve"> </w:t>
      </w:r>
      <w:r>
        <w:rPr>
          <w:color w:val="343434"/>
          <w:sz w:val="21"/>
        </w:rPr>
        <w:t>row</w:t>
      </w:r>
      <w:r>
        <w:rPr>
          <w:color w:val="343434"/>
          <w:spacing w:val="-11"/>
          <w:sz w:val="21"/>
        </w:rPr>
        <w:t xml:space="preserve"> </w:t>
      </w:r>
      <w:r>
        <w:rPr>
          <w:color w:val="343434"/>
          <w:sz w:val="21"/>
        </w:rPr>
        <w:t>and</w:t>
      </w:r>
      <w:r>
        <w:rPr>
          <w:color w:val="343434"/>
          <w:spacing w:val="-9"/>
          <w:sz w:val="21"/>
        </w:rPr>
        <w:t xml:space="preserve"> </w:t>
      </w:r>
      <w:r>
        <w:rPr>
          <w:color w:val="343434"/>
          <w:sz w:val="21"/>
        </w:rPr>
        <w:t>7th</w:t>
      </w:r>
      <w:r>
        <w:rPr>
          <w:color w:val="343434"/>
          <w:spacing w:val="-13"/>
          <w:sz w:val="21"/>
        </w:rPr>
        <w:t xml:space="preserve"> </w:t>
      </w:r>
      <w:r>
        <w:rPr>
          <w:color w:val="343434"/>
          <w:sz w:val="21"/>
        </w:rPr>
        <w:t>to</w:t>
      </w:r>
      <w:r>
        <w:rPr>
          <w:color w:val="343434"/>
          <w:spacing w:val="-13"/>
          <w:sz w:val="21"/>
        </w:rPr>
        <w:t xml:space="preserve"> </w:t>
      </w:r>
      <w:r>
        <w:rPr>
          <w:color w:val="343434"/>
          <w:sz w:val="21"/>
        </w:rPr>
        <w:t>the</w:t>
      </w:r>
      <w:r>
        <w:rPr>
          <w:color w:val="343434"/>
          <w:spacing w:val="-12"/>
          <w:sz w:val="21"/>
        </w:rPr>
        <w:t xml:space="preserve"> </w:t>
      </w:r>
      <w:r>
        <w:rPr>
          <w:color w:val="343434"/>
          <w:sz w:val="21"/>
        </w:rPr>
        <w:t>left</w:t>
      </w:r>
      <w:r>
        <w:rPr>
          <w:color w:val="343434"/>
          <w:spacing w:val="-11"/>
          <w:sz w:val="21"/>
        </w:rPr>
        <w:t xml:space="preserve"> </w:t>
      </w:r>
      <w:r>
        <w:rPr>
          <w:color w:val="343434"/>
          <w:sz w:val="21"/>
        </w:rPr>
        <w:t>of</w:t>
      </w:r>
      <w:r>
        <w:rPr>
          <w:color w:val="343434"/>
          <w:spacing w:val="-12"/>
          <w:sz w:val="21"/>
        </w:rPr>
        <w:t xml:space="preserve"> </w:t>
      </w:r>
      <w:r>
        <w:rPr>
          <w:color w:val="343434"/>
          <w:spacing w:val="-2"/>
          <w:sz w:val="21"/>
        </w:rPr>
        <w:t>Divya.</w:t>
      </w:r>
    </w:p>
    <w:p w14:paraId="4840716E">
      <w:pPr>
        <w:pStyle w:val="10"/>
        <w:numPr>
          <w:ilvl w:val="0"/>
          <w:numId w:val="53"/>
        </w:numPr>
        <w:tabs>
          <w:tab w:val="left" w:pos="1450"/>
        </w:tabs>
        <w:spacing w:before="0" w:after="0" w:line="251" w:lineRule="exact"/>
        <w:ind w:left="1450" w:right="0" w:hanging="355"/>
        <w:jc w:val="left"/>
        <w:rPr>
          <w:sz w:val="21"/>
        </w:rPr>
      </w:pPr>
      <w:r>
        <w:rPr>
          <w:color w:val="343434"/>
          <w:spacing w:val="-2"/>
          <w:sz w:val="21"/>
        </w:rPr>
        <w:t>Prerana</w:t>
      </w:r>
      <w:r>
        <w:rPr>
          <w:color w:val="343434"/>
          <w:spacing w:val="-9"/>
          <w:sz w:val="21"/>
        </w:rPr>
        <w:t xml:space="preserve"> </w:t>
      </w:r>
      <w:r>
        <w:rPr>
          <w:color w:val="343434"/>
          <w:spacing w:val="-2"/>
          <w:sz w:val="21"/>
        </w:rPr>
        <w:t>is</w:t>
      </w:r>
      <w:r>
        <w:rPr>
          <w:color w:val="343434"/>
          <w:spacing w:val="-9"/>
          <w:sz w:val="21"/>
        </w:rPr>
        <w:t xml:space="preserve"> </w:t>
      </w:r>
      <w:r>
        <w:rPr>
          <w:color w:val="343434"/>
          <w:spacing w:val="-2"/>
          <w:sz w:val="21"/>
        </w:rPr>
        <w:t>15th</w:t>
      </w:r>
      <w:r>
        <w:rPr>
          <w:color w:val="343434"/>
          <w:spacing w:val="-10"/>
          <w:sz w:val="21"/>
        </w:rPr>
        <w:t xml:space="preserve"> </w:t>
      </w:r>
      <w:r>
        <w:rPr>
          <w:color w:val="343434"/>
          <w:spacing w:val="-2"/>
          <w:sz w:val="21"/>
        </w:rPr>
        <w:t>from</w:t>
      </w:r>
      <w:r>
        <w:rPr>
          <w:color w:val="343434"/>
          <w:spacing w:val="-12"/>
          <w:sz w:val="21"/>
        </w:rPr>
        <w:t xml:space="preserve"> </w:t>
      </w:r>
      <w:r>
        <w:rPr>
          <w:color w:val="343434"/>
          <w:spacing w:val="-2"/>
          <w:sz w:val="21"/>
        </w:rPr>
        <w:t>the</w:t>
      </w:r>
      <w:r>
        <w:rPr>
          <w:color w:val="343434"/>
          <w:spacing w:val="-11"/>
          <w:sz w:val="21"/>
        </w:rPr>
        <w:t xml:space="preserve"> </w:t>
      </w:r>
      <w:r>
        <w:rPr>
          <w:color w:val="343434"/>
          <w:spacing w:val="-2"/>
          <w:sz w:val="21"/>
        </w:rPr>
        <w:t>right</w:t>
      </w:r>
      <w:r>
        <w:rPr>
          <w:color w:val="343434"/>
          <w:spacing w:val="-6"/>
          <w:sz w:val="21"/>
        </w:rPr>
        <w:t xml:space="preserve"> </w:t>
      </w:r>
      <w:r>
        <w:rPr>
          <w:color w:val="343434"/>
          <w:spacing w:val="-2"/>
          <w:sz w:val="21"/>
        </w:rPr>
        <w:t>end</w:t>
      </w:r>
      <w:r>
        <w:rPr>
          <w:color w:val="343434"/>
          <w:spacing w:val="-8"/>
          <w:sz w:val="21"/>
        </w:rPr>
        <w:t xml:space="preserve"> </w:t>
      </w:r>
      <w:r>
        <w:rPr>
          <w:color w:val="343434"/>
          <w:spacing w:val="-2"/>
          <w:sz w:val="21"/>
        </w:rPr>
        <w:t>of</w:t>
      </w:r>
      <w:r>
        <w:rPr>
          <w:color w:val="343434"/>
          <w:spacing w:val="-9"/>
          <w:sz w:val="21"/>
        </w:rPr>
        <w:t xml:space="preserve"> </w:t>
      </w:r>
      <w:r>
        <w:rPr>
          <w:color w:val="343434"/>
          <w:spacing w:val="-2"/>
          <w:sz w:val="21"/>
        </w:rPr>
        <w:t>the</w:t>
      </w:r>
      <w:r>
        <w:rPr>
          <w:color w:val="343434"/>
          <w:spacing w:val="-6"/>
          <w:sz w:val="21"/>
        </w:rPr>
        <w:t xml:space="preserve"> </w:t>
      </w:r>
      <w:r>
        <w:rPr>
          <w:color w:val="343434"/>
          <w:spacing w:val="-2"/>
          <w:sz w:val="21"/>
        </w:rPr>
        <w:t>row</w:t>
      </w:r>
      <w:r>
        <w:rPr>
          <w:color w:val="343434"/>
          <w:spacing w:val="-7"/>
          <w:sz w:val="21"/>
        </w:rPr>
        <w:t xml:space="preserve"> </w:t>
      </w:r>
      <w:r>
        <w:rPr>
          <w:color w:val="343434"/>
          <w:spacing w:val="-2"/>
          <w:sz w:val="21"/>
        </w:rPr>
        <w:t>and</w:t>
      </w:r>
      <w:r>
        <w:rPr>
          <w:color w:val="343434"/>
          <w:spacing w:val="-8"/>
          <w:sz w:val="21"/>
        </w:rPr>
        <w:t xml:space="preserve"> </w:t>
      </w:r>
      <w:r>
        <w:rPr>
          <w:color w:val="343434"/>
          <w:spacing w:val="-2"/>
          <w:sz w:val="21"/>
        </w:rPr>
        <w:t>9th</w:t>
      </w:r>
      <w:r>
        <w:rPr>
          <w:color w:val="343434"/>
          <w:spacing w:val="-11"/>
          <w:sz w:val="21"/>
        </w:rPr>
        <w:t xml:space="preserve"> </w:t>
      </w:r>
      <w:r>
        <w:rPr>
          <w:color w:val="343434"/>
          <w:spacing w:val="-2"/>
          <w:sz w:val="21"/>
        </w:rPr>
        <w:t>to</w:t>
      </w:r>
      <w:r>
        <w:rPr>
          <w:color w:val="343434"/>
          <w:spacing w:val="-10"/>
          <w:sz w:val="21"/>
        </w:rPr>
        <w:t xml:space="preserve"> </w:t>
      </w:r>
      <w:r>
        <w:rPr>
          <w:color w:val="343434"/>
          <w:spacing w:val="-2"/>
          <w:sz w:val="21"/>
        </w:rPr>
        <w:t>the</w:t>
      </w:r>
      <w:r>
        <w:rPr>
          <w:color w:val="343434"/>
          <w:spacing w:val="-11"/>
          <w:sz w:val="21"/>
        </w:rPr>
        <w:t xml:space="preserve"> </w:t>
      </w:r>
      <w:r>
        <w:rPr>
          <w:color w:val="343434"/>
          <w:spacing w:val="-2"/>
          <w:sz w:val="21"/>
        </w:rPr>
        <w:t>right</w:t>
      </w:r>
      <w:r>
        <w:rPr>
          <w:color w:val="343434"/>
          <w:spacing w:val="-8"/>
          <w:sz w:val="21"/>
        </w:rPr>
        <w:t xml:space="preserve"> </w:t>
      </w:r>
      <w:r>
        <w:rPr>
          <w:color w:val="343434"/>
          <w:spacing w:val="-2"/>
          <w:sz w:val="21"/>
        </w:rPr>
        <w:t>of</w:t>
      </w:r>
      <w:r>
        <w:rPr>
          <w:color w:val="343434"/>
          <w:spacing w:val="-9"/>
          <w:sz w:val="21"/>
        </w:rPr>
        <w:t xml:space="preserve"> </w:t>
      </w:r>
      <w:r>
        <w:rPr>
          <w:color w:val="343434"/>
          <w:spacing w:val="-2"/>
          <w:sz w:val="21"/>
        </w:rPr>
        <w:t>Divya.</w:t>
      </w:r>
    </w:p>
    <w:p w14:paraId="0BF018E5">
      <w:pPr>
        <w:pStyle w:val="6"/>
        <w:spacing w:before="19"/>
        <w:rPr>
          <w:sz w:val="21"/>
        </w:rPr>
      </w:pPr>
    </w:p>
    <w:p w14:paraId="065EC22B">
      <w:pPr>
        <w:pStyle w:val="10"/>
        <w:numPr>
          <w:ilvl w:val="0"/>
          <w:numId w:val="54"/>
        </w:numPr>
        <w:tabs>
          <w:tab w:val="left" w:pos="1450"/>
        </w:tabs>
        <w:spacing w:before="0" w:after="0" w:line="250" w:lineRule="exact"/>
        <w:ind w:left="1450" w:right="0" w:hanging="355"/>
        <w:jc w:val="left"/>
        <w:rPr>
          <w:sz w:val="21"/>
        </w:rPr>
      </w:pPr>
      <w:r>
        <w:rPr>
          <w:color w:val="343434"/>
          <w:spacing w:val="-2"/>
          <w:sz w:val="21"/>
        </w:rPr>
        <w:t>Neither</w:t>
      </w:r>
      <w:r>
        <w:rPr>
          <w:color w:val="343434"/>
          <w:spacing w:val="-13"/>
          <w:sz w:val="21"/>
        </w:rPr>
        <w:t xml:space="preserve"> </w:t>
      </w:r>
      <w:r>
        <w:rPr>
          <w:color w:val="343434"/>
          <w:spacing w:val="-2"/>
          <w:sz w:val="21"/>
        </w:rPr>
        <w:t>data</w:t>
      </w:r>
      <w:r>
        <w:rPr>
          <w:color w:val="343434"/>
          <w:spacing w:val="-12"/>
          <w:sz w:val="21"/>
        </w:rPr>
        <w:t xml:space="preserve"> </w:t>
      </w:r>
      <w:r>
        <w:rPr>
          <w:color w:val="343434"/>
          <w:spacing w:val="-2"/>
          <w:sz w:val="21"/>
        </w:rPr>
        <w:t>in</w:t>
      </w:r>
      <w:r>
        <w:rPr>
          <w:color w:val="343434"/>
          <w:spacing w:val="-10"/>
          <w:sz w:val="21"/>
        </w:rPr>
        <w:t xml:space="preserve"> </w:t>
      </w:r>
      <w:r>
        <w:rPr>
          <w:color w:val="343434"/>
          <w:spacing w:val="-2"/>
          <w:sz w:val="21"/>
        </w:rPr>
        <w:t>statement</w:t>
      </w:r>
      <w:r>
        <w:rPr>
          <w:color w:val="343434"/>
          <w:spacing w:val="-11"/>
          <w:sz w:val="21"/>
        </w:rPr>
        <w:t xml:space="preserve"> </w:t>
      </w:r>
      <w:r>
        <w:rPr>
          <w:color w:val="343434"/>
          <w:spacing w:val="-2"/>
          <w:sz w:val="21"/>
        </w:rPr>
        <w:t>I</w:t>
      </w:r>
      <w:r>
        <w:rPr>
          <w:color w:val="343434"/>
          <w:spacing w:val="-14"/>
          <w:sz w:val="21"/>
        </w:rPr>
        <w:t xml:space="preserve"> </w:t>
      </w:r>
      <w:r>
        <w:rPr>
          <w:color w:val="343434"/>
          <w:spacing w:val="-2"/>
          <w:sz w:val="21"/>
        </w:rPr>
        <w:t>nor</w:t>
      </w:r>
      <w:r>
        <w:rPr>
          <w:color w:val="343434"/>
          <w:spacing w:val="-12"/>
          <w:sz w:val="21"/>
        </w:rPr>
        <w:t xml:space="preserve"> </w:t>
      </w:r>
      <w:r>
        <w:rPr>
          <w:color w:val="343434"/>
          <w:spacing w:val="-2"/>
          <w:sz w:val="21"/>
        </w:rPr>
        <w:t>II</w:t>
      </w:r>
      <w:r>
        <w:rPr>
          <w:color w:val="343434"/>
          <w:spacing w:val="-12"/>
          <w:sz w:val="21"/>
        </w:rPr>
        <w:t xml:space="preserve"> </w:t>
      </w:r>
      <w:r>
        <w:rPr>
          <w:color w:val="343434"/>
          <w:spacing w:val="-2"/>
          <w:sz w:val="21"/>
        </w:rPr>
        <w:t>is</w:t>
      </w:r>
      <w:r>
        <w:rPr>
          <w:color w:val="343434"/>
          <w:spacing w:val="-7"/>
          <w:sz w:val="21"/>
        </w:rPr>
        <w:t xml:space="preserve"> </w:t>
      </w:r>
      <w:r>
        <w:rPr>
          <w:color w:val="343434"/>
          <w:spacing w:val="-2"/>
          <w:sz w:val="21"/>
        </w:rPr>
        <w:t>sufficient</w:t>
      </w:r>
    </w:p>
    <w:p w14:paraId="32794D76">
      <w:pPr>
        <w:pStyle w:val="10"/>
        <w:numPr>
          <w:ilvl w:val="0"/>
          <w:numId w:val="54"/>
        </w:numPr>
        <w:tabs>
          <w:tab w:val="left" w:pos="1450"/>
        </w:tabs>
        <w:spacing w:before="0" w:after="0" w:line="247" w:lineRule="exact"/>
        <w:ind w:left="1450" w:right="0" w:hanging="355"/>
        <w:jc w:val="left"/>
        <w:rPr>
          <w:sz w:val="21"/>
        </w:rPr>
      </w:pPr>
      <w:r>
        <w:rPr>
          <w:color w:val="343434"/>
          <w:spacing w:val="-4"/>
          <w:sz w:val="21"/>
        </w:rPr>
        <w:t>Data</w:t>
      </w:r>
      <w:r>
        <w:rPr>
          <w:color w:val="343434"/>
          <w:spacing w:val="-5"/>
          <w:sz w:val="21"/>
        </w:rPr>
        <w:t xml:space="preserve"> </w:t>
      </w:r>
      <w:r>
        <w:rPr>
          <w:color w:val="343434"/>
          <w:spacing w:val="-4"/>
          <w:sz w:val="21"/>
        </w:rPr>
        <w:t>in</w:t>
      </w:r>
      <w:r>
        <w:rPr>
          <w:color w:val="343434"/>
          <w:spacing w:val="-8"/>
          <w:sz w:val="21"/>
        </w:rPr>
        <w:t xml:space="preserve"> </w:t>
      </w:r>
      <w:r>
        <w:rPr>
          <w:color w:val="343434"/>
          <w:spacing w:val="-4"/>
          <w:sz w:val="21"/>
        </w:rPr>
        <w:t>statement Il</w:t>
      </w:r>
      <w:r>
        <w:rPr>
          <w:color w:val="343434"/>
          <w:spacing w:val="-9"/>
          <w:sz w:val="21"/>
        </w:rPr>
        <w:t xml:space="preserve"> </w:t>
      </w:r>
      <w:r>
        <w:rPr>
          <w:color w:val="343434"/>
          <w:spacing w:val="-4"/>
          <w:sz w:val="21"/>
        </w:rPr>
        <w:t>alone</w:t>
      </w:r>
      <w:r>
        <w:rPr>
          <w:color w:val="343434"/>
          <w:spacing w:val="-5"/>
          <w:sz w:val="21"/>
        </w:rPr>
        <w:t xml:space="preserve"> </w:t>
      </w:r>
      <w:r>
        <w:rPr>
          <w:color w:val="343434"/>
          <w:spacing w:val="-4"/>
          <w:sz w:val="21"/>
        </w:rPr>
        <w:t>is</w:t>
      </w:r>
      <w:r>
        <w:rPr>
          <w:color w:val="343434"/>
          <w:spacing w:val="-7"/>
          <w:sz w:val="21"/>
        </w:rPr>
        <w:t xml:space="preserve"> </w:t>
      </w:r>
      <w:r>
        <w:rPr>
          <w:color w:val="343434"/>
          <w:spacing w:val="-4"/>
          <w:sz w:val="21"/>
        </w:rPr>
        <w:t>sufficient</w:t>
      </w:r>
    </w:p>
    <w:p w14:paraId="7698AC94">
      <w:pPr>
        <w:pStyle w:val="10"/>
        <w:numPr>
          <w:ilvl w:val="0"/>
          <w:numId w:val="54"/>
        </w:numPr>
        <w:tabs>
          <w:tab w:val="left" w:pos="1450"/>
        </w:tabs>
        <w:spacing w:before="0" w:after="0" w:line="248" w:lineRule="exact"/>
        <w:ind w:left="1450" w:right="0" w:hanging="355"/>
        <w:jc w:val="left"/>
        <w:rPr>
          <w:sz w:val="21"/>
        </w:rPr>
      </w:pPr>
      <w:r>
        <w:rPr>
          <w:color w:val="343434"/>
          <w:spacing w:val="-4"/>
          <w:sz w:val="21"/>
        </w:rPr>
        <w:t>Data</w:t>
      </w:r>
      <w:r>
        <w:rPr>
          <w:color w:val="343434"/>
          <w:spacing w:val="-5"/>
          <w:sz w:val="21"/>
        </w:rPr>
        <w:t xml:space="preserve"> </w:t>
      </w:r>
      <w:r>
        <w:rPr>
          <w:color w:val="343434"/>
          <w:spacing w:val="-4"/>
          <w:sz w:val="21"/>
        </w:rPr>
        <w:t>in</w:t>
      </w:r>
      <w:r>
        <w:rPr>
          <w:color w:val="343434"/>
          <w:spacing w:val="-7"/>
          <w:sz w:val="21"/>
        </w:rPr>
        <w:t xml:space="preserve"> </w:t>
      </w:r>
      <w:r>
        <w:rPr>
          <w:color w:val="343434"/>
          <w:spacing w:val="-4"/>
          <w:sz w:val="21"/>
        </w:rPr>
        <w:t>statement I</w:t>
      </w:r>
      <w:r>
        <w:rPr>
          <w:color w:val="343434"/>
          <w:spacing w:val="-8"/>
          <w:sz w:val="21"/>
        </w:rPr>
        <w:t xml:space="preserve"> </w:t>
      </w:r>
      <w:r>
        <w:rPr>
          <w:color w:val="343434"/>
          <w:spacing w:val="-4"/>
          <w:sz w:val="21"/>
        </w:rPr>
        <w:t>alone</w:t>
      </w:r>
      <w:r>
        <w:rPr>
          <w:color w:val="343434"/>
          <w:spacing w:val="-5"/>
          <w:sz w:val="21"/>
        </w:rPr>
        <w:t xml:space="preserve"> </w:t>
      </w:r>
      <w:r>
        <w:rPr>
          <w:color w:val="343434"/>
          <w:spacing w:val="-4"/>
          <w:sz w:val="21"/>
        </w:rPr>
        <w:t>is</w:t>
      </w:r>
      <w:r>
        <w:rPr>
          <w:color w:val="343434"/>
          <w:spacing w:val="-3"/>
          <w:sz w:val="21"/>
        </w:rPr>
        <w:t xml:space="preserve"> </w:t>
      </w:r>
      <w:r>
        <w:rPr>
          <w:color w:val="343434"/>
          <w:spacing w:val="-4"/>
          <w:sz w:val="21"/>
        </w:rPr>
        <w:t>sufficient</w:t>
      </w:r>
    </w:p>
    <w:p w14:paraId="2317C90B">
      <w:pPr>
        <w:pStyle w:val="10"/>
        <w:numPr>
          <w:ilvl w:val="0"/>
          <w:numId w:val="54"/>
        </w:numPr>
        <w:tabs>
          <w:tab w:val="left" w:pos="1450"/>
        </w:tabs>
        <w:spacing w:before="0" w:after="0" w:line="251" w:lineRule="exact"/>
        <w:ind w:left="1450" w:right="0" w:hanging="355"/>
        <w:jc w:val="left"/>
        <w:rPr>
          <w:sz w:val="21"/>
        </w:rPr>
      </w:pPr>
      <w:r>
        <w:rPr>
          <w:color w:val="343434"/>
          <w:spacing w:val="-4"/>
          <w:sz w:val="21"/>
        </w:rPr>
        <w:t>Data</w:t>
      </w:r>
      <w:r>
        <w:rPr>
          <w:color w:val="343434"/>
          <w:spacing w:val="-5"/>
          <w:sz w:val="21"/>
        </w:rPr>
        <w:t xml:space="preserve"> </w:t>
      </w:r>
      <w:r>
        <w:rPr>
          <w:color w:val="343434"/>
          <w:spacing w:val="-4"/>
          <w:sz w:val="21"/>
        </w:rPr>
        <w:t>in</w:t>
      </w:r>
      <w:r>
        <w:rPr>
          <w:color w:val="343434"/>
          <w:spacing w:val="-7"/>
          <w:sz w:val="21"/>
        </w:rPr>
        <w:t xml:space="preserve"> </w:t>
      </w:r>
      <w:r>
        <w:rPr>
          <w:color w:val="343434"/>
          <w:spacing w:val="-4"/>
          <w:sz w:val="21"/>
        </w:rPr>
        <w:t>both statements</w:t>
      </w:r>
      <w:r>
        <w:rPr>
          <w:color w:val="343434"/>
          <w:spacing w:val="-6"/>
          <w:sz w:val="21"/>
        </w:rPr>
        <w:t xml:space="preserve"> </w:t>
      </w:r>
      <w:r>
        <w:rPr>
          <w:color w:val="343434"/>
          <w:spacing w:val="-4"/>
          <w:sz w:val="21"/>
        </w:rPr>
        <w:t>I</w:t>
      </w:r>
      <w:r>
        <w:rPr>
          <w:color w:val="343434"/>
          <w:spacing w:val="-8"/>
          <w:sz w:val="21"/>
        </w:rPr>
        <w:t xml:space="preserve"> </w:t>
      </w:r>
      <w:r>
        <w:rPr>
          <w:color w:val="343434"/>
          <w:spacing w:val="-4"/>
          <w:sz w:val="21"/>
        </w:rPr>
        <w:t>and</w:t>
      </w:r>
      <w:r>
        <w:rPr>
          <w:color w:val="343434"/>
          <w:spacing w:val="-2"/>
          <w:sz w:val="21"/>
        </w:rPr>
        <w:t xml:space="preserve"> </w:t>
      </w:r>
      <w:r>
        <w:rPr>
          <w:color w:val="343434"/>
          <w:spacing w:val="-4"/>
          <w:sz w:val="21"/>
        </w:rPr>
        <w:t>II</w:t>
      </w:r>
      <w:r>
        <w:rPr>
          <w:color w:val="343434"/>
          <w:spacing w:val="-2"/>
          <w:sz w:val="21"/>
        </w:rPr>
        <w:t xml:space="preserve"> </w:t>
      </w:r>
      <w:r>
        <w:rPr>
          <w:color w:val="343434"/>
          <w:spacing w:val="-4"/>
          <w:sz w:val="21"/>
        </w:rPr>
        <w:t>together</w:t>
      </w:r>
      <w:r>
        <w:rPr>
          <w:color w:val="343434"/>
          <w:spacing w:val="-5"/>
          <w:sz w:val="21"/>
        </w:rPr>
        <w:t xml:space="preserve"> </w:t>
      </w:r>
      <w:r>
        <w:rPr>
          <w:color w:val="343434"/>
          <w:spacing w:val="-4"/>
          <w:sz w:val="21"/>
        </w:rPr>
        <w:t>are</w:t>
      </w:r>
      <w:r>
        <w:rPr>
          <w:color w:val="343434"/>
          <w:spacing w:val="-5"/>
          <w:sz w:val="21"/>
        </w:rPr>
        <w:t xml:space="preserve"> </w:t>
      </w:r>
      <w:r>
        <w:rPr>
          <w:color w:val="343434"/>
          <w:spacing w:val="-4"/>
          <w:sz w:val="21"/>
        </w:rPr>
        <w:t>necessary</w:t>
      </w:r>
    </w:p>
    <w:p w14:paraId="1AABFFE0">
      <w:pPr>
        <w:pStyle w:val="6"/>
        <w:spacing w:before="139"/>
        <w:rPr>
          <w:sz w:val="17"/>
        </w:rPr>
      </w:pPr>
    </w:p>
    <w:p w14:paraId="04700E48">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5BE49FED">
      <w:pPr>
        <w:pStyle w:val="6"/>
        <w:spacing w:before="5"/>
        <w:rPr>
          <w:rFonts w:ascii="Arial"/>
          <w:b/>
          <w:sz w:val="17"/>
        </w:rPr>
      </w:pPr>
    </w:p>
    <w:p w14:paraId="179D5171">
      <w:pPr>
        <w:pStyle w:val="2"/>
      </w:pPr>
      <w:r>
        <w:rPr>
          <w:color w:val="19212D"/>
        </w:rPr>
        <w:t xml:space="preserve">Question </w:t>
      </w:r>
      <w:r>
        <w:rPr>
          <w:color w:val="19212D"/>
          <w:spacing w:val="-5"/>
        </w:rPr>
        <w:t>109</w:t>
      </w:r>
    </w:p>
    <w:p w14:paraId="53F2394E">
      <w:pPr>
        <w:pStyle w:val="6"/>
        <w:spacing w:before="211" w:line="331" w:lineRule="auto"/>
        <w:ind w:left="735" w:right="845" w:hanging="3"/>
      </w:pPr>
      <w:r>
        <mc:AlternateContent>
          <mc:Choice Requires="wps">
            <w:drawing>
              <wp:anchor distT="0" distB="0" distL="0" distR="0" simplePos="0" relativeHeight="251736064" behindDoc="1" locked="0" layoutInCell="1" allowOverlap="1">
                <wp:simplePos x="0" y="0"/>
                <wp:positionH relativeFrom="page">
                  <wp:posOffset>916305</wp:posOffset>
                </wp:positionH>
                <wp:positionV relativeFrom="paragraph">
                  <wp:posOffset>137160</wp:posOffset>
                </wp:positionV>
                <wp:extent cx="779780" cy="179070"/>
                <wp:effectExtent l="0" t="0" r="0" b="0"/>
                <wp:wrapNone/>
                <wp:docPr id="354" name="Textbox 354"/>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727B55C4">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7</w:t>
                            </w:r>
                            <w:r>
                              <w:rPr>
                                <w:color w:val="343434"/>
                                <w:spacing w:val="-5"/>
                                <w:sz w:val="24"/>
                              </w:rPr>
                              <w:t>.</w:t>
                            </w:r>
                          </w:p>
                        </w:txbxContent>
                      </wps:txbx>
                      <wps:bodyPr wrap="square" lIns="0" tIns="0" rIns="0" bIns="0" rtlCol="0">
                        <a:noAutofit/>
                      </wps:bodyPr>
                    </wps:wsp>
                  </a:graphicData>
                </a:graphic>
              </wp:anchor>
            </w:drawing>
          </mc:Choice>
          <mc:Fallback>
            <w:pict>
              <v:shape id="Textbox 354" o:spid="_x0000_s1026" o:spt="202" type="#_x0000_t202" style="position:absolute;left:0pt;margin-left:72.15pt;margin-top:10.8pt;height:14.1pt;width:61.4pt;mso-position-horizontal-relative:page;z-index:-251580416;mso-width-relative:page;mso-height-relative:page;" filled="f" stroked="f" coordsize="21600,21600" o:gfxdata="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Xtp2AAAAAkBAAAPAAAAAAAAAAEAIAAAACIAAABkcnMvZG93bnJldi54bWxQSwECFAAUAAAA&#10;CACHTuJAPdeJj7UBAAB3AwAADgAAAAAAAAABACAAAAAnAQAAZHJzL2Uyb0RvYy54bWxQSwUGAAAA&#10;AAYABgBZAQAATgUAAAAA&#10;">
                <v:fill on="f" focussize="0,0"/>
                <v:stroke on="f"/>
                <v:imagedata o:title=""/>
                <o:lock v:ext="edit" aspectratio="f"/>
                <v:textbox inset="0mm,0mm,0mm,0mm">
                  <w:txbxContent>
                    <w:p w14:paraId="727B55C4">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7</w:t>
                      </w:r>
                      <w:r>
                        <w:rPr>
                          <w:color w:val="343434"/>
                          <w:spacing w:val="-5"/>
                          <w:sz w:val="24"/>
                        </w:rPr>
                        <w:t>.</w:t>
                      </w:r>
                    </w:p>
                  </w:txbxContent>
                </v:textbox>
              </v:shape>
            </w:pict>
          </mc:Fallback>
        </mc:AlternateContent>
      </w:r>
      <w:r>
        <w:rPr>
          <w:position w:val="-7"/>
        </w:rPr>
        <w:drawing>
          <wp:inline distT="0" distB="0" distL="0" distR="0">
            <wp:extent cx="804545" cy="191770"/>
            <wp:effectExtent l="0" t="0" r="0" b="0"/>
            <wp:docPr id="355" name="Image 355"/>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36" cstate="print"/>
                    <a:stretch>
                      <a:fillRect/>
                    </a:stretch>
                  </pic:blipFill>
                  <pic:spPr>
                    <a:xfrm>
                      <a:off x="0" y="0"/>
                      <a:ext cx="804722" cy="192227"/>
                    </a:xfrm>
                    <a:prstGeom prst="rect">
                      <a:avLst/>
                    </a:prstGeom>
                  </pic:spPr>
                </pic:pic>
              </a:graphicData>
            </a:graphic>
          </wp:inline>
        </w:drawing>
      </w:r>
      <w:r>
        <w:rPr>
          <w:color w:val="343434"/>
        </w:rPr>
        <w:t xml:space="preserve">A statement is given followed by two arguments numbered I and II. </w:t>
      </w:r>
      <w:r>
        <w:rPr>
          <w:color w:val="343434"/>
          <w:spacing w:val="-2"/>
        </w:rPr>
        <w:t>Decide</w:t>
      </w:r>
      <w:r>
        <w:rPr>
          <w:color w:val="343434"/>
          <w:spacing w:val="-13"/>
        </w:rPr>
        <w:t xml:space="preserve"> </w:t>
      </w:r>
      <w:r>
        <w:rPr>
          <w:color w:val="343434"/>
          <w:spacing w:val="-2"/>
        </w:rPr>
        <w:t>which</w:t>
      </w:r>
      <w:r>
        <w:rPr>
          <w:color w:val="343434"/>
          <w:spacing w:val="-13"/>
        </w:rPr>
        <w:t xml:space="preserve"> </w:t>
      </w:r>
      <w:r>
        <w:rPr>
          <w:color w:val="343434"/>
          <w:spacing w:val="-2"/>
        </w:rPr>
        <w:t>of</w:t>
      </w:r>
      <w:r>
        <w:rPr>
          <w:color w:val="343434"/>
          <w:spacing w:val="-8"/>
        </w:rPr>
        <w:t xml:space="preserve"> </w:t>
      </w:r>
      <w:r>
        <w:rPr>
          <w:color w:val="343434"/>
          <w:spacing w:val="-2"/>
        </w:rPr>
        <w:t>the</w:t>
      </w:r>
      <w:r>
        <w:rPr>
          <w:color w:val="343434"/>
          <w:spacing w:val="-13"/>
        </w:rPr>
        <w:t xml:space="preserve"> </w:t>
      </w:r>
      <w:r>
        <w:rPr>
          <w:color w:val="343434"/>
          <w:spacing w:val="-2"/>
        </w:rPr>
        <w:t>arguments</w:t>
      </w:r>
      <w:r>
        <w:rPr>
          <w:color w:val="343434"/>
          <w:spacing w:val="-10"/>
        </w:rPr>
        <w:t xml:space="preserve"> </w:t>
      </w:r>
      <w:r>
        <w:rPr>
          <w:color w:val="343434"/>
          <w:spacing w:val="-2"/>
        </w:rPr>
        <w:t>is/are</w:t>
      </w:r>
      <w:r>
        <w:rPr>
          <w:color w:val="343434"/>
          <w:spacing w:val="-13"/>
        </w:rPr>
        <w:t xml:space="preserve"> </w:t>
      </w:r>
      <w:r>
        <w:rPr>
          <w:color w:val="343434"/>
          <w:spacing w:val="-2"/>
        </w:rPr>
        <w:t>strong</w:t>
      </w:r>
      <w:r>
        <w:rPr>
          <w:color w:val="343434"/>
          <w:spacing w:val="-11"/>
        </w:rPr>
        <w:t xml:space="preserve"> </w:t>
      </w:r>
      <w:r>
        <w:rPr>
          <w:color w:val="343434"/>
          <w:spacing w:val="-2"/>
        </w:rPr>
        <w:t>with</w:t>
      </w:r>
      <w:r>
        <w:rPr>
          <w:color w:val="343434"/>
          <w:spacing w:val="-14"/>
        </w:rPr>
        <w:t xml:space="preserve"> </w:t>
      </w:r>
      <w:r>
        <w:rPr>
          <w:color w:val="343434"/>
          <w:spacing w:val="-2"/>
        </w:rPr>
        <w:t>respect</w:t>
      </w:r>
      <w:r>
        <w:rPr>
          <w:color w:val="343434"/>
          <w:spacing w:val="-10"/>
        </w:rPr>
        <w:t xml:space="preserve"> </w:t>
      </w:r>
      <w:r>
        <w:rPr>
          <w:color w:val="343434"/>
          <w:spacing w:val="-2"/>
        </w:rPr>
        <w:t>to</w:t>
      </w:r>
      <w:r>
        <w:rPr>
          <w:color w:val="343434"/>
          <w:spacing w:val="-11"/>
        </w:rPr>
        <w:t xml:space="preserve"> </w:t>
      </w:r>
      <w:r>
        <w:rPr>
          <w:color w:val="343434"/>
          <w:spacing w:val="-2"/>
        </w:rPr>
        <w:t>the</w:t>
      </w:r>
      <w:r>
        <w:rPr>
          <w:color w:val="343434"/>
          <w:spacing w:val="-13"/>
        </w:rPr>
        <w:t xml:space="preserve"> </w:t>
      </w:r>
      <w:r>
        <w:rPr>
          <w:color w:val="343434"/>
          <w:spacing w:val="-2"/>
        </w:rPr>
        <w:t>statement/question.</w:t>
      </w:r>
    </w:p>
    <w:p w14:paraId="3B5DC531">
      <w:pPr>
        <w:pStyle w:val="6"/>
        <w:spacing w:before="14"/>
      </w:pPr>
    </w:p>
    <w:p w14:paraId="2B7D3D39">
      <w:pPr>
        <w:spacing w:before="1"/>
        <w:ind w:left="285" w:right="0" w:firstLine="0"/>
        <w:jc w:val="left"/>
        <w:rPr>
          <w:i/>
          <w:sz w:val="22"/>
        </w:rPr>
      </w:pPr>
      <w:r>
        <w:rPr>
          <w:i/>
          <w:color w:val="343434"/>
          <w:spacing w:val="-2"/>
          <w:sz w:val="22"/>
        </w:rPr>
        <w:t>Statement:</w:t>
      </w:r>
    </w:p>
    <w:p w14:paraId="154B5623">
      <w:pPr>
        <w:pStyle w:val="6"/>
        <w:spacing w:before="149"/>
        <w:rPr>
          <w:i/>
          <w:sz w:val="22"/>
        </w:rPr>
      </w:pPr>
    </w:p>
    <w:p w14:paraId="3CFC4E7F">
      <w:pPr>
        <w:pStyle w:val="6"/>
        <w:ind w:left="735"/>
      </w:pPr>
      <w:r>
        <w:rPr>
          <w:color w:val="343434"/>
          <w:spacing w:val="-4"/>
        </w:rPr>
        <w:t>Each</w:t>
      </w:r>
      <w:r>
        <w:rPr>
          <w:color w:val="343434"/>
          <w:spacing w:val="-11"/>
        </w:rPr>
        <w:t xml:space="preserve"> </w:t>
      </w:r>
      <w:r>
        <w:rPr>
          <w:color w:val="343434"/>
          <w:spacing w:val="-4"/>
        </w:rPr>
        <w:t>and</w:t>
      </w:r>
      <w:r>
        <w:rPr>
          <w:color w:val="343434"/>
          <w:spacing w:val="-12"/>
        </w:rPr>
        <w:t xml:space="preserve"> </w:t>
      </w:r>
      <w:r>
        <w:rPr>
          <w:color w:val="343434"/>
          <w:spacing w:val="-4"/>
        </w:rPr>
        <w:t>every</w:t>
      </w:r>
      <w:r>
        <w:rPr>
          <w:color w:val="343434"/>
          <w:spacing w:val="-11"/>
        </w:rPr>
        <w:t xml:space="preserve"> </w:t>
      </w:r>
      <w:r>
        <w:rPr>
          <w:color w:val="343434"/>
          <w:spacing w:val="-4"/>
        </w:rPr>
        <w:t>institute</w:t>
      </w:r>
      <w:r>
        <w:rPr>
          <w:color w:val="343434"/>
          <w:spacing w:val="-9"/>
        </w:rPr>
        <w:t xml:space="preserve"> </w:t>
      </w:r>
      <w:r>
        <w:rPr>
          <w:color w:val="343434"/>
          <w:spacing w:val="-4"/>
        </w:rPr>
        <w:t>in</w:t>
      </w:r>
      <w:r>
        <w:rPr>
          <w:color w:val="343434"/>
          <w:spacing w:val="-10"/>
        </w:rPr>
        <w:t xml:space="preserve"> </w:t>
      </w:r>
      <w:r>
        <w:rPr>
          <w:color w:val="343434"/>
          <w:spacing w:val="-4"/>
        </w:rPr>
        <w:t>india</w:t>
      </w:r>
      <w:r>
        <w:rPr>
          <w:color w:val="343434"/>
          <w:spacing w:val="-12"/>
        </w:rPr>
        <w:t xml:space="preserve"> </w:t>
      </w:r>
      <w:r>
        <w:rPr>
          <w:color w:val="343434"/>
          <w:spacing w:val="-4"/>
        </w:rPr>
        <w:t>should</w:t>
      </w:r>
      <w:r>
        <w:rPr>
          <w:color w:val="343434"/>
          <w:spacing w:val="-11"/>
        </w:rPr>
        <w:t xml:space="preserve"> </w:t>
      </w:r>
      <w:r>
        <w:rPr>
          <w:color w:val="343434"/>
          <w:spacing w:val="-4"/>
        </w:rPr>
        <w:t>be</w:t>
      </w:r>
      <w:r>
        <w:rPr>
          <w:color w:val="343434"/>
          <w:spacing w:val="-10"/>
        </w:rPr>
        <w:t xml:space="preserve"> </w:t>
      </w:r>
      <w:r>
        <w:rPr>
          <w:color w:val="343434"/>
          <w:spacing w:val="-4"/>
        </w:rPr>
        <w:t>linked</w:t>
      </w:r>
      <w:r>
        <w:rPr>
          <w:color w:val="343434"/>
          <w:spacing w:val="-11"/>
        </w:rPr>
        <w:t xml:space="preserve"> </w:t>
      </w:r>
      <w:r>
        <w:rPr>
          <w:color w:val="343434"/>
          <w:spacing w:val="-4"/>
        </w:rPr>
        <w:t>with</w:t>
      </w:r>
      <w:r>
        <w:rPr>
          <w:color w:val="343434"/>
          <w:spacing w:val="-10"/>
        </w:rPr>
        <w:t xml:space="preserve"> </w:t>
      </w:r>
      <w:r>
        <w:rPr>
          <w:color w:val="343434"/>
          <w:spacing w:val="-4"/>
        </w:rPr>
        <w:t>an</w:t>
      </w:r>
      <w:r>
        <w:rPr>
          <w:color w:val="343434"/>
          <w:spacing w:val="-9"/>
        </w:rPr>
        <w:t xml:space="preserve"> </w:t>
      </w:r>
      <w:r>
        <w:rPr>
          <w:color w:val="343434"/>
          <w:spacing w:val="-4"/>
        </w:rPr>
        <w:t>incubation</w:t>
      </w:r>
      <w:r>
        <w:rPr>
          <w:color w:val="343434"/>
          <w:spacing w:val="-7"/>
        </w:rPr>
        <w:t xml:space="preserve"> </w:t>
      </w:r>
      <w:r>
        <w:rPr>
          <w:color w:val="343434"/>
          <w:spacing w:val="-4"/>
        </w:rPr>
        <w:t>centre</w:t>
      </w:r>
    </w:p>
    <w:p w14:paraId="775878C4">
      <w:pPr>
        <w:pStyle w:val="6"/>
        <w:spacing w:before="163"/>
      </w:pPr>
    </w:p>
    <w:p w14:paraId="54B822E3">
      <w:pPr>
        <w:spacing w:before="0"/>
        <w:ind w:left="285" w:right="0" w:firstLine="0"/>
        <w:jc w:val="left"/>
        <w:rPr>
          <w:i/>
          <w:sz w:val="22"/>
        </w:rPr>
      </w:pPr>
      <w:r>
        <w:rPr>
          <w:i/>
          <w:color w:val="343434"/>
          <w:spacing w:val="-2"/>
          <w:sz w:val="22"/>
        </w:rPr>
        <w:t>Arguments:</w:t>
      </w:r>
    </w:p>
    <w:p w14:paraId="4AAB0825">
      <w:pPr>
        <w:pStyle w:val="6"/>
        <w:spacing w:before="10"/>
        <w:rPr>
          <w:i/>
          <w:sz w:val="22"/>
        </w:rPr>
      </w:pPr>
    </w:p>
    <w:p w14:paraId="22CF0E8D">
      <w:pPr>
        <w:pStyle w:val="10"/>
        <w:numPr>
          <w:ilvl w:val="0"/>
          <w:numId w:val="55"/>
        </w:numPr>
        <w:tabs>
          <w:tab w:val="left" w:pos="1455"/>
        </w:tabs>
        <w:spacing w:before="0" w:after="0" w:line="240" w:lineRule="auto"/>
        <w:ind w:left="1455" w:right="0" w:hanging="360"/>
        <w:jc w:val="left"/>
        <w:rPr>
          <w:sz w:val="21"/>
        </w:rPr>
      </w:pPr>
      <w:r>
        <w:rPr>
          <w:color w:val="343434"/>
          <w:spacing w:val="-4"/>
          <w:sz w:val="21"/>
        </w:rPr>
        <w:t>Students</w:t>
      </w:r>
      <w:r>
        <w:rPr>
          <w:color w:val="343434"/>
          <w:spacing w:val="-10"/>
          <w:sz w:val="21"/>
        </w:rPr>
        <w:t xml:space="preserve"> </w:t>
      </w:r>
      <w:r>
        <w:rPr>
          <w:color w:val="343434"/>
          <w:spacing w:val="-4"/>
          <w:sz w:val="21"/>
        </w:rPr>
        <w:t>will</w:t>
      </w:r>
      <w:r>
        <w:rPr>
          <w:color w:val="343434"/>
          <w:spacing w:val="-10"/>
          <w:sz w:val="21"/>
        </w:rPr>
        <w:t xml:space="preserve"> </w:t>
      </w:r>
      <w:r>
        <w:rPr>
          <w:color w:val="343434"/>
          <w:spacing w:val="-4"/>
          <w:sz w:val="21"/>
        </w:rPr>
        <w:t>be</w:t>
      </w:r>
      <w:r>
        <w:rPr>
          <w:color w:val="343434"/>
          <w:spacing w:val="-9"/>
          <w:sz w:val="21"/>
        </w:rPr>
        <w:t xml:space="preserve"> </w:t>
      </w:r>
      <w:r>
        <w:rPr>
          <w:color w:val="343434"/>
          <w:spacing w:val="-4"/>
          <w:sz w:val="21"/>
        </w:rPr>
        <w:t>aware</w:t>
      </w:r>
      <w:r>
        <w:rPr>
          <w:color w:val="343434"/>
          <w:spacing w:val="-9"/>
          <w:sz w:val="21"/>
        </w:rPr>
        <w:t xml:space="preserve"> </w:t>
      </w:r>
      <w:r>
        <w:rPr>
          <w:color w:val="343434"/>
          <w:spacing w:val="-4"/>
          <w:sz w:val="21"/>
        </w:rPr>
        <w:t>of</w:t>
      </w:r>
      <w:r>
        <w:rPr>
          <w:color w:val="343434"/>
          <w:spacing w:val="-9"/>
          <w:sz w:val="21"/>
        </w:rPr>
        <w:t xml:space="preserve"> </w:t>
      </w:r>
      <w:r>
        <w:rPr>
          <w:color w:val="343434"/>
          <w:spacing w:val="-4"/>
          <w:sz w:val="21"/>
        </w:rPr>
        <w:t>start-ups</w:t>
      </w:r>
      <w:r>
        <w:rPr>
          <w:color w:val="343434"/>
          <w:spacing w:val="-9"/>
          <w:sz w:val="21"/>
        </w:rPr>
        <w:t xml:space="preserve"> </w:t>
      </w:r>
      <w:r>
        <w:rPr>
          <w:color w:val="343434"/>
          <w:spacing w:val="-4"/>
          <w:sz w:val="21"/>
        </w:rPr>
        <w:t>and</w:t>
      </w:r>
      <w:r>
        <w:rPr>
          <w:color w:val="343434"/>
          <w:spacing w:val="-8"/>
          <w:sz w:val="21"/>
        </w:rPr>
        <w:t xml:space="preserve"> </w:t>
      </w:r>
      <w:r>
        <w:rPr>
          <w:color w:val="343434"/>
          <w:spacing w:val="-4"/>
          <w:sz w:val="21"/>
        </w:rPr>
        <w:t>how</w:t>
      </w:r>
      <w:r>
        <w:rPr>
          <w:color w:val="343434"/>
          <w:spacing w:val="-8"/>
          <w:sz w:val="21"/>
        </w:rPr>
        <w:t xml:space="preserve"> </w:t>
      </w:r>
      <w:r>
        <w:rPr>
          <w:color w:val="343434"/>
          <w:spacing w:val="-4"/>
          <w:sz w:val="21"/>
        </w:rPr>
        <w:t>it</w:t>
      </w:r>
      <w:r>
        <w:rPr>
          <w:color w:val="343434"/>
          <w:spacing w:val="-8"/>
          <w:sz w:val="21"/>
        </w:rPr>
        <w:t xml:space="preserve"> </w:t>
      </w:r>
      <w:r>
        <w:rPr>
          <w:color w:val="343434"/>
          <w:spacing w:val="-4"/>
          <w:sz w:val="21"/>
        </w:rPr>
        <w:t>can</w:t>
      </w:r>
      <w:r>
        <w:rPr>
          <w:color w:val="343434"/>
          <w:spacing w:val="-9"/>
          <w:sz w:val="21"/>
        </w:rPr>
        <w:t xml:space="preserve"> </w:t>
      </w:r>
      <w:r>
        <w:rPr>
          <w:color w:val="343434"/>
          <w:spacing w:val="-4"/>
          <w:sz w:val="21"/>
        </w:rPr>
        <w:t>benefit</w:t>
      </w:r>
      <w:r>
        <w:rPr>
          <w:color w:val="343434"/>
          <w:spacing w:val="-9"/>
          <w:sz w:val="21"/>
        </w:rPr>
        <w:t xml:space="preserve"> </w:t>
      </w:r>
      <w:r>
        <w:rPr>
          <w:color w:val="343434"/>
          <w:spacing w:val="-4"/>
          <w:sz w:val="21"/>
        </w:rPr>
        <w:t>the</w:t>
      </w:r>
      <w:r>
        <w:rPr>
          <w:color w:val="343434"/>
          <w:spacing w:val="-9"/>
          <w:sz w:val="21"/>
        </w:rPr>
        <w:t xml:space="preserve"> </w:t>
      </w:r>
      <w:r>
        <w:rPr>
          <w:color w:val="343434"/>
          <w:spacing w:val="-4"/>
          <w:sz w:val="21"/>
        </w:rPr>
        <w:t>society</w:t>
      </w:r>
    </w:p>
    <w:p w14:paraId="3FD7CCDC">
      <w:pPr>
        <w:pStyle w:val="10"/>
        <w:numPr>
          <w:ilvl w:val="0"/>
          <w:numId w:val="55"/>
        </w:numPr>
        <w:tabs>
          <w:tab w:val="left" w:pos="1455"/>
        </w:tabs>
        <w:spacing w:before="1" w:after="0" w:line="240" w:lineRule="auto"/>
        <w:ind w:left="1455" w:right="0" w:hanging="360"/>
        <w:jc w:val="left"/>
        <w:rPr>
          <w:sz w:val="21"/>
        </w:rPr>
      </w:pPr>
      <w:r>
        <w:rPr>
          <w:color w:val="343434"/>
          <w:spacing w:val="-6"/>
          <w:sz w:val="21"/>
        </w:rPr>
        <w:t>Having</w:t>
      </w:r>
      <w:r>
        <w:rPr>
          <w:color w:val="343434"/>
          <w:spacing w:val="-1"/>
          <w:sz w:val="21"/>
        </w:rPr>
        <w:t xml:space="preserve"> </w:t>
      </w:r>
      <w:r>
        <w:rPr>
          <w:color w:val="343434"/>
          <w:spacing w:val="-6"/>
          <w:sz w:val="21"/>
        </w:rPr>
        <w:t>more</w:t>
      </w:r>
      <w:r>
        <w:rPr>
          <w:color w:val="343434"/>
          <w:spacing w:val="-3"/>
          <w:sz w:val="21"/>
        </w:rPr>
        <w:t xml:space="preserve"> </w:t>
      </w:r>
      <w:r>
        <w:rPr>
          <w:color w:val="343434"/>
          <w:spacing w:val="-6"/>
          <w:sz w:val="21"/>
        </w:rPr>
        <w:t>and</w:t>
      </w:r>
      <w:r>
        <w:rPr>
          <w:color w:val="343434"/>
          <w:spacing w:val="2"/>
          <w:sz w:val="21"/>
        </w:rPr>
        <w:t xml:space="preserve"> </w:t>
      </w:r>
      <w:r>
        <w:rPr>
          <w:color w:val="343434"/>
          <w:spacing w:val="-6"/>
          <w:sz w:val="21"/>
        </w:rPr>
        <w:t>more</w:t>
      </w:r>
      <w:r>
        <w:rPr>
          <w:color w:val="343434"/>
          <w:spacing w:val="-3"/>
          <w:sz w:val="21"/>
        </w:rPr>
        <w:t xml:space="preserve"> </w:t>
      </w:r>
      <w:r>
        <w:rPr>
          <w:color w:val="343434"/>
          <w:spacing w:val="-6"/>
          <w:sz w:val="21"/>
        </w:rPr>
        <w:t>start-ups</w:t>
      </w:r>
      <w:r>
        <w:rPr>
          <w:color w:val="343434"/>
          <w:sz w:val="21"/>
        </w:rPr>
        <w:t xml:space="preserve"> </w:t>
      </w:r>
      <w:r>
        <w:rPr>
          <w:color w:val="343434"/>
          <w:spacing w:val="-6"/>
          <w:sz w:val="21"/>
        </w:rPr>
        <w:t>will</w:t>
      </w:r>
      <w:r>
        <w:rPr>
          <w:color w:val="343434"/>
          <w:spacing w:val="-3"/>
          <w:sz w:val="21"/>
        </w:rPr>
        <w:t xml:space="preserve"> </w:t>
      </w:r>
      <w:r>
        <w:rPr>
          <w:color w:val="343434"/>
          <w:spacing w:val="-6"/>
          <w:sz w:val="21"/>
        </w:rPr>
        <w:t>help</w:t>
      </w:r>
      <w:r>
        <w:rPr>
          <w:color w:val="343434"/>
          <w:sz w:val="21"/>
        </w:rPr>
        <w:t xml:space="preserve"> </w:t>
      </w:r>
      <w:r>
        <w:rPr>
          <w:color w:val="343434"/>
          <w:spacing w:val="-6"/>
          <w:sz w:val="21"/>
        </w:rPr>
        <w:t>building</w:t>
      </w:r>
      <w:r>
        <w:rPr>
          <w:color w:val="343434"/>
          <w:spacing w:val="6"/>
          <w:sz w:val="21"/>
        </w:rPr>
        <w:t xml:space="preserve"> </w:t>
      </w:r>
      <w:r>
        <w:rPr>
          <w:color w:val="343434"/>
          <w:spacing w:val="-6"/>
          <w:sz w:val="21"/>
        </w:rPr>
        <w:t>economy</w:t>
      </w:r>
      <w:r>
        <w:rPr>
          <w:color w:val="343434"/>
          <w:spacing w:val="-1"/>
          <w:sz w:val="21"/>
        </w:rPr>
        <w:t xml:space="preserve"> </w:t>
      </w:r>
      <w:r>
        <w:rPr>
          <w:color w:val="343434"/>
          <w:spacing w:val="-6"/>
          <w:sz w:val="21"/>
        </w:rPr>
        <w:t>of</w:t>
      </w:r>
      <w:r>
        <w:rPr>
          <w:color w:val="343434"/>
          <w:sz w:val="21"/>
        </w:rPr>
        <w:t xml:space="preserve"> </w:t>
      </w:r>
      <w:r>
        <w:rPr>
          <w:color w:val="343434"/>
          <w:spacing w:val="-6"/>
          <w:sz w:val="21"/>
        </w:rPr>
        <w:t>the</w:t>
      </w:r>
      <w:r>
        <w:rPr>
          <w:color w:val="343434"/>
          <w:spacing w:val="-1"/>
          <w:sz w:val="21"/>
        </w:rPr>
        <w:t xml:space="preserve"> </w:t>
      </w:r>
      <w:r>
        <w:rPr>
          <w:color w:val="343434"/>
          <w:spacing w:val="-6"/>
          <w:sz w:val="21"/>
        </w:rPr>
        <w:t>nation</w:t>
      </w:r>
    </w:p>
    <w:p w14:paraId="7BA78059">
      <w:pPr>
        <w:pStyle w:val="6"/>
        <w:spacing w:before="21"/>
        <w:rPr>
          <w:sz w:val="21"/>
        </w:rPr>
      </w:pPr>
    </w:p>
    <w:p w14:paraId="53163E77">
      <w:pPr>
        <w:pStyle w:val="10"/>
        <w:numPr>
          <w:ilvl w:val="0"/>
          <w:numId w:val="56"/>
        </w:numPr>
        <w:tabs>
          <w:tab w:val="left" w:pos="1450"/>
        </w:tabs>
        <w:spacing w:before="1" w:after="0" w:line="250" w:lineRule="exact"/>
        <w:ind w:left="1450" w:right="0" w:hanging="355"/>
        <w:jc w:val="left"/>
        <w:rPr>
          <w:sz w:val="21"/>
        </w:rPr>
      </w:pPr>
      <w:r>
        <w:rPr>
          <w:color w:val="343434"/>
          <w:spacing w:val="-2"/>
          <w:sz w:val="21"/>
        </w:rPr>
        <w:t>Neither</w:t>
      </w:r>
      <w:r>
        <w:rPr>
          <w:color w:val="343434"/>
          <w:spacing w:val="-16"/>
          <w:sz w:val="21"/>
        </w:rPr>
        <w:t xml:space="preserve"> </w:t>
      </w:r>
      <w:r>
        <w:rPr>
          <w:color w:val="343434"/>
          <w:spacing w:val="-2"/>
          <w:sz w:val="21"/>
        </w:rPr>
        <w:t>argument</w:t>
      </w:r>
      <w:r>
        <w:rPr>
          <w:color w:val="343434"/>
          <w:spacing w:val="-12"/>
          <w:sz w:val="21"/>
        </w:rPr>
        <w:t xml:space="preserve"> </w:t>
      </w:r>
      <w:r>
        <w:rPr>
          <w:color w:val="343434"/>
          <w:spacing w:val="-2"/>
          <w:sz w:val="21"/>
        </w:rPr>
        <w:t>I</w:t>
      </w:r>
      <w:r>
        <w:rPr>
          <w:color w:val="343434"/>
          <w:spacing w:val="-14"/>
          <w:sz w:val="21"/>
        </w:rPr>
        <w:t xml:space="preserve"> </w:t>
      </w:r>
      <w:r>
        <w:rPr>
          <w:color w:val="343434"/>
          <w:spacing w:val="-2"/>
          <w:sz w:val="21"/>
        </w:rPr>
        <w:t>nor</w:t>
      </w:r>
      <w:r>
        <w:rPr>
          <w:color w:val="343434"/>
          <w:spacing w:val="-12"/>
          <w:sz w:val="21"/>
        </w:rPr>
        <w:t xml:space="preserve"> </w:t>
      </w:r>
      <w:r>
        <w:rPr>
          <w:color w:val="343434"/>
          <w:spacing w:val="-2"/>
          <w:sz w:val="21"/>
        </w:rPr>
        <w:t>II</w:t>
      </w:r>
      <w:r>
        <w:rPr>
          <w:color w:val="343434"/>
          <w:spacing w:val="-13"/>
          <w:sz w:val="21"/>
        </w:rPr>
        <w:t xml:space="preserve"> </w:t>
      </w:r>
      <w:r>
        <w:rPr>
          <w:color w:val="343434"/>
          <w:spacing w:val="-2"/>
          <w:sz w:val="21"/>
        </w:rPr>
        <w:t>strong</w:t>
      </w:r>
    </w:p>
    <w:p w14:paraId="2460C0F9">
      <w:pPr>
        <w:pStyle w:val="10"/>
        <w:numPr>
          <w:ilvl w:val="0"/>
          <w:numId w:val="56"/>
        </w:numPr>
        <w:tabs>
          <w:tab w:val="left" w:pos="1450"/>
        </w:tabs>
        <w:spacing w:before="0" w:after="0" w:line="246" w:lineRule="exact"/>
        <w:ind w:left="1450" w:right="0" w:hanging="355"/>
        <w:jc w:val="left"/>
        <w:rPr>
          <w:sz w:val="21"/>
        </w:rPr>
      </w:pPr>
      <w:r>
        <w:rPr>
          <w:color w:val="343434"/>
          <w:spacing w:val="-2"/>
          <w:sz w:val="21"/>
        </w:rPr>
        <w:t>Argument</w:t>
      </w:r>
      <w:r>
        <w:rPr>
          <w:color w:val="343434"/>
          <w:spacing w:val="-11"/>
          <w:sz w:val="21"/>
        </w:rPr>
        <w:t xml:space="preserve"> </w:t>
      </w:r>
      <w:r>
        <w:rPr>
          <w:color w:val="343434"/>
          <w:spacing w:val="-2"/>
          <w:sz w:val="21"/>
        </w:rPr>
        <w:t>II</w:t>
      </w:r>
      <w:r>
        <w:rPr>
          <w:color w:val="343434"/>
          <w:spacing w:val="-14"/>
          <w:sz w:val="21"/>
        </w:rPr>
        <w:t xml:space="preserve"> </w:t>
      </w:r>
      <w:r>
        <w:rPr>
          <w:color w:val="343434"/>
          <w:spacing w:val="-2"/>
          <w:sz w:val="21"/>
        </w:rPr>
        <w:t>is</w:t>
      </w:r>
      <w:r>
        <w:rPr>
          <w:color w:val="343434"/>
          <w:spacing w:val="-10"/>
          <w:sz w:val="21"/>
        </w:rPr>
        <w:t xml:space="preserve"> </w:t>
      </w:r>
      <w:r>
        <w:rPr>
          <w:color w:val="343434"/>
          <w:spacing w:val="-2"/>
          <w:sz w:val="21"/>
        </w:rPr>
        <w:t>strong</w:t>
      </w:r>
    </w:p>
    <w:p w14:paraId="7663E2A5">
      <w:pPr>
        <w:pStyle w:val="10"/>
        <w:numPr>
          <w:ilvl w:val="0"/>
          <w:numId w:val="56"/>
        </w:numPr>
        <w:tabs>
          <w:tab w:val="left" w:pos="1450"/>
        </w:tabs>
        <w:spacing w:before="0" w:after="0" w:line="246" w:lineRule="exact"/>
        <w:ind w:left="1450" w:right="0" w:hanging="355"/>
        <w:jc w:val="left"/>
        <w:rPr>
          <w:sz w:val="21"/>
        </w:rPr>
      </w:pPr>
      <w:r>
        <w:rPr>
          <w:color w:val="343434"/>
          <w:spacing w:val="-4"/>
          <w:sz w:val="21"/>
        </w:rPr>
        <w:t>Both</w:t>
      </w:r>
      <w:r>
        <w:rPr>
          <w:color w:val="343434"/>
          <w:spacing w:val="-8"/>
          <w:sz w:val="21"/>
        </w:rPr>
        <w:t xml:space="preserve"> </w:t>
      </w:r>
      <w:r>
        <w:rPr>
          <w:color w:val="343434"/>
          <w:spacing w:val="-4"/>
          <w:sz w:val="21"/>
        </w:rPr>
        <w:t>arguments</w:t>
      </w:r>
      <w:r>
        <w:rPr>
          <w:color w:val="343434"/>
          <w:spacing w:val="-7"/>
          <w:sz w:val="21"/>
        </w:rPr>
        <w:t xml:space="preserve"> </w:t>
      </w:r>
      <w:r>
        <w:rPr>
          <w:color w:val="343434"/>
          <w:spacing w:val="-4"/>
          <w:sz w:val="21"/>
        </w:rPr>
        <w:t>I</w:t>
      </w:r>
      <w:r>
        <w:rPr>
          <w:color w:val="343434"/>
          <w:spacing w:val="-9"/>
          <w:sz w:val="21"/>
        </w:rPr>
        <w:t xml:space="preserve"> </w:t>
      </w:r>
      <w:r>
        <w:rPr>
          <w:color w:val="343434"/>
          <w:spacing w:val="-4"/>
          <w:sz w:val="21"/>
        </w:rPr>
        <w:t>and</w:t>
      </w:r>
      <w:r>
        <w:rPr>
          <w:color w:val="343434"/>
          <w:sz w:val="21"/>
        </w:rPr>
        <w:t xml:space="preserve"> </w:t>
      </w:r>
      <w:r>
        <w:rPr>
          <w:color w:val="343434"/>
          <w:spacing w:val="-4"/>
          <w:sz w:val="21"/>
        </w:rPr>
        <w:t>II</w:t>
      </w:r>
      <w:r>
        <w:rPr>
          <w:color w:val="343434"/>
          <w:spacing w:val="-7"/>
          <w:sz w:val="21"/>
        </w:rPr>
        <w:t xml:space="preserve"> </w:t>
      </w:r>
      <w:r>
        <w:rPr>
          <w:color w:val="343434"/>
          <w:spacing w:val="-4"/>
          <w:sz w:val="21"/>
        </w:rPr>
        <w:t>are</w:t>
      </w:r>
      <w:r>
        <w:rPr>
          <w:color w:val="343434"/>
          <w:spacing w:val="-6"/>
          <w:sz w:val="21"/>
        </w:rPr>
        <w:t xml:space="preserve"> </w:t>
      </w:r>
      <w:r>
        <w:rPr>
          <w:color w:val="343434"/>
          <w:spacing w:val="-4"/>
          <w:sz w:val="21"/>
        </w:rPr>
        <w:t>strong.</w:t>
      </w:r>
    </w:p>
    <w:p w14:paraId="289A9105">
      <w:pPr>
        <w:pStyle w:val="10"/>
        <w:numPr>
          <w:ilvl w:val="0"/>
          <w:numId w:val="56"/>
        </w:numPr>
        <w:tabs>
          <w:tab w:val="left" w:pos="1450"/>
        </w:tabs>
        <w:spacing w:before="0" w:after="0" w:line="250" w:lineRule="exact"/>
        <w:ind w:left="1450" w:right="0" w:hanging="355"/>
        <w:jc w:val="left"/>
        <w:rPr>
          <w:sz w:val="21"/>
        </w:rPr>
      </w:pPr>
      <w:r>
        <w:rPr>
          <w:color w:val="343434"/>
          <w:spacing w:val="-2"/>
          <w:sz w:val="21"/>
        </w:rPr>
        <w:t>Argument</w:t>
      </w:r>
      <w:r>
        <w:rPr>
          <w:color w:val="343434"/>
          <w:spacing w:val="-11"/>
          <w:sz w:val="21"/>
        </w:rPr>
        <w:t xml:space="preserve"> </w:t>
      </w:r>
      <w:r>
        <w:rPr>
          <w:color w:val="343434"/>
          <w:spacing w:val="-2"/>
          <w:sz w:val="21"/>
        </w:rPr>
        <w:t>I</w:t>
      </w:r>
      <w:r>
        <w:rPr>
          <w:color w:val="343434"/>
          <w:spacing w:val="-9"/>
          <w:sz w:val="21"/>
        </w:rPr>
        <w:t xml:space="preserve"> </w:t>
      </w:r>
      <w:r>
        <w:rPr>
          <w:color w:val="343434"/>
          <w:spacing w:val="-2"/>
          <w:sz w:val="21"/>
        </w:rPr>
        <w:t>is</w:t>
      </w:r>
      <w:r>
        <w:rPr>
          <w:color w:val="343434"/>
          <w:spacing w:val="-9"/>
          <w:sz w:val="21"/>
        </w:rPr>
        <w:t xml:space="preserve"> </w:t>
      </w:r>
      <w:r>
        <w:rPr>
          <w:color w:val="343434"/>
          <w:spacing w:val="-2"/>
          <w:sz w:val="21"/>
        </w:rPr>
        <w:t>strong</w:t>
      </w:r>
    </w:p>
    <w:p w14:paraId="0E82C815">
      <w:pPr>
        <w:pStyle w:val="10"/>
        <w:spacing w:after="0" w:line="250" w:lineRule="exact"/>
        <w:jc w:val="left"/>
        <w:rPr>
          <w:sz w:val="21"/>
        </w:rPr>
        <w:sectPr>
          <w:headerReference r:id="rId68" w:type="default"/>
          <w:footerReference r:id="rId69" w:type="default"/>
          <w:pgSz w:w="11910" w:h="16840"/>
          <w:pgMar w:top="1640" w:right="708" w:bottom="500" w:left="708" w:header="668" w:footer="275" w:gutter="0"/>
          <w:cols w:space="720" w:num="1"/>
        </w:sectPr>
      </w:pPr>
    </w:p>
    <w:p w14:paraId="0BA95417">
      <w:pPr>
        <w:pStyle w:val="6"/>
        <w:spacing w:before="211" w:line="331" w:lineRule="auto"/>
        <w:ind w:left="735" w:right="845" w:hanging="3"/>
      </w:pPr>
      <w:r>
        <mc:AlternateContent>
          <mc:Choice Requires="wps">
            <w:drawing>
              <wp:anchor distT="0" distB="0" distL="0" distR="0" simplePos="0" relativeHeight="251736064" behindDoc="1" locked="0" layoutInCell="1" allowOverlap="1">
                <wp:simplePos x="0" y="0"/>
                <wp:positionH relativeFrom="page">
                  <wp:posOffset>916305</wp:posOffset>
                </wp:positionH>
                <wp:positionV relativeFrom="paragraph">
                  <wp:posOffset>137160</wp:posOffset>
                </wp:positionV>
                <wp:extent cx="779780" cy="179070"/>
                <wp:effectExtent l="0" t="0" r="0" b="0"/>
                <wp:wrapNone/>
                <wp:docPr id="360" name="Textbox 360"/>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1E879693">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8</w:t>
                            </w:r>
                            <w:r>
                              <w:rPr>
                                <w:color w:val="343434"/>
                                <w:spacing w:val="-5"/>
                                <w:sz w:val="24"/>
                              </w:rPr>
                              <w:t>.</w:t>
                            </w:r>
                          </w:p>
                        </w:txbxContent>
                      </wps:txbx>
                      <wps:bodyPr wrap="square" lIns="0" tIns="0" rIns="0" bIns="0" rtlCol="0">
                        <a:noAutofit/>
                      </wps:bodyPr>
                    </wps:wsp>
                  </a:graphicData>
                </a:graphic>
              </wp:anchor>
            </w:drawing>
          </mc:Choice>
          <mc:Fallback>
            <w:pict>
              <v:shape id="Textbox 360" o:spid="_x0000_s1026" o:spt="202" type="#_x0000_t202" style="position:absolute;left:0pt;margin-left:72.15pt;margin-top:10.8pt;height:14.1pt;width:61.4pt;mso-position-horizontal-relative:page;z-index:-251580416;mso-width-relative:page;mso-height-relative:page;" filled="f" stroked="f" coordsize="21600,21600" o:gfxdata="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F7adgAAAAJAQAADwAAAAAAAAABACAAAAAiAAAAZHJzL2Rvd25yZXYueG1sUEsBAhQAFAAAAAgA&#10;h07iQO/Z36KzAQAAdwMAAA4AAAAAAAAAAQAgAAAAJwEAAGRycy9lMm9Eb2MueG1sUEsFBgAAAAAG&#10;AAYAWQEAAEwFAAAAAA==&#10;">
                <v:fill on="f" focussize="0,0"/>
                <v:stroke on="f"/>
                <v:imagedata o:title=""/>
                <o:lock v:ext="edit" aspectratio="f"/>
                <v:textbox inset="0mm,0mm,0mm,0mm">
                  <w:txbxContent>
                    <w:p w14:paraId="1E879693">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8</w:t>
                      </w:r>
                      <w:r>
                        <w:rPr>
                          <w:color w:val="343434"/>
                          <w:spacing w:val="-5"/>
                          <w:sz w:val="24"/>
                        </w:rPr>
                        <w:t>.</w:t>
                      </w:r>
                    </w:p>
                  </w:txbxContent>
                </v:textbox>
              </v:shape>
            </w:pict>
          </mc:Fallback>
        </mc:AlternateContent>
      </w:r>
      <w:r>
        <w:rPr>
          <w:position w:val="-7"/>
        </w:rPr>
        <w:drawing>
          <wp:inline distT="0" distB="0" distL="0" distR="0">
            <wp:extent cx="804545" cy="191770"/>
            <wp:effectExtent l="0" t="0" r="0" b="0"/>
            <wp:docPr id="361" name="Image 361"/>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18" cstate="print"/>
                    <a:stretch>
                      <a:fillRect/>
                    </a:stretch>
                  </pic:blipFill>
                  <pic:spPr>
                    <a:xfrm>
                      <a:off x="0" y="0"/>
                      <a:ext cx="804722" cy="192227"/>
                    </a:xfrm>
                    <a:prstGeom prst="rect">
                      <a:avLst/>
                    </a:prstGeom>
                  </pic:spPr>
                </pic:pic>
              </a:graphicData>
            </a:graphic>
          </wp:inline>
        </w:drawing>
      </w:r>
      <w:r>
        <w:rPr>
          <w:color w:val="343434"/>
        </w:rPr>
        <w:t>A</w:t>
      </w:r>
      <w:r>
        <w:rPr>
          <w:color w:val="343434"/>
          <w:spacing w:val="-6"/>
        </w:rPr>
        <w:t xml:space="preserve"> </w:t>
      </w:r>
      <w:r>
        <w:rPr>
          <w:color w:val="343434"/>
        </w:rPr>
        <w:t>statement</w:t>
      </w:r>
      <w:r>
        <w:rPr>
          <w:color w:val="343434"/>
          <w:spacing w:val="-5"/>
        </w:rPr>
        <w:t xml:space="preserve"> </w:t>
      </w:r>
      <w:r>
        <w:rPr>
          <w:color w:val="343434"/>
        </w:rPr>
        <w:t>is</w:t>
      </w:r>
      <w:r>
        <w:rPr>
          <w:color w:val="343434"/>
          <w:spacing w:val="-5"/>
        </w:rPr>
        <w:t xml:space="preserve"> </w:t>
      </w:r>
      <w:r>
        <w:rPr>
          <w:color w:val="343434"/>
        </w:rPr>
        <w:t>given</w:t>
      </w:r>
      <w:r>
        <w:rPr>
          <w:color w:val="343434"/>
          <w:spacing w:val="-6"/>
        </w:rPr>
        <w:t xml:space="preserve"> </w:t>
      </w:r>
      <w:r>
        <w:rPr>
          <w:color w:val="343434"/>
        </w:rPr>
        <w:t>followed</w:t>
      </w:r>
      <w:r>
        <w:rPr>
          <w:color w:val="343434"/>
          <w:spacing w:val="-7"/>
        </w:rPr>
        <w:t xml:space="preserve"> </w:t>
      </w:r>
      <w:r>
        <w:rPr>
          <w:color w:val="343434"/>
        </w:rPr>
        <w:t>by</w:t>
      </w:r>
      <w:r>
        <w:rPr>
          <w:color w:val="343434"/>
          <w:spacing w:val="-4"/>
        </w:rPr>
        <w:t xml:space="preserve"> </w:t>
      </w:r>
      <w:r>
        <w:rPr>
          <w:color w:val="343434"/>
        </w:rPr>
        <w:t>three</w:t>
      </w:r>
      <w:r>
        <w:rPr>
          <w:color w:val="343434"/>
          <w:spacing w:val="-4"/>
        </w:rPr>
        <w:t xml:space="preserve"> </w:t>
      </w:r>
      <w:r>
        <w:rPr>
          <w:color w:val="343434"/>
        </w:rPr>
        <w:t>arguments</w:t>
      </w:r>
      <w:r>
        <w:rPr>
          <w:color w:val="343434"/>
          <w:spacing w:val="-4"/>
        </w:rPr>
        <w:t xml:space="preserve"> </w:t>
      </w:r>
      <w:r>
        <w:rPr>
          <w:color w:val="343434"/>
        </w:rPr>
        <w:t>numbered</w:t>
      </w:r>
      <w:r>
        <w:rPr>
          <w:color w:val="343434"/>
          <w:spacing w:val="-6"/>
        </w:rPr>
        <w:t xml:space="preserve"> </w:t>
      </w:r>
      <w:r>
        <w:rPr>
          <w:color w:val="343434"/>
        </w:rPr>
        <w:t>I,</w:t>
      </w:r>
      <w:r>
        <w:rPr>
          <w:color w:val="343434"/>
          <w:spacing w:val="-4"/>
        </w:rPr>
        <w:t xml:space="preserve"> </w:t>
      </w:r>
      <w:r>
        <w:rPr>
          <w:color w:val="343434"/>
        </w:rPr>
        <w:t>II</w:t>
      </w:r>
      <w:r>
        <w:rPr>
          <w:color w:val="343434"/>
          <w:spacing w:val="-7"/>
        </w:rPr>
        <w:t xml:space="preserve"> </w:t>
      </w:r>
      <w:r>
        <w:rPr>
          <w:color w:val="343434"/>
        </w:rPr>
        <w:t>and</w:t>
      </w:r>
      <w:r>
        <w:rPr>
          <w:color w:val="343434"/>
          <w:spacing w:val="-7"/>
        </w:rPr>
        <w:t xml:space="preserve"> </w:t>
      </w:r>
      <w:r>
        <w:rPr>
          <w:color w:val="343434"/>
        </w:rPr>
        <w:t xml:space="preserve">III. </w:t>
      </w:r>
      <w:r>
        <w:rPr>
          <w:color w:val="343434"/>
          <w:spacing w:val="-2"/>
        </w:rPr>
        <w:t>Decide</w:t>
      </w:r>
      <w:r>
        <w:rPr>
          <w:color w:val="343434"/>
          <w:spacing w:val="-13"/>
        </w:rPr>
        <w:t xml:space="preserve"> </w:t>
      </w:r>
      <w:r>
        <w:rPr>
          <w:color w:val="343434"/>
          <w:spacing w:val="-2"/>
        </w:rPr>
        <w:t>which</w:t>
      </w:r>
      <w:r>
        <w:rPr>
          <w:color w:val="343434"/>
          <w:spacing w:val="-13"/>
        </w:rPr>
        <w:t xml:space="preserve"> </w:t>
      </w:r>
      <w:r>
        <w:rPr>
          <w:color w:val="343434"/>
          <w:spacing w:val="-2"/>
        </w:rPr>
        <w:t>of</w:t>
      </w:r>
      <w:r>
        <w:rPr>
          <w:color w:val="343434"/>
          <w:spacing w:val="-8"/>
        </w:rPr>
        <w:t xml:space="preserve"> </w:t>
      </w:r>
      <w:r>
        <w:rPr>
          <w:color w:val="343434"/>
          <w:spacing w:val="-2"/>
        </w:rPr>
        <w:t>the</w:t>
      </w:r>
      <w:r>
        <w:rPr>
          <w:color w:val="343434"/>
          <w:spacing w:val="-13"/>
        </w:rPr>
        <w:t xml:space="preserve"> </w:t>
      </w:r>
      <w:r>
        <w:rPr>
          <w:color w:val="343434"/>
          <w:spacing w:val="-2"/>
        </w:rPr>
        <w:t>arguments</w:t>
      </w:r>
      <w:r>
        <w:rPr>
          <w:color w:val="343434"/>
          <w:spacing w:val="-10"/>
        </w:rPr>
        <w:t xml:space="preserve"> </w:t>
      </w:r>
      <w:r>
        <w:rPr>
          <w:color w:val="343434"/>
          <w:spacing w:val="-2"/>
        </w:rPr>
        <w:t>is/are</w:t>
      </w:r>
      <w:r>
        <w:rPr>
          <w:color w:val="343434"/>
          <w:spacing w:val="-13"/>
        </w:rPr>
        <w:t xml:space="preserve"> </w:t>
      </w:r>
      <w:r>
        <w:rPr>
          <w:color w:val="343434"/>
          <w:spacing w:val="-2"/>
        </w:rPr>
        <w:t>strong</w:t>
      </w:r>
      <w:r>
        <w:rPr>
          <w:color w:val="343434"/>
          <w:spacing w:val="-11"/>
        </w:rPr>
        <w:t xml:space="preserve"> </w:t>
      </w:r>
      <w:r>
        <w:rPr>
          <w:color w:val="343434"/>
          <w:spacing w:val="-2"/>
        </w:rPr>
        <w:t>with</w:t>
      </w:r>
      <w:r>
        <w:rPr>
          <w:color w:val="343434"/>
          <w:spacing w:val="-14"/>
        </w:rPr>
        <w:t xml:space="preserve"> </w:t>
      </w:r>
      <w:r>
        <w:rPr>
          <w:color w:val="343434"/>
          <w:spacing w:val="-2"/>
        </w:rPr>
        <w:t>respect</w:t>
      </w:r>
      <w:r>
        <w:rPr>
          <w:color w:val="343434"/>
          <w:spacing w:val="-10"/>
        </w:rPr>
        <w:t xml:space="preserve"> </w:t>
      </w:r>
      <w:r>
        <w:rPr>
          <w:color w:val="343434"/>
          <w:spacing w:val="-2"/>
        </w:rPr>
        <w:t>to</w:t>
      </w:r>
      <w:r>
        <w:rPr>
          <w:color w:val="343434"/>
          <w:spacing w:val="-11"/>
        </w:rPr>
        <w:t xml:space="preserve"> </w:t>
      </w:r>
      <w:r>
        <w:rPr>
          <w:color w:val="343434"/>
          <w:spacing w:val="-2"/>
        </w:rPr>
        <w:t>the</w:t>
      </w:r>
      <w:r>
        <w:rPr>
          <w:color w:val="343434"/>
          <w:spacing w:val="-13"/>
        </w:rPr>
        <w:t xml:space="preserve"> </w:t>
      </w:r>
      <w:r>
        <w:rPr>
          <w:color w:val="343434"/>
          <w:spacing w:val="-2"/>
        </w:rPr>
        <w:t>statement/question.</w:t>
      </w:r>
    </w:p>
    <w:p w14:paraId="2FC8F631">
      <w:pPr>
        <w:pStyle w:val="6"/>
        <w:spacing w:before="14"/>
      </w:pPr>
    </w:p>
    <w:p w14:paraId="61DF3A3B">
      <w:pPr>
        <w:spacing w:before="0"/>
        <w:ind w:left="285" w:right="0" w:firstLine="0"/>
        <w:jc w:val="left"/>
        <w:rPr>
          <w:i/>
          <w:sz w:val="22"/>
        </w:rPr>
      </w:pPr>
      <w:r>
        <w:rPr>
          <w:i/>
          <w:color w:val="343434"/>
          <w:spacing w:val="-2"/>
          <w:sz w:val="22"/>
        </w:rPr>
        <w:t>Statement:</w:t>
      </w:r>
    </w:p>
    <w:p w14:paraId="3F46D6CF">
      <w:pPr>
        <w:pStyle w:val="6"/>
        <w:spacing w:before="144"/>
        <w:rPr>
          <w:i/>
          <w:sz w:val="22"/>
        </w:rPr>
      </w:pPr>
    </w:p>
    <w:p w14:paraId="4F4D8A26">
      <w:pPr>
        <w:pStyle w:val="6"/>
        <w:spacing w:line="355" w:lineRule="auto"/>
        <w:ind w:left="735" w:right="925"/>
      </w:pPr>
      <w:r>
        <w:rPr>
          <w:color w:val="343434"/>
          <w:spacing w:val="-4"/>
        </w:rPr>
        <w:t>Educational</w:t>
      </w:r>
      <w:r>
        <w:rPr>
          <w:color w:val="343434"/>
          <w:spacing w:val="-11"/>
        </w:rPr>
        <w:t xml:space="preserve"> </w:t>
      </w:r>
      <w:r>
        <w:rPr>
          <w:color w:val="343434"/>
          <w:spacing w:val="-4"/>
        </w:rPr>
        <w:t>institutes</w:t>
      </w:r>
      <w:r>
        <w:rPr>
          <w:color w:val="343434"/>
          <w:spacing w:val="-10"/>
        </w:rPr>
        <w:t xml:space="preserve"> </w:t>
      </w:r>
      <w:r>
        <w:rPr>
          <w:color w:val="343434"/>
          <w:spacing w:val="-4"/>
        </w:rPr>
        <w:t>at</w:t>
      </w:r>
      <w:r>
        <w:rPr>
          <w:color w:val="343434"/>
          <w:spacing w:val="-8"/>
        </w:rPr>
        <w:t xml:space="preserve"> </w:t>
      </w:r>
      <w:r>
        <w:rPr>
          <w:color w:val="343434"/>
          <w:spacing w:val="-4"/>
        </w:rPr>
        <w:t>the</w:t>
      </w:r>
      <w:r>
        <w:rPr>
          <w:color w:val="343434"/>
          <w:spacing w:val="-11"/>
        </w:rPr>
        <w:t xml:space="preserve"> </w:t>
      </w:r>
      <w:r>
        <w:rPr>
          <w:color w:val="343434"/>
          <w:spacing w:val="-4"/>
        </w:rPr>
        <w:t>school</w:t>
      </w:r>
      <w:r>
        <w:rPr>
          <w:color w:val="343434"/>
          <w:spacing w:val="-10"/>
        </w:rPr>
        <w:t xml:space="preserve"> </w:t>
      </w:r>
      <w:r>
        <w:rPr>
          <w:color w:val="343434"/>
          <w:spacing w:val="-4"/>
        </w:rPr>
        <w:t>level</w:t>
      </w:r>
      <w:r>
        <w:rPr>
          <w:color w:val="343434"/>
          <w:spacing w:val="-10"/>
        </w:rPr>
        <w:t xml:space="preserve"> </w:t>
      </w:r>
      <w:r>
        <w:rPr>
          <w:color w:val="343434"/>
          <w:spacing w:val="-4"/>
        </w:rPr>
        <w:t>should</w:t>
      </w:r>
      <w:r>
        <w:rPr>
          <w:color w:val="343434"/>
          <w:spacing w:val="-11"/>
        </w:rPr>
        <w:t xml:space="preserve"> </w:t>
      </w:r>
      <w:r>
        <w:rPr>
          <w:color w:val="343434"/>
          <w:spacing w:val="-4"/>
        </w:rPr>
        <w:t>encourage</w:t>
      </w:r>
      <w:r>
        <w:rPr>
          <w:color w:val="343434"/>
          <w:spacing w:val="-11"/>
        </w:rPr>
        <w:t xml:space="preserve"> </w:t>
      </w:r>
      <w:r>
        <w:rPr>
          <w:color w:val="343434"/>
          <w:spacing w:val="-4"/>
        </w:rPr>
        <w:t>extra-curricular</w:t>
      </w:r>
      <w:r>
        <w:rPr>
          <w:color w:val="343434"/>
          <w:spacing w:val="-11"/>
        </w:rPr>
        <w:t xml:space="preserve"> </w:t>
      </w:r>
      <w:r>
        <w:rPr>
          <w:color w:val="343434"/>
          <w:spacing w:val="-4"/>
        </w:rPr>
        <w:t xml:space="preserve">activities </w:t>
      </w:r>
      <w:r>
        <w:rPr>
          <w:color w:val="343434"/>
        </w:rPr>
        <w:t>along with academic teaching</w:t>
      </w:r>
    </w:p>
    <w:p w14:paraId="4824AF24">
      <w:pPr>
        <w:spacing w:before="271"/>
        <w:ind w:left="285" w:right="0" w:firstLine="0"/>
        <w:jc w:val="left"/>
        <w:rPr>
          <w:i/>
          <w:sz w:val="22"/>
        </w:rPr>
      </w:pPr>
      <w:r>
        <w:rPr>
          <w:i/>
          <w:color w:val="343434"/>
          <w:spacing w:val="-2"/>
          <w:sz w:val="22"/>
        </w:rPr>
        <w:t>Arguments:</w:t>
      </w:r>
    </w:p>
    <w:p w14:paraId="614DC642">
      <w:pPr>
        <w:pStyle w:val="6"/>
        <w:spacing w:before="13"/>
        <w:rPr>
          <w:i/>
          <w:sz w:val="22"/>
        </w:rPr>
      </w:pPr>
    </w:p>
    <w:p w14:paraId="57224038">
      <w:pPr>
        <w:pStyle w:val="10"/>
        <w:numPr>
          <w:ilvl w:val="1"/>
          <w:numId w:val="56"/>
        </w:numPr>
        <w:tabs>
          <w:tab w:val="left" w:pos="1455"/>
        </w:tabs>
        <w:spacing w:before="0" w:after="0" w:line="253" w:lineRule="exact"/>
        <w:ind w:left="1455" w:right="0" w:hanging="360"/>
        <w:jc w:val="left"/>
        <w:rPr>
          <w:sz w:val="21"/>
        </w:rPr>
      </w:pPr>
      <w:r>
        <w:rPr>
          <w:color w:val="343434"/>
          <w:spacing w:val="-2"/>
          <w:sz w:val="21"/>
        </w:rPr>
        <w:t>Sports</w:t>
      </w:r>
      <w:r>
        <w:rPr>
          <w:color w:val="343434"/>
          <w:spacing w:val="-7"/>
          <w:sz w:val="21"/>
        </w:rPr>
        <w:t xml:space="preserve"> </w:t>
      </w:r>
      <w:r>
        <w:rPr>
          <w:color w:val="343434"/>
          <w:spacing w:val="-2"/>
          <w:sz w:val="21"/>
        </w:rPr>
        <w:t>is</w:t>
      </w:r>
      <w:r>
        <w:rPr>
          <w:color w:val="343434"/>
          <w:spacing w:val="-9"/>
          <w:sz w:val="21"/>
        </w:rPr>
        <w:t xml:space="preserve"> </w:t>
      </w:r>
      <w:r>
        <w:rPr>
          <w:color w:val="343434"/>
          <w:spacing w:val="-2"/>
          <w:sz w:val="21"/>
        </w:rPr>
        <w:t>a</w:t>
      </w:r>
      <w:r>
        <w:rPr>
          <w:color w:val="343434"/>
          <w:spacing w:val="-5"/>
          <w:sz w:val="21"/>
        </w:rPr>
        <w:t xml:space="preserve"> </w:t>
      </w:r>
      <w:r>
        <w:rPr>
          <w:color w:val="343434"/>
          <w:spacing w:val="-2"/>
          <w:sz w:val="21"/>
        </w:rPr>
        <w:t>good</w:t>
      </w:r>
      <w:r>
        <w:rPr>
          <w:color w:val="343434"/>
          <w:spacing w:val="-7"/>
          <w:sz w:val="21"/>
        </w:rPr>
        <w:t xml:space="preserve"> </w:t>
      </w:r>
      <w:r>
        <w:rPr>
          <w:color w:val="343434"/>
          <w:spacing w:val="-2"/>
          <w:sz w:val="21"/>
        </w:rPr>
        <w:t>career</w:t>
      </w:r>
      <w:r>
        <w:rPr>
          <w:color w:val="343434"/>
          <w:spacing w:val="-9"/>
          <w:sz w:val="21"/>
        </w:rPr>
        <w:t xml:space="preserve"> </w:t>
      </w:r>
      <w:r>
        <w:rPr>
          <w:color w:val="343434"/>
          <w:spacing w:val="-2"/>
          <w:sz w:val="21"/>
        </w:rPr>
        <w:t>option</w:t>
      </w:r>
      <w:r>
        <w:rPr>
          <w:color w:val="343434"/>
          <w:spacing w:val="-10"/>
          <w:sz w:val="21"/>
        </w:rPr>
        <w:t xml:space="preserve"> </w:t>
      </w:r>
      <w:r>
        <w:rPr>
          <w:color w:val="343434"/>
          <w:spacing w:val="-2"/>
          <w:sz w:val="21"/>
        </w:rPr>
        <w:t>for</w:t>
      </w:r>
      <w:r>
        <w:rPr>
          <w:color w:val="343434"/>
          <w:spacing w:val="-11"/>
          <w:sz w:val="21"/>
        </w:rPr>
        <w:t xml:space="preserve"> </w:t>
      </w:r>
      <w:r>
        <w:rPr>
          <w:color w:val="343434"/>
          <w:spacing w:val="-2"/>
          <w:sz w:val="21"/>
        </w:rPr>
        <w:t>a</w:t>
      </w:r>
      <w:r>
        <w:rPr>
          <w:color w:val="343434"/>
          <w:spacing w:val="-7"/>
          <w:sz w:val="21"/>
        </w:rPr>
        <w:t xml:space="preserve"> </w:t>
      </w:r>
      <w:r>
        <w:rPr>
          <w:color w:val="343434"/>
          <w:spacing w:val="-2"/>
          <w:sz w:val="21"/>
        </w:rPr>
        <w:t>student</w:t>
      </w:r>
    </w:p>
    <w:p w14:paraId="5004639B">
      <w:pPr>
        <w:pStyle w:val="10"/>
        <w:numPr>
          <w:ilvl w:val="1"/>
          <w:numId w:val="56"/>
        </w:numPr>
        <w:tabs>
          <w:tab w:val="left" w:pos="1455"/>
        </w:tabs>
        <w:spacing w:before="0" w:after="0" w:line="252" w:lineRule="exact"/>
        <w:ind w:left="1455" w:right="0" w:hanging="360"/>
        <w:jc w:val="left"/>
        <w:rPr>
          <w:sz w:val="21"/>
        </w:rPr>
      </w:pPr>
      <w:r>
        <w:rPr>
          <w:color w:val="343434"/>
          <w:spacing w:val="-8"/>
          <w:sz w:val="21"/>
        </w:rPr>
        <w:t>Extra-curricular</w:t>
      </w:r>
      <w:r>
        <w:rPr>
          <w:color w:val="343434"/>
          <w:spacing w:val="7"/>
          <w:sz w:val="21"/>
        </w:rPr>
        <w:t xml:space="preserve"> </w:t>
      </w:r>
      <w:r>
        <w:rPr>
          <w:color w:val="343434"/>
          <w:spacing w:val="-8"/>
          <w:sz w:val="21"/>
        </w:rPr>
        <w:t>activities</w:t>
      </w:r>
      <w:r>
        <w:rPr>
          <w:color w:val="343434"/>
          <w:spacing w:val="17"/>
          <w:sz w:val="21"/>
        </w:rPr>
        <w:t xml:space="preserve"> </w:t>
      </w:r>
      <w:r>
        <w:rPr>
          <w:color w:val="343434"/>
          <w:spacing w:val="-8"/>
          <w:sz w:val="21"/>
        </w:rPr>
        <w:t>enhance</w:t>
      </w:r>
      <w:r>
        <w:rPr>
          <w:color w:val="343434"/>
          <w:spacing w:val="14"/>
          <w:sz w:val="21"/>
        </w:rPr>
        <w:t xml:space="preserve"> </w:t>
      </w:r>
      <w:r>
        <w:rPr>
          <w:color w:val="343434"/>
          <w:spacing w:val="-8"/>
          <w:sz w:val="21"/>
        </w:rPr>
        <w:t>learning</w:t>
      </w:r>
      <w:r>
        <w:rPr>
          <w:color w:val="343434"/>
          <w:spacing w:val="13"/>
          <w:sz w:val="21"/>
        </w:rPr>
        <w:t xml:space="preserve"> </w:t>
      </w:r>
      <w:r>
        <w:rPr>
          <w:color w:val="343434"/>
          <w:spacing w:val="-8"/>
          <w:sz w:val="21"/>
        </w:rPr>
        <w:t>abilities.</w:t>
      </w:r>
    </w:p>
    <w:p w14:paraId="12708556">
      <w:pPr>
        <w:pStyle w:val="10"/>
        <w:numPr>
          <w:ilvl w:val="1"/>
          <w:numId w:val="56"/>
        </w:numPr>
        <w:tabs>
          <w:tab w:val="left" w:pos="1455"/>
        </w:tabs>
        <w:spacing w:before="0" w:after="0" w:line="253" w:lineRule="exact"/>
        <w:ind w:left="1455" w:right="0" w:hanging="360"/>
        <w:jc w:val="left"/>
        <w:rPr>
          <w:sz w:val="21"/>
        </w:rPr>
      </w:pPr>
      <w:r>
        <w:rPr>
          <w:color w:val="343434"/>
          <w:spacing w:val="-8"/>
          <w:sz w:val="21"/>
        </w:rPr>
        <w:t>Extra-curricular</w:t>
      </w:r>
      <w:r>
        <w:rPr>
          <w:color w:val="343434"/>
          <w:spacing w:val="2"/>
          <w:sz w:val="21"/>
        </w:rPr>
        <w:t xml:space="preserve"> </w:t>
      </w:r>
      <w:r>
        <w:rPr>
          <w:color w:val="343434"/>
          <w:spacing w:val="-8"/>
          <w:sz w:val="21"/>
        </w:rPr>
        <w:t>activities</w:t>
      </w:r>
      <w:r>
        <w:rPr>
          <w:color w:val="343434"/>
          <w:spacing w:val="11"/>
          <w:sz w:val="21"/>
        </w:rPr>
        <w:t xml:space="preserve"> </w:t>
      </w:r>
      <w:r>
        <w:rPr>
          <w:color w:val="343434"/>
          <w:spacing w:val="-8"/>
          <w:sz w:val="21"/>
        </w:rPr>
        <w:t>help</w:t>
      </w:r>
      <w:r>
        <w:rPr>
          <w:color w:val="343434"/>
          <w:spacing w:val="2"/>
          <w:sz w:val="21"/>
        </w:rPr>
        <w:t xml:space="preserve"> </w:t>
      </w:r>
      <w:r>
        <w:rPr>
          <w:color w:val="343434"/>
          <w:spacing w:val="-8"/>
          <w:sz w:val="21"/>
        </w:rPr>
        <w:t>build</w:t>
      </w:r>
      <w:r>
        <w:rPr>
          <w:color w:val="343434"/>
          <w:spacing w:val="5"/>
          <w:sz w:val="21"/>
        </w:rPr>
        <w:t xml:space="preserve"> </w:t>
      </w:r>
      <w:r>
        <w:rPr>
          <w:color w:val="343434"/>
          <w:spacing w:val="-8"/>
          <w:sz w:val="21"/>
        </w:rPr>
        <w:t>a</w:t>
      </w:r>
      <w:r>
        <w:rPr>
          <w:color w:val="343434"/>
          <w:spacing w:val="9"/>
          <w:sz w:val="21"/>
        </w:rPr>
        <w:t xml:space="preserve"> </w:t>
      </w:r>
      <w:r>
        <w:rPr>
          <w:color w:val="343434"/>
          <w:spacing w:val="-8"/>
          <w:sz w:val="21"/>
        </w:rPr>
        <w:t>skill</w:t>
      </w:r>
    </w:p>
    <w:p w14:paraId="0AFA1E51">
      <w:pPr>
        <w:pStyle w:val="6"/>
        <w:spacing w:before="21"/>
        <w:rPr>
          <w:sz w:val="21"/>
        </w:rPr>
      </w:pPr>
    </w:p>
    <w:p w14:paraId="7DF0DBEF">
      <w:pPr>
        <w:pStyle w:val="10"/>
        <w:numPr>
          <w:ilvl w:val="0"/>
          <w:numId w:val="57"/>
        </w:numPr>
        <w:tabs>
          <w:tab w:val="left" w:pos="1450"/>
        </w:tabs>
        <w:spacing w:before="0" w:after="0" w:line="250" w:lineRule="exact"/>
        <w:ind w:left="1450" w:right="0" w:hanging="355"/>
        <w:jc w:val="left"/>
        <w:rPr>
          <w:sz w:val="21"/>
        </w:rPr>
      </w:pPr>
      <w:r>
        <w:rPr>
          <w:color w:val="343434"/>
          <w:spacing w:val="-2"/>
          <w:sz w:val="21"/>
        </w:rPr>
        <w:t>Argument</w:t>
      </w:r>
      <w:r>
        <w:rPr>
          <w:color w:val="343434"/>
          <w:spacing w:val="-11"/>
          <w:sz w:val="21"/>
        </w:rPr>
        <w:t xml:space="preserve"> </w:t>
      </w:r>
      <w:r>
        <w:rPr>
          <w:color w:val="343434"/>
          <w:spacing w:val="-2"/>
          <w:sz w:val="21"/>
        </w:rPr>
        <w:t>I</w:t>
      </w:r>
      <w:r>
        <w:rPr>
          <w:color w:val="343434"/>
          <w:spacing w:val="-9"/>
          <w:sz w:val="21"/>
        </w:rPr>
        <w:t xml:space="preserve"> </w:t>
      </w:r>
      <w:r>
        <w:rPr>
          <w:color w:val="343434"/>
          <w:spacing w:val="-2"/>
          <w:sz w:val="21"/>
        </w:rPr>
        <w:t>is</w:t>
      </w:r>
      <w:r>
        <w:rPr>
          <w:color w:val="343434"/>
          <w:spacing w:val="-9"/>
          <w:sz w:val="21"/>
        </w:rPr>
        <w:t xml:space="preserve"> </w:t>
      </w:r>
      <w:r>
        <w:rPr>
          <w:color w:val="343434"/>
          <w:spacing w:val="-2"/>
          <w:sz w:val="21"/>
        </w:rPr>
        <w:t>strong.</w:t>
      </w:r>
    </w:p>
    <w:p w14:paraId="495499D0">
      <w:pPr>
        <w:pStyle w:val="10"/>
        <w:numPr>
          <w:ilvl w:val="0"/>
          <w:numId w:val="57"/>
        </w:numPr>
        <w:tabs>
          <w:tab w:val="left" w:pos="1450"/>
        </w:tabs>
        <w:spacing w:before="0" w:after="0" w:line="247" w:lineRule="exact"/>
        <w:ind w:left="1450" w:right="0" w:hanging="355"/>
        <w:jc w:val="left"/>
        <w:rPr>
          <w:sz w:val="21"/>
        </w:rPr>
      </w:pPr>
      <w:r>
        <w:rPr>
          <w:color w:val="343434"/>
          <w:spacing w:val="-2"/>
          <w:sz w:val="21"/>
        </w:rPr>
        <w:t>Arguments</w:t>
      </w:r>
      <w:r>
        <w:rPr>
          <w:color w:val="343434"/>
          <w:spacing w:val="-12"/>
          <w:sz w:val="21"/>
        </w:rPr>
        <w:t xml:space="preserve"> </w:t>
      </w:r>
      <w:r>
        <w:rPr>
          <w:color w:val="343434"/>
          <w:spacing w:val="-2"/>
          <w:sz w:val="21"/>
        </w:rPr>
        <w:t>I,</w:t>
      </w:r>
      <w:r>
        <w:rPr>
          <w:color w:val="343434"/>
          <w:spacing w:val="-10"/>
          <w:sz w:val="21"/>
        </w:rPr>
        <w:t xml:space="preserve"> </w:t>
      </w:r>
      <w:r>
        <w:rPr>
          <w:color w:val="343434"/>
          <w:spacing w:val="-2"/>
          <w:sz w:val="21"/>
        </w:rPr>
        <w:t>II</w:t>
      </w:r>
      <w:r>
        <w:rPr>
          <w:color w:val="343434"/>
          <w:spacing w:val="-10"/>
          <w:sz w:val="21"/>
        </w:rPr>
        <w:t xml:space="preserve"> </w:t>
      </w:r>
      <w:r>
        <w:rPr>
          <w:color w:val="343434"/>
          <w:spacing w:val="-2"/>
          <w:sz w:val="21"/>
        </w:rPr>
        <w:t>and</w:t>
      </w:r>
      <w:r>
        <w:rPr>
          <w:color w:val="343434"/>
          <w:spacing w:val="-11"/>
          <w:sz w:val="21"/>
        </w:rPr>
        <w:t xml:space="preserve"> </w:t>
      </w:r>
      <w:r>
        <w:rPr>
          <w:color w:val="343434"/>
          <w:spacing w:val="-2"/>
          <w:sz w:val="21"/>
        </w:rPr>
        <w:t>III</w:t>
      </w:r>
      <w:r>
        <w:rPr>
          <w:color w:val="343434"/>
          <w:spacing w:val="-12"/>
          <w:sz w:val="21"/>
        </w:rPr>
        <w:t xml:space="preserve"> </w:t>
      </w:r>
      <w:r>
        <w:rPr>
          <w:color w:val="343434"/>
          <w:spacing w:val="-2"/>
          <w:sz w:val="21"/>
        </w:rPr>
        <w:t>are</w:t>
      </w:r>
      <w:r>
        <w:rPr>
          <w:color w:val="343434"/>
          <w:spacing w:val="-11"/>
          <w:sz w:val="21"/>
        </w:rPr>
        <w:t xml:space="preserve"> </w:t>
      </w:r>
      <w:r>
        <w:rPr>
          <w:color w:val="343434"/>
          <w:spacing w:val="-2"/>
          <w:sz w:val="21"/>
        </w:rPr>
        <w:t>strong</w:t>
      </w:r>
    </w:p>
    <w:p w14:paraId="04142F23">
      <w:pPr>
        <w:pStyle w:val="10"/>
        <w:numPr>
          <w:ilvl w:val="0"/>
          <w:numId w:val="57"/>
        </w:numPr>
        <w:tabs>
          <w:tab w:val="left" w:pos="1450"/>
        </w:tabs>
        <w:spacing w:before="0" w:after="0" w:line="248" w:lineRule="exact"/>
        <w:ind w:left="1450" w:right="0" w:hanging="355"/>
        <w:jc w:val="left"/>
        <w:rPr>
          <w:sz w:val="21"/>
        </w:rPr>
      </w:pPr>
      <w:r>
        <w:rPr>
          <w:color w:val="343434"/>
          <w:spacing w:val="-2"/>
          <w:sz w:val="21"/>
        </w:rPr>
        <w:t>Argument</w:t>
      </w:r>
      <w:r>
        <w:rPr>
          <w:color w:val="343434"/>
          <w:spacing w:val="-14"/>
          <w:sz w:val="21"/>
        </w:rPr>
        <w:t xml:space="preserve"> </w:t>
      </w:r>
      <w:r>
        <w:rPr>
          <w:color w:val="343434"/>
          <w:spacing w:val="-2"/>
          <w:sz w:val="21"/>
        </w:rPr>
        <w:t>III</w:t>
      </w:r>
      <w:r>
        <w:rPr>
          <w:color w:val="343434"/>
          <w:spacing w:val="-11"/>
          <w:sz w:val="21"/>
        </w:rPr>
        <w:t xml:space="preserve"> </w:t>
      </w:r>
      <w:r>
        <w:rPr>
          <w:color w:val="343434"/>
          <w:spacing w:val="-2"/>
          <w:sz w:val="21"/>
        </w:rPr>
        <w:t>is</w:t>
      </w:r>
      <w:r>
        <w:rPr>
          <w:color w:val="343434"/>
          <w:spacing w:val="-13"/>
          <w:sz w:val="21"/>
        </w:rPr>
        <w:t xml:space="preserve"> </w:t>
      </w:r>
      <w:r>
        <w:rPr>
          <w:color w:val="343434"/>
          <w:spacing w:val="-2"/>
          <w:sz w:val="21"/>
        </w:rPr>
        <w:t>strong</w:t>
      </w:r>
    </w:p>
    <w:p w14:paraId="6DCF5887">
      <w:pPr>
        <w:pStyle w:val="10"/>
        <w:numPr>
          <w:ilvl w:val="0"/>
          <w:numId w:val="57"/>
        </w:numPr>
        <w:tabs>
          <w:tab w:val="left" w:pos="1450"/>
        </w:tabs>
        <w:spacing w:before="0" w:after="0" w:line="251" w:lineRule="exact"/>
        <w:ind w:left="1450" w:right="0" w:hanging="355"/>
        <w:jc w:val="left"/>
        <w:rPr>
          <w:sz w:val="21"/>
        </w:rPr>
      </w:pPr>
      <w:r>
        <w:rPr>
          <w:color w:val="343434"/>
          <w:spacing w:val="-2"/>
          <w:sz w:val="21"/>
        </w:rPr>
        <w:t>Argument</w:t>
      </w:r>
      <w:r>
        <w:rPr>
          <w:color w:val="343434"/>
          <w:spacing w:val="-11"/>
          <w:sz w:val="21"/>
        </w:rPr>
        <w:t xml:space="preserve"> </w:t>
      </w:r>
      <w:r>
        <w:rPr>
          <w:color w:val="343434"/>
          <w:spacing w:val="-2"/>
          <w:sz w:val="21"/>
        </w:rPr>
        <w:t>II</w:t>
      </w:r>
      <w:r>
        <w:rPr>
          <w:color w:val="343434"/>
          <w:spacing w:val="-14"/>
          <w:sz w:val="21"/>
        </w:rPr>
        <w:t xml:space="preserve"> </w:t>
      </w:r>
      <w:r>
        <w:rPr>
          <w:color w:val="343434"/>
          <w:spacing w:val="-2"/>
          <w:sz w:val="21"/>
        </w:rPr>
        <w:t>is</w:t>
      </w:r>
      <w:r>
        <w:rPr>
          <w:color w:val="343434"/>
          <w:spacing w:val="-10"/>
          <w:sz w:val="21"/>
        </w:rPr>
        <w:t xml:space="preserve"> </w:t>
      </w:r>
      <w:r>
        <w:rPr>
          <w:color w:val="343434"/>
          <w:spacing w:val="-2"/>
          <w:sz w:val="21"/>
        </w:rPr>
        <w:t>strong.</w:t>
      </w:r>
    </w:p>
    <w:p w14:paraId="6E413E73">
      <w:pPr>
        <w:pStyle w:val="6"/>
        <w:spacing w:before="139"/>
        <w:rPr>
          <w:sz w:val="17"/>
        </w:rPr>
      </w:pPr>
    </w:p>
    <w:p w14:paraId="0D63A548">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0DC24100">
      <w:pPr>
        <w:pStyle w:val="6"/>
        <w:spacing w:before="5"/>
        <w:rPr>
          <w:rFonts w:ascii="Arial"/>
          <w:b/>
          <w:sz w:val="17"/>
        </w:rPr>
      </w:pPr>
    </w:p>
    <w:p w14:paraId="6F7D88B4">
      <w:pPr>
        <w:pStyle w:val="2"/>
      </w:pPr>
      <w:r>
        <w:rPr>
          <w:color w:val="19212D"/>
        </w:rPr>
        <w:t xml:space="preserve">Question </w:t>
      </w:r>
      <w:r>
        <w:rPr>
          <w:color w:val="19212D"/>
          <w:spacing w:val="-5"/>
        </w:rPr>
        <w:t>111</w:t>
      </w:r>
    </w:p>
    <w:p w14:paraId="4D7C1785">
      <w:pPr>
        <w:pStyle w:val="6"/>
        <w:spacing w:before="211"/>
        <w:ind w:left="732"/>
      </w:pPr>
      <w:r>
        <mc:AlternateContent>
          <mc:Choice Requires="wps">
            <w:drawing>
              <wp:anchor distT="0" distB="0" distL="0" distR="0" simplePos="0" relativeHeight="251737088" behindDoc="1" locked="0" layoutInCell="1" allowOverlap="1">
                <wp:simplePos x="0" y="0"/>
                <wp:positionH relativeFrom="page">
                  <wp:posOffset>916305</wp:posOffset>
                </wp:positionH>
                <wp:positionV relativeFrom="paragraph">
                  <wp:posOffset>137795</wp:posOffset>
                </wp:positionV>
                <wp:extent cx="805180" cy="179070"/>
                <wp:effectExtent l="0" t="0" r="0" b="0"/>
                <wp:wrapNone/>
                <wp:docPr id="362" name="Textbox 362"/>
                <wp:cNvGraphicFramePr/>
                <a:graphic xmlns:a="http://schemas.openxmlformats.org/drawingml/2006/main">
                  <a:graphicData uri="http://schemas.microsoft.com/office/word/2010/wordprocessingShape">
                    <wps:wsp>
                      <wps:cNvSpPr txBox="1"/>
                      <wps:spPr>
                        <a:xfrm>
                          <a:off x="0" y="0"/>
                          <a:ext cx="805180" cy="179070"/>
                        </a:xfrm>
                        <a:prstGeom prst="rect">
                          <a:avLst/>
                        </a:prstGeom>
                      </wps:spPr>
                      <wps:txbx>
                        <w:txbxContent>
                          <w:p w14:paraId="504135F2">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4</w:t>
                            </w:r>
                            <w:r>
                              <w:rPr>
                                <w:b/>
                                <w:color w:val="343434"/>
                                <w:spacing w:val="-10"/>
                                <w:sz w:val="24"/>
                              </w:rPr>
                              <w:t xml:space="preserve"> :</w:t>
                            </w:r>
                          </w:p>
                        </w:txbxContent>
                      </wps:txbx>
                      <wps:bodyPr wrap="square" lIns="0" tIns="0" rIns="0" bIns="0" rtlCol="0">
                        <a:noAutofit/>
                      </wps:bodyPr>
                    </wps:wsp>
                  </a:graphicData>
                </a:graphic>
              </wp:anchor>
            </w:drawing>
          </mc:Choice>
          <mc:Fallback>
            <w:pict>
              <v:shape id="Textbox 362" o:spid="_x0000_s1026" o:spt="202" type="#_x0000_t202" style="position:absolute;left:0pt;margin-left:72.15pt;margin-top:10.85pt;height:14.1pt;width:63.4pt;mso-position-horizontal-relative:page;z-index:-251579392;mso-width-relative:page;mso-height-relative:page;" filled="f" stroked="f" coordsize="21600,21600" o:gfxdata="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iiUk3YAAAACQEAAA8AAAAAAAAAAQAgAAAAIgAAAGRycy9kb3ducmV2LnhtbFBLAQIUABQAAAAI&#10;AIdO4kBERzB2tAEAAHcDAAAOAAAAAAAAAAEAIAAAACcBAABkcnMvZTJvRG9jLnhtbFBLBQYAAAAA&#10;BgAGAFkBAABNBQAAAAA=&#10;">
                <v:fill on="f" focussize="0,0"/>
                <v:stroke on="f"/>
                <v:imagedata o:title=""/>
                <o:lock v:ext="edit" aspectratio="f"/>
                <v:textbox inset="0mm,0mm,0mm,0mm">
                  <w:txbxContent>
                    <w:p w14:paraId="504135F2">
                      <w:pPr>
                        <w:spacing w:before="0" w:line="281" w:lineRule="exact"/>
                        <w:ind w:left="0" w:right="0" w:firstLine="0"/>
                        <w:jc w:val="left"/>
                        <w:rPr>
                          <w:b/>
                          <w:sz w:val="24"/>
                        </w:rPr>
                      </w:pPr>
                      <w:r>
                        <w:rPr>
                          <w:b/>
                          <w:color w:val="343434"/>
                          <w:spacing w:val="-2"/>
                          <w:sz w:val="24"/>
                        </w:rPr>
                        <w:t>Question</w:t>
                      </w:r>
                      <w:r>
                        <w:rPr>
                          <w:b/>
                          <w:color w:val="343434"/>
                          <w:spacing w:val="-10"/>
                          <w:sz w:val="24"/>
                        </w:rPr>
                        <w:t xml:space="preserve"> </w:t>
                      </w:r>
                      <w:r>
                        <w:rPr>
                          <w:b/>
                          <w:color w:val="343434"/>
                          <w:spacing w:val="-2"/>
                          <w:sz w:val="24"/>
                        </w:rPr>
                        <w:t>4</w:t>
                      </w:r>
                      <w:r>
                        <w:rPr>
                          <w:b/>
                          <w:color w:val="343434"/>
                          <w:spacing w:val="-10"/>
                          <w:sz w:val="24"/>
                        </w:rPr>
                        <w:t xml:space="preserve"> :</w:t>
                      </w:r>
                    </w:p>
                  </w:txbxContent>
                </v:textbox>
              </v:shape>
            </w:pict>
          </mc:Fallback>
        </mc:AlternateContent>
      </w:r>
      <w:r>
        <w:rPr>
          <w:position w:val="-7"/>
        </w:rPr>
        <w:drawing>
          <wp:inline distT="0" distB="0" distL="0" distR="0">
            <wp:extent cx="824865" cy="191770"/>
            <wp:effectExtent l="0" t="0" r="0" b="0"/>
            <wp:docPr id="363" name="Image 363"/>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53" cstate="print"/>
                    <a:stretch>
                      <a:fillRect/>
                    </a:stretch>
                  </pic:blipFill>
                  <pic:spPr>
                    <a:xfrm>
                      <a:off x="0" y="0"/>
                      <a:ext cx="825449" cy="192227"/>
                    </a:xfrm>
                    <a:prstGeom prst="rect">
                      <a:avLst/>
                    </a:prstGeom>
                  </pic:spPr>
                </pic:pic>
              </a:graphicData>
            </a:graphic>
          </wp:inline>
        </w:drawing>
      </w:r>
      <w:r>
        <w:rPr>
          <w:color w:val="343434"/>
          <w:spacing w:val="-4"/>
        </w:rPr>
        <w:t>Study the following table and</w:t>
      </w:r>
      <w:r>
        <w:rPr>
          <w:color w:val="343434"/>
          <w:spacing w:val="-7"/>
        </w:rPr>
        <w:t xml:space="preserve"> </w:t>
      </w:r>
      <w:r>
        <w:rPr>
          <w:color w:val="343434"/>
          <w:spacing w:val="-4"/>
        </w:rPr>
        <w:t>answer the following</w:t>
      </w:r>
      <w:r>
        <w:rPr>
          <w:color w:val="343434"/>
          <w:spacing w:val="-5"/>
        </w:rPr>
        <w:t xml:space="preserve"> </w:t>
      </w:r>
      <w:r>
        <w:rPr>
          <w:color w:val="343434"/>
          <w:spacing w:val="-4"/>
        </w:rPr>
        <w:t>questions:</w:t>
      </w:r>
    </w:p>
    <w:p w14:paraId="4FAE7D7F">
      <w:pPr>
        <w:pStyle w:val="6"/>
        <w:spacing w:before="31"/>
        <w:rPr>
          <w:sz w:val="20"/>
        </w:rPr>
      </w:pPr>
    </w:p>
    <w:tbl>
      <w:tblPr>
        <w:tblStyle w:val="5"/>
        <w:tblW w:w="0" w:type="auto"/>
        <w:tblInd w:w="7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35"/>
        <w:gridCol w:w="2110"/>
        <w:gridCol w:w="2000"/>
        <w:gridCol w:w="2235"/>
        <w:gridCol w:w="2033"/>
      </w:tblGrid>
      <w:tr w14:paraId="34626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3" w:hRule="atLeast"/>
        </w:trPr>
        <w:tc>
          <w:tcPr>
            <w:tcW w:w="1235" w:type="dxa"/>
            <w:tcBorders>
              <w:top w:val="single" w:color="DEE0E6" w:sz="6" w:space="0"/>
              <w:bottom w:val="single" w:color="DEE0E6" w:sz="6" w:space="0"/>
            </w:tcBorders>
          </w:tcPr>
          <w:p w14:paraId="3A8D58BB">
            <w:pPr>
              <w:pStyle w:val="11"/>
              <w:spacing w:before="13"/>
              <w:ind w:left="14"/>
              <w:rPr>
                <w:sz w:val="24"/>
              </w:rPr>
            </w:pPr>
            <w:r>
              <w:rPr>
                <w:color w:val="1F2329"/>
                <w:spacing w:val="-4"/>
                <w:sz w:val="24"/>
              </w:rPr>
              <w:t>Days</w:t>
            </w:r>
          </w:p>
        </w:tc>
        <w:tc>
          <w:tcPr>
            <w:tcW w:w="2110" w:type="dxa"/>
            <w:tcBorders>
              <w:top w:val="single" w:color="DEE0E6" w:sz="6" w:space="0"/>
              <w:bottom w:val="single" w:color="DEE0E6" w:sz="6" w:space="0"/>
            </w:tcBorders>
          </w:tcPr>
          <w:p w14:paraId="2B5B5D89">
            <w:pPr>
              <w:pStyle w:val="11"/>
              <w:spacing w:before="13"/>
              <w:ind w:left="118"/>
              <w:rPr>
                <w:sz w:val="24"/>
              </w:rPr>
            </w:pPr>
            <w:r>
              <w:rPr>
                <w:color w:val="1F2329"/>
                <w:sz w:val="24"/>
              </w:rPr>
              <w:t>Distance</w:t>
            </w:r>
            <w:r>
              <w:rPr>
                <w:color w:val="1F2329"/>
                <w:spacing w:val="-10"/>
                <w:sz w:val="24"/>
              </w:rPr>
              <w:t xml:space="preserve"> </w:t>
            </w:r>
            <w:r>
              <w:rPr>
                <w:color w:val="1F2329"/>
                <w:spacing w:val="-2"/>
                <w:sz w:val="24"/>
              </w:rPr>
              <w:t>Upstream</w:t>
            </w:r>
          </w:p>
        </w:tc>
        <w:tc>
          <w:tcPr>
            <w:tcW w:w="2000" w:type="dxa"/>
            <w:tcBorders>
              <w:top w:val="single" w:color="DEE0E6" w:sz="6" w:space="0"/>
              <w:bottom w:val="single" w:color="DEE0E6" w:sz="6" w:space="0"/>
            </w:tcBorders>
          </w:tcPr>
          <w:p w14:paraId="6E987ECD">
            <w:pPr>
              <w:pStyle w:val="11"/>
              <w:spacing w:before="13"/>
              <w:ind w:left="181"/>
              <w:rPr>
                <w:sz w:val="24"/>
              </w:rPr>
            </w:pPr>
            <w:r>
              <w:rPr>
                <w:color w:val="1F2329"/>
                <w:sz w:val="24"/>
              </w:rPr>
              <w:t>Speed</w:t>
            </w:r>
            <w:r>
              <w:rPr>
                <w:color w:val="1F2329"/>
                <w:spacing w:val="-5"/>
                <w:sz w:val="24"/>
              </w:rPr>
              <w:t xml:space="preserve"> </w:t>
            </w:r>
            <w:r>
              <w:rPr>
                <w:color w:val="1F2329"/>
                <w:sz w:val="24"/>
              </w:rPr>
              <w:t>of</w:t>
            </w:r>
            <w:r>
              <w:rPr>
                <w:color w:val="1F2329"/>
                <w:spacing w:val="-5"/>
                <w:sz w:val="24"/>
              </w:rPr>
              <w:t xml:space="preserve"> </w:t>
            </w:r>
            <w:r>
              <w:rPr>
                <w:color w:val="1F2329"/>
                <w:sz w:val="24"/>
              </w:rPr>
              <w:t>the</w:t>
            </w:r>
            <w:r>
              <w:rPr>
                <w:color w:val="1F2329"/>
                <w:spacing w:val="-3"/>
                <w:sz w:val="24"/>
              </w:rPr>
              <w:t xml:space="preserve"> </w:t>
            </w:r>
            <w:r>
              <w:rPr>
                <w:color w:val="1F2329"/>
                <w:spacing w:val="-4"/>
                <w:sz w:val="24"/>
              </w:rPr>
              <w:t>boat</w:t>
            </w:r>
          </w:p>
        </w:tc>
        <w:tc>
          <w:tcPr>
            <w:tcW w:w="2235" w:type="dxa"/>
            <w:tcBorders>
              <w:top w:val="single" w:color="DEE0E6" w:sz="6" w:space="0"/>
              <w:bottom w:val="single" w:color="DEE0E6" w:sz="6" w:space="0"/>
            </w:tcBorders>
          </w:tcPr>
          <w:p w14:paraId="56C1F3DD">
            <w:pPr>
              <w:pStyle w:val="11"/>
              <w:spacing w:before="13"/>
              <w:ind w:left="166"/>
              <w:rPr>
                <w:sz w:val="24"/>
              </w:rPr>
            </w:pPr>
            <w:r>
              <w:rPr>
                <w:color w:val="1F2329"/>
                <w:sz w:val="24"/>
              </w:rPr>
              <w:t>Speed</w:t>
            </w:r>
            <w:r>
              <w:rPr>
                <w:color w:val="1F2329"/>
                <w:spacing w:val="-4"/>
                <w:sz w:val="24"/>
              </w:rPr>
              <w:t xml:space="preserve"> </w:t>
            </w:r>
            <w:r>
              <w:rPr>
                <w:color w:val="1F2329"/>
                <w:sz w:val="24"/>
              </w:rPr>
              <w:t>of</w:t>
            </w:r>
            <w:r>
              <w:rPr>
                <w:color w:val="1F2329"/>
                <w:spacing w:val="-4"/>
                <w:sz w:val="24"/>
              </w:rPr>
              <w:t xml:space="preserve"> </w:t>
            </w:r>
            <w:r>
              <w:rPr>
                <w:color w:val="1F2329"/>
                <w:sz w:val="24"/>
              </w:rPr>
              <w:t>the</w:t>
            </w:r>
            <w:r>
              <w:rPr>
                <w:color w:val="1F2329"/>
                <w:spacing w:val="-3"/>
                <w:sz w:val="24"/>
              </w:rPr>
              <w:t xml:space="preserve"> </w:t>
            </w:r>
            <w:r>
              <w:rPr>
                <w:color w:val="1F2329"/>
                <w:spacing w:val="-2"/>
                <w:sz w:val="24"/>
              </w:rPr>
              <w:t>stream</w:t>
            </w:r>
          </w:p>
        </w:tc>
        <w:tc>
          <w:tcPr>
            <w:tcW w:w="2033" w:type="dxa"/>
            <w:tcBorders>
              <w:top w:val="single" w:color="DEE0E6" w:sz="6" w:space="0"/>
              <w:bottom w:val="single" w:color="DEE0E6" w:sz="6" w:space="0"/>
            </w:tcBorders>
          </w:tcPr>
          <w:p w14:paraId="5BB252B9">
            <w:pPr>
              <w:pStyle w:val="11"/>
              <w:spacing w:before="13"/>
              <w:ind w:left="185"/>
              <w:rPr>
                <w:sz w:val="24"/>
              </w:rPr>
            </w:pPr>
            <w:r>
              <w:rPr>
                <w:color w:val="1F2329"/>
                <w:sz w:val="24"/>
              </w:rPr>
              <w:t>Total</w:t>
            </w:r>
            <w:r>
              <w:rPr>
                <w:color w:val="1F2329"/>
                <w:spacing w:val="-5"/>
                <w:sz w:val="24"/>
              </w:rPr>
              <w:t xml:space="preserve"> </w:t>
            </w:r>
            <w:r>
              <w:rPr>
                <w:color w:val="1F2329"/>
                <w:sz w:val="24"/>
              </w:rPr>
              <w:t>Time</w:t>
            </w:r>
            <w:r>
              <w:rPr>
                <w:color w:val="1F2329"/>
                <w:spacing w:val="-5"/>
                <w:sz w:val="24"/>
              </w:rPr>
              <w:t xml:space="preserve"> </w:t>
            </w:r>
            <w:r>
              <w:rPr>
                <w:color w:val="1F2329"/>
                <w:spacing w:val="-4"/>
                <w:sz w:val="24"/>
              </w:rPr>
              <w:t>Taken</w:t>
            </w:r>
          </w:p>
        </w:tc>
      </w:tr>
      <w:tr w14:paraId="3239E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235" w:type="dxa"/>
            <w:tcBorders>
              <w:top w:val="single" w:color="DEE0E6" w:sz="6" w:space="0"/>
              <w:bottom w:val="single" w:color="DEE0E6" w:sz="6" w:space="0"/>
            </w:tcBorders>
          </w:tcPr>
          <w:p w14:paraId="78BB97BF">
            <w:pPr>
              <w:pStyle w:val="11"/>
              <w:spacing w:before="8" w:line="276" w:lineRule="exact"/>
              <w:ind w:left="14"/>
              <w:rPr>
                <w:sz w:val="24"/>
              </w:rPr>
            </w:pPr>
            <w:r>
              <w:rPr>
                <w:color w:val="1F2329"/>
                <w:spacing w:val="-2"/>
                <w:sz w:val="24"/>
              </w:rPr>
              <w:t>Sunday</w:t>
            </w:r>
          </w:p>
        </w:tc>
        <w:tc>
          <w:tcPr>
            <w:tcW w:w="2110" w:type="dxa"/>
            <w:tcBorders>
              <w:top w:val="single" w:color="DEE0E6" w:sz="6" w:space="0"/>
              <w:bottom w:val="single" w:color="DEE0E6" w:sz="6" w:space="0"/>
            </w:tcBorders>
          </w:tcPr>
          <w:p w14:paraId="2A871D4D">
            <w:pPr>
              <w:pStyle w:val="11"/>
              <w:spacing w:before="8" w:line="276" w:lineRule="exact"/>
              <w:ind w:left="118"/>
              <w:rPr>
                <w:sz w:val="24"/>
              </w:rPr>
            </w:pPr>
            <w:r>
              <w:rPr>
                <w:color w:val="1F2329"/>
                <w:spacing w:val="-5"/>
                <w:sz w:val="24"/>
              </w:rPr>
              <w:t>480</w:t>
            </w:r>
          </w:p>
        </w:tc>
        <w:tc>
          <w:tcPr>
            <w:tcW w:w="2000" w:type="dxa"/>
            <w:tcBorders>
              <w:top w:val="single" w:color="DEE0E6" w:sz="6" w:space="0"/>
              <w:bottom w:val="single" w:color="DEE0E6" w:sz="6" w:space="0"/>
            </w:tcBorders>
          </w:tcPr>
          <w:p w14:paraId="3D1FC818">
            <w:pPr>
              <w:pStyle w:val="11"/>
              <w:spacing w:before="8" w:line="276" w:lineRule="exact"/>
              <w:ind w:left="181"/>
              <w:rPr>
                <w:sz w:val="24"/>
              </w:rPr>
            </w:pPr>
            <w:r>
              <w:rPr>
                <w:color w:val="1F2329"/>
                <w:sz w:val="24"/>
              </w:rPr>
              <w:t>–</w:t>
            </w:r>
          </w:p>
        </w:tc>
        <w:tc>
          <w:tcPr>
            <w:tcW w:w="2235" w:type="dxa"/>
            <w:tcBorders>
              <w:top w:val="single" w:color="DEE0E6" w:sz="6" w:space="0"/>
              <w:bottom w:val="single" w:color="DEE0E6" w:sz="6" w:space="0"/>
            </w:tcBorders>
          </w:tcPr>
          <w:p w14:paraId="328F031F">
            <w:pPr>
              <w:pStyle w:val="11"/>
              <w:spacing w:before="8" w:line="276" w:lineRule="exact"/>
              <w:ind w:left="166"/>
              <w:rPr>
                <w:sz w:val="24"/>
              </w:rPr>
            </w:pPr>
            <w:r>
              <w:rPr>
                <w:color w:val="1F2329"/>
                <w:spacing w:val="-10"/>
                <w:sz w:val="24"/>
              </w:rPr>
              <w:t>6</w:t>
            </w:r>
          </w:p>
        </w:tc>
        <w:tc>
          <w:tcPr>
            <w:tcW w:w="2033" w:type="dxa"/>
            <w:tcBorders>
              <w:top w:val="single" w:color="DEE0E6" w:sz="6" w:space="0"/>
              <w:bottom w:val="single" w:color="DEE0E6" w:sz="6" w:space="0"/>
            </w:tcBorders>
          </w:tcPr>
          <w:p w14:paraId="0601A2D9">
            <w:pPr>
              <w:pStyle w:val="11"/>
              <w:spacing w:before="8" w:line="276" w:lineRule="exact"/>
              <w:ind w:left="185"/>
              <w:rPr>
                <w:sz w:val="24"/>
              </w:rPr>
            </w:pPr>
            <w:r>
              <w:rPr>
                <w:color w:val="1F2329"/>
                <w:sz w:val="24"/>
              </w:rPr>
              <w:t>–</w:t>
            </w:r>
          </w:p>
        </w:tc>
      </w:tr>
      <w:tr w14:paraId="37CD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1235" w:type="dxa"/>
            <w:tcBorders>
              <w:top w:val="single" w:color="DEE0E6" w:sz="6" w:space="0"/>
              <w:bottom w:val="single" w:color="DEE0E6" w:sz="6" w:space="0"/>
            </w:tcBorders>
          </w:tcPr>
          <w:p w14:paraId="4E27E410">
            <w:pPr>
              <w:pStyle w:val="11"/>
              <w:spacing w:before="15"/>
              <w:ind w:left="14"/>
              <w:rPr>
                <w:sz w:val="24"/>
              </w:rPr>
            </w:pPr>
            <w:r>
              <w:rPr>
                <w:color w:val="1F2329"/>
                <w:spacing w:val="-2"/>
                <w:sz w:val="24"/>
              </w:rPr>
              <w:t>Monday</w:t>
            </w:r>
          </w:p>
        </w:tc>
        <w:tc>
          <w:tcPr>
            <w:tcW w:w="2110" w:type="dxa"/>
            <w:tcBorders>
              <w:top w:val="single" w:color="DEE0E6" w:sz="6" w:space="0"/>
              <w:bottom w:val="single" w:color="DEE0E6" w:sz="6" w:space="0"/>
            </w:tcBorders>
          </w:tcPr>
          <w:p w14:paraId="7880F71D">
            <w:pPr>
              <w:pStyle w:val="11"/>
              <w:spacing w:before="15"/>
              <w:ind w:left="118"/>
              <w:rPr>
                <w:sz w:val="24"/>
              </w:rPr>
            </w:pPr>
            <w:r>
              <w:rPr>
                <w:color w:val="1F2329"/>
                <w:sz w:val="24"/>
              </w:rPr>
              <w:t>–</w:t>
            </w:r>
          </w:p>
        </w:tc>
        <w:tc>
          <w:tcPr>
            <w:tcW w:w="2000" w:type="dxa"/>
            <w:tcBorders>
              <w:top w:val="single" w:color="DEE0E6" w:sz="6" w:space="0"/>
              <w:bottom w:val="single" w:color="DEE0E6" w:sz="6" w:space="0"/>
            </w:tcBorders>
          </w:tcPr>
          <w:p w14:paraId="2F62D025">
            <w:pPr>
              <w:pStyle w:val="11"/>
              <w:spacing w:before="15"/>
              <w:ind w:left="181"/>
              <w:rPr>
                <w:sz w:val="24"/>
              </w:rPr>
            </w:pPr>
            <w:r>
              <w:rPr>
                <w:color w:val="1F2329"/>
                <w:sz w:val="24"/>
              </w:rPr>
              <w:t>–</w:t>
            </w:r>
          </w:p>
        </w:tc>
        <w:tc>
          <w:tcPr>
            <w:tcW w:w="2235" w:type="dxa"/>
            <w:tcBorders>
              <w:top w:val="single" w:color="DEE0E6" w:sz="6" w:space="0"/>
              <w:bottom w:val="single" w:color="DEE0E6" w:sz="6" w:space="0"/>
            </w:tcBorders>
          </w:tcPr>
          <w:p w14:paraId="5DDAFDD3">
            <w:pPr>
              <w:pStyle w:val="11"/>
              <w:spacing w:before="15"/>
              <w:ind w:left="166"/>
              <w:rPr>
                <w:sz w:val="24"/>
              </w:rPr>
            </w:pPr>
            <w:r>
              <w:rPr>
                <w:color w:val="1F2329"/>
                <w:sz w:val="24"/>
              </w:rPr>
              <w:t>–</w:t>
            </w:r>
          </w:p>
        </w:tc>
        <w:tc>
          <w:tcPr>
            <w:tcW w:w="2033" w:type="dxa"/>
            <w:tcBorders>
              <w:top w:val="single" w:color="DEE0E6" w:sz="6" w:space="0"/>
              <w:bottom w:val="single" w:color="DEE0E6" w:sz="6" w:space="0"/>
            </w:tcBorders>
          </w:tcPr>
          <w:p w14:paraId="0581F375">
            <w:pPr>
              <w:pStyle w:val="11"/>
              <w:spacing w:before="15"/>
              <w:ind w:left="185"/>
              <w:rPr>
                <w:sz w:val="24"/>
              </w:rPr>
            </w:pPr>
            <w:r>
              <w:rPr>
                <w:color w:val="1F2329"/>
                <w:spacing w:val="-5"/>
                <w:sz w:val="24"/>
              </w:rPr>
              <w:t>60</w:t>
            </w:r>
          </w:p>
        </w:tc>
      </w:tr>
      <w:tr w14:paraId="13C84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trPr>
        <w:tc>
          <w:tcPr>
            <w:tcW w:w="1235" w:type="dxa"/>
            <w:tcBorders>
              <w:top w:val="single" w:color="DEE0E6" w:sz="6" w:space="0"/>
              <w:bottom w:val="single" w:color="DEE0E6" w:sz="6" w:space="0"/>
            </w:tcBorders>
          </w:tcPr>
          <w:p w14:paraId="0B1A1285">
            <w:pPr>
              <w:pStyle w:val="11"/>
              <w:spacing w:before="15"/>
              <w:ind w:left="14"/>
              <w:rPr>
                <w:sz w:val="24"/>
              </w:rPr>
            </w:pPr>
            <w:r>
              <w:rPr>
                <w:color w:val="1F2329"/>
                <w:spacing w:val="-2"/>
                <w:sz w:val="24"/>
              </w:rPr>
              <w:t>Tuesday</w:t>
            </w:r>
          </w:p>
        </w:tc>
        <w:tc>
          <w:tcPr>
            <w:tcW w:w="2110" w:type="dxa"/>
            <w:tcBorders>
              <w:top w:val="single" w:color="DEE0E6" w:sz="6" w:space="0"/>
              <w:bottom w:val="single" w:color="DEE0E6" w:sz="6" w:space="0"/>
            </w:tcBorders>
          </w:tcPr>
          <w:p w14:paraId="081B5B10">
            <w:pPr>
              <w:pStyle w:val="11"/>
              <w:spacing w:before="15"/>
              <w:ind w:left="118"/>
              <w:rPr>
                <w:sz w:val="24"/>
              </w:rPr>
            </w:pPr>
            <w:r>
              <w:rPr>
                <w:color w:val="1F2329"/>
                <w:spacing w:val="-5"/>
                <w:sz w:val="24"/>
              </w:rPr>
              <w:t>500</w:t>
            </w:r>
          </w:p>
        </w:tc>
        <w:tc>
          <w:tcPr>
            <w:tcW w:w="2000" w:type="dxa"/>
            <w:tcBorders>
              <w:top w:val="single" w:color="DEE0E6" w:sz="6" w:space="0"/>
              <w:bottom w:val="single" w:color="DEE0E6" w:sz="6" w:space="0"/>
            </w:tcBorders>
          </w:tcPr>
          <w:p w14:paraId="6139BA84">
            <w:pPr>
              <w:pStyle w:val="11"/>
              <w:spacing w:before="15"/>
              <w:ind w:left="181"/>
              <w:rPr>
                <w:sz w:val="24"/>
              </w:rPr>
            </w:pPr>
            <w:r>
              <w:rPr>
                <w:color w:val="1F2329"/>
                <w:sz w:val="24"/>
              </w:rPr>
              <w:t>–</w:t>
            </w:r>
          </w:p>
        </w:tc>
        <w:tc>
          <w:tcPr>
            <w:tcW w:w="2235" w:type="dxa"/>
            <w:tcBorders>
              <w:top w:val="single" w:color="DEE0E6" w:sz="6" w:space="0"/>
              <w:bottom w:val="single" w:color="DEE0E6" w:sz="6" w:space="0"/>
            </w:tcBorders>
          </w:tcPr>
          <w:p w14:paraId="0459922E">
            <w:pPr>
              <w:pStyle w:val="11"/>
              <w:spacing w:before="15"/>
              <w:ind w:left="166"/>
              <w:rPr>
                <w:sz w:val="24"/>
              </w:rPr>
            </w:pPr>
            <w:r>
              <w:rPr>
                <w:color w:val="1F2329"/>
                <w:sz w:val="24"/>
              </w:rPr>
              <w:t>–</w:t>
            </w:r>
          </w:p>
        </w:tc>
        <w:tc>
          <w:tcPr>
            <w:tcW w:w="2033" w:type="dxa"/>
            <w:tcBorders>
              <w:top w:val="single" w:color="DEE0E6" w:sz="6" w:space="0"/>
              <w:bottom w:val="single" w:color="DEE0E6" w:sz="6" w:space="0"/>
            </w:tcBorders>
          </w:tcPr>
          <w:p w14:paraId="7F4B107C">
            <w:pPr>
              <w:pStyle w:val="11"/>
              <w:spacing w:before="15"/>
              <w:ind w:left="185"/>
              <w:rPr>
                <w:sz w:val="24"/>
              </w:rPr>
            </w:pPr>
            <w:r>
              <w:rPr>
                <w:color w:val="1F2329"/>
                <w:sz w:val="24"/>
              </w:rPr>
              <w:t>–</w:t>
            </w:r>
          </w:p>
        </w:tc>
      </w:tr>
      <w:tr w14:paraId="6FEEE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1235" w:type="dxa"/>
            <w:tcBorders>
              <w:top w:val="single" w:color="DEE0E6" w:sz="6" w:space="0"/>
              <w:bottom w:val="single" w:color="DEE0E6" w:sz="6" w:space="0"/>
            </w:tcBorders>
          </w:tcPr>
          <w:p w14:paraId="0ADB1986">
            <w:pPr>
              <w:pStyle w:val="11"/>
              <w:spacing w:before="15"/>
              <w:ind w:left="14"/>
              <w:rPr>
                <w:sz w:val="24"/>
              </w:rPr>
            </w:pPr>
            <w:r>
              <w:rPr>
                <w:color w:val="1F2329"/>
                <w:spacing w:val="-2"/>
                <w:sz w:val="24"/>
              </w:rPr>
              <w:t>Wednesday</w:t>
            </w:r>
          </w:p>
        </w:tc>
        <w:tc>
          <w:tcPr>
            <w:tcW w:w="2110" w:type="dxa"/>
            <w:tcBorders>
              <w:top w:val="single" w:color="DEE0E6" w:sz="6" w:space="0"/>
              <w:bottom w:val="single" w:color="DEE0E6" w:sz="6" w:space="0"/>
            </w:tcBorders>
          </w:tcPr>
          <w:p w14:paraId="3E06E062">
            <w:pPr>
              <w:pStyle w:val="11"/>
              <w:spacing w:before="15"/>
              <w:ind w:left="118"/>
              <w:rPr>
                <w:sz w:val="24"/>
              </w:rPr>
            </w:pPr>
            <w:r>
              <w:rPr>
                <w:color w:val="1F2329"/>
                <w:sz w:val="24"/>
              </w:rPr>
              <w:t>–</w:t>
            </w:r>
          </w:p>
        </w:tc>
        <w:tc>
          <w:tcPr>
            <w:tcW w:w="2000" w:type="dxa"/>
            <w:tcBorders>
              <w:top w:val="single" w:color="DEE0E6" w:sz="6" w:space="0"/>
              <w:bottom w:val="single" w:color="DEE0E6" w:sz="6" w:space="0"/>
            </w:tcBorders>
          </w:tcPr>
          <w:p w14:paraId="610C9EE1">
            <w:pPr>
              <w:pStyle w:val="11"/>
              <w:spacing w:before="15"/>
              <w:ind w:left="181"/>
              <w:rPr>
                <w:sz w:val="24"/>
              </w:rPr>
            </w:pPr>
            <w:r>
              <w:rPr>
                <w:color w:val="1F2329"/>
                <w:sz w:val="24"/>
              </w:rPr>
              <w:t>–</w:t>
            </w:r>
          </w:p>
        </w:tc>
        <w:tc>
          <w:tcPr>
            <w:tcW w:w="2235" w:type="dxa"/>
            <w:tcBorders>
              <w:top w:val="single" w:color="DEE0E6" w:sz="6" w:space="0"/>
              <w:bottom w:val="single" w:color="DEE0E6" w:sz="6" w:space="0"/>
            </w:tcBorders>
          </w:tcPr>
          <w:p w14:paraId="5EE57D48">
            <w:pPr>
              <w:pStyle w:val="11"/>
              <w:spacing w:before="15"/>
              <w:ind w:left="166"/>
              <w:rPr>
                <w:sz w:val="24"/>
              </w:rPr>
            </w:pPr>
            <w:r>
              <w:rPr>
                <w:color w:val="1F2329"/>
                <w:spacing w:val="-10"/>
                <w:sz w:val="24"/>
              </w:rPr>
              <w:t>5</w:t>
            </w:r>
          </w:p>
        </w:tc>
        <w:tc>
          <w:tcPr>
            <w:tcW w:w="2033" w:type="dxa"/>
            <w:tcBorders>
              <w:top w:val="single" w:color="DEE0E6" w:sz="6" w:space="0"/>
              <w:bottom w:val="single" w:color="DEE0E6" w:sz="6" w:space="0"/>
            </w:tcBorders>
          </w:tcPr>
          <w:p w14:paraId="2EB8B9D5">
            <w:pPr>
              <w:pStyle w:val="11"/>
              <w:spacing w:before="15"/>
              <w:ind w:left="185"/>
              <w:rPr>
                <w:sz w:val="24"/>
              </w:rPr>
            </w:pPr>
            <w:r>
              <w:rPr>
                <w:color w:val="1F2329"/>
                <w:sz w:val="24"/>
              </w:rPr>
              <w:t>–</w:t>
            </w:r>
          </w:p>
        </w:tc>
      </w:tr>
      <w:tr w14:paraId="2B675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235" w:type="dxa"/>
            <w:tcBorders>
              <w:top w:val="single" w:color="DEE0E6" w:sz="6" w:space="0"/>
              <w:bottom w:val="single" w:color="DEE0E6" w:sz="6" w:space="0"/>
            </w:tcBorders>
          </w:tcPr>
          <w:p w14:paraId="5ED1A66A">
            <w:pPr>
              <w:pStyle w:val="11"/>
              <w:spacing w:before="8" w:line="276" w:lineRule="exact"/>
              <w:ind w:left="14"/>
              <w:rPr>
                <w:sz w:val="24"/>
              </w:rPr>
            </w:pPr>
            <w:r>
              <w:rPr>
                <w:color w:val="1F2329"/>
                <w:spacing w:val="-2"/>
                <w:sz w:val="24"/>
              </w:rPr>
              <w:t>Thursday</w:t>
            </w:r>
          </w:p>
        </w:tc>
        <w:tc>
          <w:tcPr>
            <w:tcW w:w="2110" w:type="dxa"/>
            <w:tcBorders>
              <w:top w:val="single" w:color="DEE0E6" w:sz="6" w:space="0"/>
              <w:bottom w:val="single" w:color="DEE0E6" w:sz="6" w:space="0"/>
            </w:tcBorders>
          </w:tcPr>
          <w:p w14:paraId="5A7615AB">
            <w:pPr>
              <w:pStyle w:val="11"/>
              <w:spacing w:before="8" w:line="276" w:lineRule="exact"/>
              <w:ind w:left="118"/>
              <w:rPr>
                <w:sz w:val="24"/>
              </w:rPr>
            </w:pPr>
            <w:r>
              <w:rPr>
                <w:color w:val="1F2329"/>
                <w:spacing w:val="-5"/>
                <w:sz w:val="24"/>
              </w:rPr>
              <w:t>250</w:t>
            </w:r>
          </w:p>
        </w:tc>
        <w:tc>
          <w:tcPr>
            <w:tcW w:w="2000" w:type="dxa"/>
            <w:tcBorders>
              <w:top w:val="single" w:color="DEE0E6" w:sz="6" w:space="0"/>
              <w:bottom w:val="single" w:color="DEE0E6" w:sz="6" w:space="0"/>
            </w:tcBorders>
          </w:tcPr>
          <w:p w14:paraId="71F32B99">
            <w:pPr>
              <w:pStyle w:val="11"/>
              <w:spacing w:before="8" w:line="276" w:lineRule="exact"/>
              <w:ind w:left="181"/>
              <w:rPr>
                <w:sz w:val="24"/>
              </w:rPr>
            </w:pPr>
            <w:r>
              <w:rPr>
                <w:color w:val="1F2329"/>
                <w:spacing w:val="-5"/>
                <w:sz w:val="24"/>
              </w:rPr>
              <w:t>10</w:t>
            </w:r>
          </w:p>
        </w:tc>
        <w:tc>
          <w:tcPr>
            <w:tcW w:w="2235" w:type="dxa"/>
            <w:tcBorders>
              <w:top w:val="single" w:color="DEE0E6" w:sz="6" w:space="0"/>
              <w:bottom w:val="single" w:color="DEE0E6" w:sz="6" w:space="0"/>
            </w:tcBorders>
          </w:tcPr>
          <w:p w14:paraId="2105E758">
            <w:pPr>
              <w:pStyle w:val="11"/>
              <w:spacing w:before="8" w:line="276" w:lineRule="exact"/>
              <w:ind w:left="166"/>
              <w:rPr>
                <w:sz w:val="24"/>
              </w:rPr>
            </w:pPr>
            <w:r>
              <w:rPr>
                <w:color w:val="1F2329"/>
                <w:spacing w:val="-10"/>
                <w:sz w:val="24"/>
              </w:rPr>
              <w:t>5</w:t>
            </w:r>
          </w:p>
        </w:tc>
        <w:tc>
          <w:tcPr>
            <w:tcW w:w="2033" w:type="dxa"/>
            <w:tcBorders>
              <w:top w:val="single" w:color="DEE0E6" w:sz="6" w:space="0"/>
              <w:bottom w:val="single" w:color="DEE0E6" w:sz="6" w:space="0"/>
            </w:tcBorders>
          </w:tcPr>
          <w:p w14:paraId="0AECA717">
            <w:pPr>
              <w:pStyle w:val="11"/>
              <w:spacing w:before="8" w:line="276" w:lineRule="exact"/>
              <w:ind w:left="185"/>
              <w:rPr>
                <w:sz w:val="24"/>
              </w:rPr>
            </w:pPr>
            <w:r>
              <w:rPr>
                <w:color w:val="1F2329"/>
                <w:sz w:val="24"/>
              </w:rPr>
              <w:t>–</w:t>
            </w:r>
          </w:p>
        </w:tc>
      </w:tr>
      <w:tr w14:paraId="745FC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1235" w:type="dxa"/>
            <w:tcBorders>
              <w:top w:val="single" w:color="DEE0E6" w:sz="6" w:space="0"/>
              <w:bottom w:val="single" w:color="DEE0E6" w:sz="6" w:space="0"/>
            </w:tcBorders>
          </w:tcPr>
          <w:p w14:paraId="531A4281">
            <w:pPr>
              <w:pStyle w:val="11"/>
              <w:spacing w:before="15"/>
              <w:ind w:left="14"/>
              <w:rPr>
                <w:sz w:val="24"/>
              </w:rPr>
            </w:pPr>
            <w:r>
              <w:rPr>
                <w:color w:val="1F2329"/>
                <w:spacing w:val="-2"/>
                <w:sz w:val="24"/>
              </w:rPr>
              <w:t>Friday</w:t>
            </w:r>
          </w:p>
        </w:tc>
        <w:tc>
          <w:tcPr>
            <w:tcW w:w="2110" w:type="dxa"/>
            <w:tcBorders>
              <w:top w:val="single" w:color="DEE0E6" w:sz="6" w:space="0"/>
              <w:bottom w:val="single" w:color="DEE0E6" w:sz="6" w:space="0"/>
            </w:tcBorders>
          </w:tcPr>
          <w:p w14:paraId="1EF13E34">
            <w:pPr>
              <w:pStyle w:val="11"/>
              <w:spacing w:before="15"/>
              <w:ind w:left="118"/>
              <w:rPr>
                <w:sz w:val="24"/>
              </w:rPr>
            </w:pPr>
            <w:r>
              <w:rPr>
                <w:color w:val="1F2329"/>
                <w:sz w:val="24"/>
              </w:rPr>
              <w:t>–</w:t>
            </w:r>
          </w:p>
        </w:tc>
        <w:tc>
          <w:tcPr>
            <w:tcW w:w="2000" w:type="dxa"/>
            <w:tcBorders>
              <w:top w:val="single" w:color="DEE0E6" w:sz="6" w:space="0"/>
              <w:bottom w:val="single" w:color="DEE0E6" w:sz="6" w:space="0"/>
            </w:tcBorders>
          </w:tcPr>
          <w:p w14:paraId="28E38824">
            <w:pPr>
              <w:pStyle w:val="11"/>
              <w:spacing w:before="15"/>
              <w:ind w:left="181"/>
              <w:rPr>
                <w:sz w:val="24"/>
              </w:rPr>
            </w:pPr>
            <w:r>
              <w:rPr>
                <w:color w:val="1F2329"/>
                <w:spacing w:val="-5"/>
                <w:sz w:val="24"/>
              </w:rPr>
              <w:t>14</w:t>
            </w:r>
          </w:p>
        </w:tc>
        <w:tc>
          <w:tcPr>
            <w:tcW w:w="2235" w:type="dxa"/>
            <w:tcBorders>
              <w:top w:val="single" w:color="DEE0E6" w:sz="6" w:space="0"/>
              <w:bottom w:val="single" w:color="DEE0E6" w:sz="6" w:space="0"/>
            </w:tcBorders>
          </w:tcPr>
          <w:p w14:paraId="72349538">
            <w:pPr>
              <w:pStyle w:val="11"/>
              <w:spacing w:before="15"/>
              <w:ind w:left="166"/>
              <w:rPr>
                <w:sz w:val="24"/>
              </w:rPr>
            </w:pPr>
            <w:r>
              <w:rPr>
                <w:color w:val="1F2329"/>
                <w:spacing w:val="-10"/>
                <w:sz w:val="24"/>
              </w:rPr>
              <w:t>7</w:t>
            </w:r>
          </w:p>
        </w:tc>
        <w:tc>
          <w:tcPr>
            <w:tcW w:w="2033" w:type="dxa"/>
            <w:tcBorders>
              <w:top w:val="single" w:color="DEE0E6" w:sz="6" w:space="0"/>
              <w:bottom w:val="single" w:color="DEE0E6" w:sz="6" w:space="0"/>
            </w:tcBorders>
          </w:tcPr>
          <w:p w14:paraId="1575DE6B">
            <w:pPr>
              <w:pStyle w:val="11"/>
              <w:spacing w:before="15"/>
              <w:ind w:left="185"/>
              <w:rPr>
                <w:sz w:val="24"/>
              </w:rPr>
            </w:pPr>
            <w:r>
              <w:rPr>
                <w:color w:val="1F2329"/>
                <w:sz w:val="24"/>
              </w:rPr>
              <w:t>–</w:t>
            </w:r>
          </w:p>
        </w:tc>
      </w:tr>
      <w:tr w14:paraId="56733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1235" w:type="dxa"/>
            <w:tcBorders>
              <w:top w:val="single" w:color="DEE0E6" w:sz="6" w:space="0"/>
            </w:tcBorders>
          </w:tcPr>
          <w:p w14:paraId="7AAF275A">
            <w:pPr>
              <w:pStyle w:val="11"/>
              <w:spacing w:line="252" w:lineRule="exact"/>
              <w:ind w:left="14"/>
              <w:rPr>
                <w:sz w:val="24"/>
              </w:rPr>
            </w:pPr>
            <w:r>
              <w:rPr>
                <w:color w:val="1F2329"/>
                <w:spacing w:val="-2"/>
                <w:sz w:val="24"/>
              </w:rPr>
              <w:t>Saturday</w:t>
            </w:r>
          </w:p>
        </w:tc>
        <w:tc>
          <w:tcPr>
            <w:tcW w:w="2110" w:type="dxa"/>
            <w:tcBorders>
              <w:top w:val="single" w:color="DEE0E6" w:sz="6" w:space="0"/>
            </w:tcBorders>
          </w:tcPr>
          <w:p w14:paraId="3B85BD85">
            <w:pPr>
              <w:pStyle w:val="11"/>
              <w:spacing w:line="252" w:lineRule="exact"/>
              <w:ind w:left="118"/>
              <w:rPr>
                <w:sz w:val="24"/>
              </w:rPr>
            </w:pPr>
            <w:r>
              <w:rPr>
                <w:color w:val="1F2329"/>
                <w:spacing w:val="-5"/>
                <w:sz w:val="24"/>
              </w:rPr>
              <w:t>100</w:t>
            </w:r>
          </w:p>
        </w:tc>
        <w:tc>
          <w:tcPr>
            <w:tcW w:w="2000" w:type="dxa"/>
            <w:tcBorders>
              <w:top w:val="single" w:color="DEE0E6" w:sz="6" w:space="0"/>
            </w:tcBorders>
          </w:tcPr>
          <w:p w14:paraId="203CAA76">
            <w:pPr>
              <w:pStyle w:val="11"/>
              <w:spacing w:line="252" w:lineRule="exact"/>
              <w:ind w:left="181"/>
              <w:rPr>
                <w:sz w:val="24"/>
              </w:rPr>
            </w:pPr>
            <w:r>
              <w:rPr>
                <w:color w:val="1F2329"/>
                <w:sz w:val="24"/>
              </w:rPr>
              <w:t>–</w:t>
            </w:r>
          </w:p>
        </w:tc>
        <w:tc>
          <w:tcPr>
            <w:tcW w:w="2235" w:type="dxa"/>
            <w:tcBorders>
              <w:top w:val="single" w:color="DEE0E6" w:sz="6" w:space="0"/>
            </w:tcBorders>
          </w:tcPr>
          <w:p w14:paraId="3E32B5B3">
            <w:pPr>
              <w:pStyle w:val="11"/>
              <w:spacing w:line="252" w:lineRule="exact"/>
              <w:ind w:left="166"/>
              <w:rPr>
                <w:sz w:val="24"/>
              </w:rPr>
            </w:pPr>
            <w:r>
              <w:rPr>
                <w:color w:val="1F2329"/>
                <w:sz w:val="24"/>
              </w:rPr>
              <w:t>–</w:t>
            </w:r>
          </w:p>
        </w:tc>
        <w:tc>
          <w:tcPr>
            <w:tcW w:w="2033" w:type="dxa"/>
            <w:tcBorders>
              <w:top w:val="single" w:color="DEE0E6" w:sz="6" w:space="0"/>
            </w:tcBorders>
          </w:tcPr>
          <w:p w14:paraId="2EB55B25">
            <w:pPr>
              <w:pStyle w:val="11"/>
              <w:spacing w:line="252" w:lineRule="exact"/>
              <w:ind w:left="185"/>
              <w:rPr>
                <w:sz w:val="24"/>
              </w:rPr>
            </w:pPr>
            <w:r>
              <w:rPr>
                <w:color w:val="1F2329"/>
                <w:spacing w:val="-5"/>
                <w:sz w:val="24"/>
              </w:rPr>
              <w:t>50</w:t>
            </w:r>
          </w:p>
        </w:tc>
      </w:tr>
    </w:tbl>
    <w:p w14:paraId="21AE2AF9">
      <w:pPr>
        <w:pStyle w:val="6"/>
        <w:spacing w:before="159"/>
      </w:pPr>
    </w:p>
    <w:p w14:paraId="5A606165">
      <w:pPr>
        <w:pStyle w:val="6"/>
        <w:ind w:left="735"/>
      </w:pPr>
      <w:r>
        <w:rPr>
          <w:color w:val="343434"/>
          <w:spacing w:val="-4"/>
        </w:rPr>
        <w:t>The</w:t>
      </w:r>
      <w:r>
        <w:rPr>
          <w:color w:val="343434"/>
          <w:spacing w:val="-8"/>
        </w:rPr>
        <w:t xml:space="preserve"> </w:t>
      </w:r>
      <w:r>
        <w:rPr>
          <w:color w:val="343434"/>
          <w:spacing w:val="-4"/>
        </w:rPr>
        <w:t>total</w:t>
      </w:r>
      <w:r>
        <w:rPr>
          <w:color w:val="343434"/>
          <w:spacing w:val="-9"/>
        </w:rPr>
        <w:t xml:space="preserve"> </w:t>
      </w:r>
      <w:r>
        <w:rPr>
          <w:color w:val="343434"/>
          <w:spacing w:val="-4"/>
        </w:rPr>
        <w:t>time</w:t>
      </w:r>
      <w:r>
        <w:rPr>
          <w:color w:val="343434"/>
          <w:spacing w:val="-10"/>
        </w:rPr>
        <w:t xml:space="preserve"> </w:t>
      </w:r>
      <w:r>
        <w:rPr>
          <w:color w:val="343434"/>
          <w:spacing w:val="-4"/>
        </w:rPr>
        <w:t>taken by</w:t>
      </w:r>
      <w:r>
        <w:rPr>
          <w:color w:val="343434"/>
          <w:spacing w:val="-9"/>
        </w:rPr>
        <w:t xml:space="preserve"> </w:t>
      </w:r>
      <w:r>
        <w:rPr>
          <w:color w:val="343434"/>
          <w:spacing w:val="-4"/>
        </w:rPr>
        <w:t>boat</w:t>
      </w:r>
      <w:r>
        <w:rPr>
          <w:color w:val="343434"/>
          <w:spacing w:val="-7"/>
        </w:rPr>
        <w:t xml:space="preserve"> </w:t>
      </w:r>
      <w:r>
        <w:rPr>
          <w:color w:val="343434"/>
          <w:spacing w:val="-4"/>
        </w:rPr>
        <w:t>on</w:t>
      </w:r>
      <w:r>
        <w:rPr>
          <w:color w:val="343434"/>
          <w:spacing w:val="-7"/>
        </w:rPr>
        <w:t xml:space="preserve"> </w:t>
      </w:r>
      <w:r>
        <w:rPr>
          <w:color w:val="343434"/>
          <w:spacing w:val="-4"/>
        </w:rPr>
        <w:t>thursday</w:t>
      </w:r>
      <w:r>
        <w:rPr>
          <w:color w:val="343434"/>
          <w:spacing w:val="-5"/>
        </w:rPr>
        <w:t xml:space="preserve"> </w:t>
      </w:r>
      <w:r>
        <w:rPr>
          <w:color w:val="343434"/>
          <w:spacing w:val="-4"/>
        </w:rPr>
        <w:t>to</w:t>
      </w:r>
      <w:r>
        <w:rPr>
          <w:color w:val="343434"/>
          <w:spacing w:val="-9"/>
        </w:rPr>
        <w:t xml:space="preserve"> </w:t>
      </w:r>
      <w:r>
        <w:rPr>
          <w:color w:val="343434"/>
          <w:spacing w:val="-4"/>
        </w:rPr>
        <w:t>travel</w:t>
      </w:r>
      <w:r>
        <w:rPr>
          <w:color w:val="343434"/>
          <w:spacing w:val="-6"/>
        </w:rPr>
        <w:t xml:space="preserve"> </w:t>
      </w:r>
      <w:r>
        <w:rPr>
          <w:color w:val="343434"/>
          <w:spacing w:val="-4"/>
        </w:rPr>
        <w:t>upstream</w:t>
      </w:r>
      <w:r>
        <w:rPr>
          <w:color w:val="343434"/>
          <w:spacing w:val="-8"/>
        </w:rPr>
        <w:t xml:space="preserve"> </w:t>
      </w:r>
      <w:r>
        <w:rPr>
          <w:color w:val="343434"/>
          <w:spacing w:val="-4"/>
        </w:rPr>
        <w:t>and</w:t>
      </w:r>
      <w:r>
        <w:rPr>
          <w:color w:val="343434"/>
          <w:spacing w:val="-9"/>
        </w:rPr>
        <w:t xml:space="preserve"> </w:t>
      </w:r>
      <w:r>
        <w:rPr>
          <w:color w:val="343434"/>
          <w:spacing w:val="-4"/>
        </w:rPr>
        <w:t>downstream</w:t>
      </w:r>
      <w:r>
        <w:rPr>
          <w:color w:val="343434"/>
          <w:spacing w:val="-7"/>
        </w:rPr>
        <w:t xml:space="preserve"> </w:t>
      </w:r>
      <w:r>
        <w:rPr>
          <w:color w:val="343434"/>
          <w:spacing w:val="-5"/>
        </w:rPr>
        <w:t>is:</w:t>
      </w:r>
    </w:p>
    <w:p w14:paraId="01740D3D">
      <w:pPr>
        <w:spacing w:before="273" w:line="251" w:lineRule="exact"/>
        <w:ind w:left="1095" w:right="0" w:firstLine="0"/>
        <w:jc w:val="left"/>
        <w:rPr>
          <w:sz w:val="21"/>
        </w:rPr>
      </w:pPr>
      <w:r>
        <w:rPr>
          <w:color w:val="343434"/>
          <w:sz w:val="21"/>
        </w:rPr>
        <w:t>1.</w:t>
      </w:r>
      <w:r>
        <w:rPr>
          <w:color w:val="343434"/>
          <w:spacing w:val="36"/>
          <w:sz w:val="21"/>
        </w:rPr>
        <w:t xml:space="preserve">  </w:t>
      </w:r>
      <w:r>
        <w:rPr>
          <w:color w:val="343434"/>
          <w:spacing w:val="-2"/>
          <w:sz w:val="21"/>
        </w:rPr>
        <w:t>51.45</w:t>
      </w:r>
    </w:p>
    <w:p w14:paraId="7A552E07">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66.67</w:t>
      </w:r>
    </w:p>
    <w:p w14:paraId="10127CB8">
      <w:pPr>
        <w:pStyle w:val="10"/>
        <w:numPr>
          <w:ilvl w:val="0"/>
          <w:numId w:val="53"/>
        </w:numPr>
        <w:tabs>
          <w:tab w:val="left" w:pos="1448"/>
        </w:tabs>
        <w:spacing w:before="0" w:after="0" w:line="246" w:lineRule="exact"/>
        <w:ind w:left="1448" w:right="0" w:hanging="353"/>
        <w:jc w:val="left"/>
        <w:rPr>
          <w:sz w:val="21"/>
        </w:rPr>
      </w:pPr>
      <w:r>
        <w:rPr>
          <w:color w:val="343434"/>
          <w:spacing w:val="-2"/>
          <w:sz w:val="21"/>
        </w:rPr>
        <w:t>49.85</w:t>
      </w:r>
    </w:p>
    <w:p w14:paraId="4303486E">
      <w:pPr>
        <w:pStyle w:val="10"/>
        <w:numPr>
          <w:ilvl w:val="0"/>
          <w:numId w:val="53"/>
        </w:numPr>
        <w:tabs>
          <w:tab w:val="left" w:pos="1448"/>
        </w:tabs>
        <w:spacing w:before="0" w:after="0" w:line="250" w:lineRule="exact"/>
        <w:ind w:left="1448" w:right="0" w:hanging="353"/>
        <w:jc w:val="left"/>
        <w:rPr>
          <w:sz w:val="21"/>
        </w:rPr>
      </w:pPr>
      <w:r>
        <w:rPr>
          <w:color w:val="343434"/>
          <w:spacing w:val="-2"/>
          <w:sz w:val="21"/>
        </w:rPr>
        <w:t>50.02</w:t>
      </w:r>
    </w:p>
    <w:p w14:paraId="66C915DD">
      <w:pPr>
        <w:pStyle w:val="10"/>
        <w:spacing w:after="0" w:line="250" w:lineRule="exact"/>
        <w:jc w:val="left"/>
        <w:rPr>
          <w:sz w:val="21"/>
        </w:rPr>
        <w:sectPr>
          <w:headerReference r:id="rId70" w:type="default"/>
          <w:footerReference r:id="rId71" w:type="default"/>
          <w:pgSz w:w="11910" w:h="16840"/>
          <w:pgMar w:top="1640" w:right="708" w:bottom="500" w:left="708" w:header="668" w:footer="275" w:gutter="0"/>
          <w:cols w:space="720" w:num="1"/>
        </w:sectPr>
      </w:pPr>
    </w:p>
    <w:p w14:paraId="0031B02E">
      <w:pPr>
        <w:pStyle w:val="6"/>
        <w:spacing w:before="211" w:line="343" w:lineRule="auto"/>
        <w:ind w:left="735" w:right="845" w:hanging="3"/>
      </w:pPr>
      <w:r>
        <mc:AlternateContent>
          <mc:Choice Requires="wps">
            <w:drawing>
              <wp:anchor distT="0" distB="0" distL="0" distR="0" simplePos="0" relativeHeight="251737088" behindDoc="1" locked="0" layoutInCell="1" allowOverlap="1">
                <wp:simplePos x="0" y="0"/>
                <wp:positionH relativeFrom="page">
                  <wp:posOffset>916305</wp:posOffset>
                </wp:positionH>
                <wp:positionV relativeFrom="paragraph">
                  <wp:posOffset>137160</wp:posOffset>
                </wp:positionV>
                <wp:extent cx="873760" cy="179070"/>
                <wp:effectExtent l="0" t="0" r="0" b="0"/>
                <wp:wrapNone/>
                <wp:docPr id="368" name="Textbox 368"/>
                <wp:cNvGraphicFramePr/>
                <a:graphic xmlns:a="http://schemas.openxmlformats.org/drawingml/2006/main">
                  <a:graphicData uri="http://schemas.microsoft.com/office/word/2010/wordprocessingShape">
                    <wps:wsp>
                      <wps:cNvSpPr txBox="1"/>
                      <wps:spPr>
                        <a:xfrm>
                          <a:off x="0" y="0"/>
                          <a:ext cx="873760" cy="179070"/>
                        </a:xfrm>
                        <a:prstGeom prst="rect">
                          <a:avLst/>
                        </a:prstGeom>
                      </wps:spPr>
                      <wps:txbx>
                        <w:txbxContent>
                          <w:p w14:paraId="1BF2B575">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7</w:t>
                            </w:r>
                            <w:r>
                              <w:rPr>
                                <w:b/>
                                <w:color w:val="343434"/>
                                <w:spacing w:val="-7"/>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368" o:spid="_x0000_s1026" o:spt="202" type="#_x0000_t202" style="position:absolute;left:0pt;margin-left:72.15pt;margin-top:10.8pt;height:14.1pt;width:68.8pt;mso-position-horizontal-relative:page;z-index:-251579392;mso-width-relative:page;mso-height-relative:page;" filled="f" stroked="f" coordsize="21600,21600" o:gfxdata="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Oz4kdcAAAAJAQAADwAAAAAAAAABACAAAAAiAAAAZHJzL2Rvd25yZXYueG1sUEsBAhQAFAAAAAgA&#10;h07iQLW1rzC0AQAAdwMAAA4AAAAAAAAAAQAgAAAAJgEAAGRycy9lMm9Eb2MueG1sUEsFBgAAAAAG&#10;AAYAWQEAAEwFAAAAAA==&#10;">
                <v:fill on="f" focussize="0,0"/>
                <v:stroke on="f"/>
                <v:imagedata o:title=""/>
                <o:lock v:ext="edit" aspectratio="f"/>
                <v:textbox inset="0mm,0mm,0mm,0mm">
                  <w:txbxContent>
                    <w:p w14:paraId="1BF2B575">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7</w:t>
                      </w:r>
                      <w:r>
                        <w:rPr>
                          <w:b/>
                          <w:color w:val="343434"/>
                          <w:spacing w:val="-7"/>
                          <w:sz w:val="24"/>
                        </w:rPr>
                        <w:t xml:space="preserve"> </w:t>
                      </w:r>
                      <w:r>
                        <w:rPr>
                          <w:b/>
                          <w:color w:val="343434"/>
                          <w:spacing w:val="-17"/>
                          <w:sz w:val="24"/>
                        </w:rPr>
                        <w:t>–</w:t>
                      </w:r>
                    </w:p>
                  </w:txbxContent>
                </v:textbox>
              </v:shape>
            </w:pict>
          </mc:Fallback>
        </mc:AlternateContent>
      </w:r>
      <w:r>
        <w:rPr>
          <w:position w:val="-7"/>
        </w:rPr>
        <w:drawing>
          <wp:inline distT="0" distB="0" distL="0" distR="0">
            <wp:extent cx="898525" cy="191770"/>
            <wp:effectExtent l="0" t="0" r="0" b="0"/>
            <wp:docPr id="369" name="Image 369"/>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148" cstate="print"/>
                    <a:stretch>
                      <a:fillRect/>
                    </a:stretch>
                  </pic:blipFill>
                  <pic:spPr>
                    <a:xfrm>
                      <a:off x="0" y="0"/>
                      <a:ext cx="898601" cy="192227"/>
                    </a:xfrm>
                    <a:prstGeom prst="rect">
                      <a:avLst/>
                    </a:prstGeom>
                  </pic:spPr>
                </pic:pic>
              </a:graphicData>
            </a:graphic>
          </wp:inline>
        </w:drawing>
      </w:r>
      <w:r>
        <w:rPr>
          <w:color w:val="343434"/>
        </w:rPr>
        <w:t xml:space="preserve">Read the statements and conclusions carefully. Assuming that the </w:t>
      </w:r>
      <w:r>
        <w:rPr>
          <w:color w:val="343434"/>
          <w:spacing w:val="-2"/>
        </w:rPr>
        <w:t>information</w:t>
      </w:r>
      <w:r>
        <w:rPr>
          <w:color w:val="343434"/>
          <w:spacing w:val="-8"/>
        </w:rPr>
        <w:t xml:space="preserve"> </w:t>
      </w:r>
      <w:r>
        <w:rPr>
          <w:color w:val="343434"/>
          <w:spacing w:val="-2"/>
        </w:rPr>
        <w:t>given</w:t>
      </w:r>
      <w:r>
        <w:rPr>
          <w:color w:val="343434"/>
          <w:spacing w:val="-12"/>
        </w:rPr>
        <w:t xml:space="preserve"> </w:t>
      </w:r>
      <w:r>
        <w:rPr>
          <w:color w:val="343434"/>
          <w:spacing w:val="-2"/>
        </w:rPr>
        <w:t>in</w:t>
      </w:r>
      <w:r>
        <w:rPr>
          <w:color w:val="343434"/>
          <w:spacing w:val="-10"/>
        </w:rPr>
        <w:t xml:space="preserve"> </w:t>
      </w:r>
      <w:r>
        <w:rPr>
          <w:color w:val="343434"/>
          <w:spacing w:val="-2"/>
        </w:rPr>
        <w:t>the</w:t>
      </w:r>
      <w:r>
        <w:rPr>
          <w:color w:val="343434"/>
          <w:spacing w:val="-12"/>
        </w:rPr>
        <w:t xml:space="preserve"> </w:t>
      </w:r>
      <w:r>
        <w:rPr>
          <w:color w:val="343434"/>
          <w:spacing w:val="-2"/>
        </w:rPr>
        <w:t>statements</w:t>
      </w:r>
      <w:r>
        <w:rPr>
          <w:color w:val="343434"/>
          <w:spacing w:val="-8"/>
        </w:rPr>
        <w:t xml:space="preserve"> </w:t>
      </w:r>
      <w:r>
        <w:rPr>
          <w:color w:val="343434"/>
          <w:spacing w:val="-2"/>
        </w:rPr>
        <w:t>is</w:t>
      </w:r>
      <w:r>
        <w:rPr>
          <w:color w:val="343434"/>
          <w:spacing w:val="-11"/>
        </w:rPr>
        <w:t xml:space="preserve"> </w:t>
      </w:r>
      <w:r>
        <w:rPr>
          <w:color w:val="343434"/>
          <w:spacing w:val="-2"/>
        </w:rPr>
        <w:t>true,</w:t>
      </w:r>
      <w:r>
        <w:rPr>
          <w:color w:val="343434"/>
          <w:spacing w:val="-11"/>
        </w:rPr>
        <w:t xml:space="preserve"> </w:t>
      </w:r>
      <w:r>
        <w:rPr>
          <w:color w:val="343434"/>
          <w:spacing w:val="-2"/>
        </w:rPr>
        <w:t>even</w:t>
      </w:r>
      <w:r>
        <w:rPr>
          <w:color w:val="343434"/>
          <w:spacing w:val="-8"/>
        </w:rPr>
        <w:t xml:space="preserve"> </w:t>
      </w:r>
      <w:r>
        <w:rPr>
          <w:color w:val="343434"/>
          <w:spacing w:val="-2"/>
        </w:rPr>
        <w:t>if</w:t>
      </w:r>
      <w:r>
        <w:rPr>
          <w:color w:val="343434"/>
          <w:spacing w:val="-12"/>
        </w:rPr>
        <w:t xml:space="preserve"> </w:t>
      </w:r>
      <w:r>
        <w:rPr>
          <w:color w:val="343434"/>
          <w:spacing w:val="-2"/>
        </w:rPr>
        <w:t>it</w:t>
      </w:r>
      <w:r>
        <w:rPr>
          <w:color w:val="343434"/>
          <w:spacing w:val="-7"/>
        </w:rPr>
        <w:t xml:space="preserve"> </w:t>
      </w:r>
      <w:r>
        <w:rPr>
          <w:color w:val="343434"/>
          <w:spacing w:val="-2"/>
        </w:rPr>
        <w:t>appears</w:t>
      </w:r>
      <w:r>
        <w:rPr>
          <w:color w:val="343434"/>
          <w:spacing w:val="-8"/>
        </w:rPr>
        <w:t xml:space="preserve"> </w:t>
      </w:r>
      <w:r>
        <w:rPr>
          <w:color w:val="343434"/>
          <w:spacing w:val="-2"/>
        </w:rPr>
        <w:t>to</w:t>
      </w:r>
      <w:r>
        <w:rPr>
          <w:color w:val="343434"/>
          <w:spacing w:val="-10"/>
        </w:rPr>
        <w:t xml:space="preserve"> </w:t>
      </w:r>
      <w:r>
        <w:rPr>
          <w:color w:val="343434"/>
          <w:spacing w:val="-2"/>
        </w:rPr>
        <w:t>be</w:t>
      </w:r>
      <w:r>
        <w:rPr>
          <w:color w:val="343434"/>
          <w:spacing w:val="-10"/>
        </w:rPr>
        <w:t xml:space="preserve"> </w:t>
      </w:r>
      <w:r>
        <w:rPr>
          <w:color w:val="343434"/>
          <w:spacing w:val="-2"/>
        </w:rPr>
        <w:t>at</w:t>
      </w:r>
      <w:r>
        <w:rPr>
          <w:color w:val="343434"/>
          <w:spacing w:val="-9"/>
        </w:rPr>
        <w:t xml:space="preserve"> </w:t>
      </w:r>
      <w:r>
        <w:rPr>
          <w:color w:val="343434"/>
          <w:spacing w:val="-2"/>
        </w:rPr>
        <w:t>variance</w:t>
      </w:r>
      <w:r>
        <w:rPr>
          <w:color w:val="343434"/>
          <w:spacing w:val="-12"/>
        </w:rPr>
        <w:t xml:space="preserve"> </w:t>
      </w:r>
      <w:r>
        <w:rPr>
          <w:color w:val="343434"/>
          <w:spacing w:val="-2"/>
        </w:rPr>
        <w:t xml:space="preserve">with </w:t>
      </w:r>
      <w:r>
        <w:rPr>
          <w:color w:val="343434"/>
        </w:rPr>
        <w:t>commonly</w:t>
      </w:r>
      <w:r>
        <w:rPr>
          <w:color w:val="343434"/>
          <w:spacing w:val="-8"/>
        </w:rPr>
        <w:t xml:space="preserve"> </w:t>
      </w:r>
      <w:r>
        <w:rPr>
          <w:color w:val="343434"/>
        </w:rPr>
        <w:t>known</w:t>
      </w:r>
      <w:r>
        <w:rPr>
          <w:color w:val="343434"/>
          <w:spacing w:val="-8"/>
        </w:rPr>
        <w:t xml:space="preserve"> </w:t>
      </w:r>
      <w:r>
        <w:rPr>
          <w:color w:val="343434"/>
        </w:rPr>
        <w:t>facts,</w:t>
      </w:r>
      <w:r>
        <w:rPr>
          <w:color w:val="343434"/>
          <w:spacing w:val="-7"/>
        </w:rPr>
        <w:t xml:space="preserve"> </w:t>
      </w:r>
      <w:r>
        <w:rPr>
          <w:color w:val="343434"/>
        </w:rPr>
        <w:t>decide</w:t>
      </w:r>
      <w:r>
        <w:rPr>
          <w:color w:val="343434"/>
          <w:spacing w:val="-8"/>
        </w:rPr>
        <w:t xml:space="preserve"> </w:t>
      </w:r>
      <w:r>
        <w:rPr>
          <w:color w:val="343434"/>
        </w:rPr>
        <w:t>which</w:t>
      </w:r>
      <w:r>
        <w:rPr>
          <w:color w:val="343434"/>
          <w:spacing w:val="-8"/>
        </w:rPr>
        <w:t xml:space="preserve"> </w:t>
      </w:r>
      <w:r>
        <w:rPr>
          <w:color w:val="343434"/>
        </w:rPr>
        <w:t>of</w:t>
      </w:r>
      <w:r>
        <w:rPr>
          <w:color w:val="343434"/>
          <w:spacing w:val="-7"/>
        </w:rPr>
        <w:t xml:space="preserve"> </w:t>
      </w:r>
      <w:r>
        <w:rPr>
          <w:color w:val="343434"/>
        </w:rPr>
        <w:t>the</w:t>
      </w:r>
      <w:r>
        <w:rPr>
          <w:color w:val="343434"/>
          <w:spacing w:val="-8"/>
        </w:rPr>
        <w:t xml:space="preserve"> </w:t>
      </w:r>
      <w:r>
        <w:rPr>
          <w:color w:val="343434"/>
        </w:rPr>
        <w:t>given</w:t>
      </w:r>
      <w:r>
        <w:rPr>
          <w:color w:val="343434"/>
          <w:spacing w:val="-8"/>
        </w:rPr>
        <w:t xml:space="preserve"> </w:t>
      </w:r>
      <w:r>
        <w:rPr>
          <w:color w:val="343434"/>
        </w:rPr>
        <w:t>conclusions</w:t>
      </w:r>
      <w:r>
        <w:rPr>
          <w:color w:val="343434"/>
          <w:spacing w:val="-7"/>
        </w:rPr>
        <w:t xml:space="preserve"> </w:t>
      </w:r>
      <w:r>
        <w:rPr>
          <w:color w:val="343434"/>
        </w:rPr>
        <w:t>logically</w:t>
      </w:r>
      <w:r>
        <w:rPr>
          <w:color w:val="343434"/>
          <w:spacing w:val="-8"/>
        </w:rPr>
        <w:t xml:space="preserve"> </w:t>
      </w:r>
      <w:r>
        <w:rPr>
          <w:color w:val="343434"/>
        </w:rPr>
        <w:t>follow(s) from the statements.</w:t>
      </w:r>
    </w:p>
    <w:p w14:paraId="6969312E">
      <w:pPr>
        <w:pStyle w:val="6"/>
        <w:spacing w:before="129"/>
        <w:ind w:left="735"/>
      </w:pPr>
      <w:r>
        <w:rPr>
          <w:color w:val="343434"/>
          <w:spacing w:val="-2"/>
        </w:rPr>
        <w:t>Statements:</w:t>
      </w:r>
    </w:p>
    <w:p w14:paraId="6DE5259D">
      <w:pPr>
        <w:pStyle w:val="10"/>
        <w:numPr>
          <w:ilvl w:val="0"/>
          <w:numId w:val="58"/>
        </w:numPr>
        <w:tabs>
          <w:tab w:val="left" w:pos="1450"/>
        </w:tabs>
        <w:spacing w:before="268" w:after="0" w:line="250" w:lineRule="exact"/>
        <w:ind w:left="1450" w:right="0" w:hanging="355"/>
        <w:jc w:val="left"/>
        <w:rPr>
          <w:sz w:val="21"/>
        </w:rPr>
      </w:pPr>
      <w:r>
        <w:rPr>
          <w:color w:val="343434"/>
          <w:spacing w:val="-2"/>
          <w:sz w:val="21"/>
        </w:rPr>
        <w:t>Some</w:t>
      </w:r>
      <w:r>
        <w:rPr>
          <w:color w:val="343434"/>
          <w:spacing w:val="-12"/>
          <w:sz w:val="21"/>
        </w:rPr>
        <w:t xml:space="preserve"> </w:t>
      </w:r>
      <w:r>
        <w:rPr>
          <w:color w:val="343434"/>
          <w:spacing w:val="-2"/>
          <w:sz w:val="21"/>
        </w:rPr>
        <w:t>jeans</w:t>
      </w:r>
      <w:r>
        <w:rPr>
          <w:color w:val="343434"/>
          <w:spacing w:val="-10"/>
          <w:sz w:val="21"/>
        </w:rPr>
        <w:t xml:space="preserve"> </w:t>
      </w:r>
      <w:r>
        <w:rPr>
          <w:color w:val="343434"/>
          <w:spacing w:val="-2"/>
          <w:sz w:val="21"/>
        </w:rPr>
        <w:t>are</w:t>
      </w:r>
      <w:r>
        <w:rPr>
          <w:color w:val="343434"/>
          <w:spacing w:val="-5"/>
          <w:sz w:val="21"/>
        </w:rPr>
        <w:t xml:space="preserve"> </w:t>
      </w:r>
      <w:r>
        <w:rPr>
          <w:color w:val="343434"/>
          <w:spacing w:val="-4"/>
          <w:sz w:val="21"/>
        </w:rPr>
        <w:t>skirt</w:t>
      </w:r>
    </w:p>
    <w:p w14:paraId="76EF32DF">
      <w:pPr>
        <w:pStyle w:val="10"/>
        <w:numPr>
          <w:ilvl w:val="0"/>
          <w:numId w:val="58"/>
        </w:numPr>
        <w:tabs>
          <w:tab w:val="left" w:pos="1450"/>
        </w:tabs>
        <w:spacing w:before="0" w:after="0" w:line="246" w:lineRule="exact"/>
        <w:ind w:left="1450" w:right="0" w:hanging="355"/>
        <w:jc w:val="left"/>
        <w:rPr>
          <w:sz w:val="21"/>
        </w:rPr>
      </w:pPr>
      <w:r>
        <w:rPr>
          <w:color w:val="343434"/>
          <w:spacing w:val="-2"/>
          <w:sz w:val="21"/>
        </w:rPr>
        <w:t>Some</w:t>
      </w:r>
      <w:r>
        <w:rPr>
          <w:color w:val="343434"/>
          <w:spacing w:val="-14"/>
          <w:sz w:val="21"/>
        </w:rPr>
        <w:t xml:space="preserve"> </w:t>
      </w:r>
      <w:r>
        <w:rPr>
          <w:color w:val="343434"/>
          <w:spacing w:val="-2"/>
          <w:sz w:val="21"/>
        </w:rPr>
        <w:t>skirts</w:t>
      </w:r>
      <w:r>
        <w:rPr>
          <w:color w:val="343434"/>
          <w:spacing w:val="-10"/>
          <w:sz w:val="21"/>
        </w:rPr>
        <w:t xml:space="preserve"> </w:t>
      </w:r>
      <w:r>
        <w:rPr>
          <w:color w:val="343434"/>
          <w:spacing w:val="-2"/>
          <w:sz w:val="21"/>
        </w:rPr>
        <w:t>are</w:t>
      </w:r>
      <w:r>
        <w:rPr>
          <w:color w:val="343434"/>
          <w:spacing w:val="-12"/>
          <w:sz w:val="21"/>
        </w:rPr>
        <w:t xml:space="preserve"> </w:t>
      </w:r>
      <w:r>
        <w:rPr>
          <w:color w:val="343434"/>
          <w:spacing w:val="-4"/>
          <w:sz w:val="21"/>
        </w:rPr>
        <w:t>saree</w:t>
      </w:r>
    </w:p>
    <w:p w14:paraId="39149D55">
      <w:pPr>
        <w:pStyle w:val="10"/>
        <w:numPr>
          <w:ilvl w:val="0"/>
          <w:numId w:val="58"/>
        </w:numPr>
        <w:tabs>
          <w:tab w:val="left" w:pos="1450"/>
        </w:tabs>
        <w:spacing w:before="0" w:after="0" w:line="246" w:lineRule="exact"/>
        <w:ind w:left="1450" w:right="0" w:hanging="355"/>
        <w:jc w:val="left"/>
        <w:rPr>
          <w:sz w:val="21"/>
        </w:rPr>
      </w:pPr>
      <w:r>
        <w:rPr>
          <w:color w:val="343434"/>
          <w:sz w:val="21"/>
        </w:rPr>
        <w:t>All</w:t>
      </w:r>
      <w:r>
        <w:rPr>
          <w:color w:val="343434"/>
          <w:spacing w:val="-14"/>
          <w:sz w:val="21"/>
        </w:rPr>
        <w:t xml:space="preserve"> </w:t>
      </w:r>
      <w:r>
        <w:rPr>
          <w:color w:val="343434"/>
          <w:sz w:val="21"/>
        </w:rPr>
        <w:t>saree</w:t>
      </w:r>
      <w:r>
        <w:rPr>
          <w:color w:val="343434"/>
          <w:spacing w:val="-12"/>
          <w:sz w:val="21"/>
        </w:rPr>
        <w:t xml:space="preserve"> </w:t>
      </w:r>
      <w:r>
        <w:rPr>
          <w:color w:val="343434"/>
          <w:sz w:val="21"/>
        </w:rPr>
        <w:t>are</w:t>
      </w:r>
      <w:r>
        <w:rPr>
          <w:color w:val="343434"/>
          <w:spacing w:val="-7"/>
          <w:sz w:val="21"/>
        </w:rPr>
        <w:t xml:space="preserve"> </w:t>
      </w:r>
      <w:r>
        <w:rPr>
          <w:color w:val="343434"/>
          <w:spacing w:val="-2"/>
          <w:sz w:val="21"/>
        </w:rPr>
        <w:t>jacket</w:t>
      </w:r>
    </w:p>
    <w:p w14:paraId="1C5D7D1F">
      <w:pPr>
        <w:pStyle w:val="10"/>
        <w:numPr>
          <w:ilvl w:val="0"/>
          <w:numId w:val="58"/>
        </w:numPr>
        <w:tabs>
          <w:tab w:val="left" w:pos="1450"/>
        </w:tabs>
        <w:spacing w:before="0" w:after="0" w:line="250" w:lineRule="exact"/>
        <w:ind w:left="1450" w:right="0" w:hanging="355"/>
        <w:jc w:val="left"/>
        <w:rPr>
          <w:sz w:val="21"/>
        </w:rPr>
      </w:pPr>
      <w:r>
        <w:rPr>
          <w:color w:val="343434"/>
          <w:spacing w:val="-8"/>
          <w:sz w:val="21"/>
        </w:rPr>
        <w:t>All</w:t>
      </w:r>
      <w:r>
        <w:rPr>
          <w:color w:val="343434"/>
          <w:spacing w:val="-12"/>
          <w:sz w:val="21"/>
        </w:rPr>
        <w:t xml:space="preserve"> </w:t>
      </w:r>
      <w:r>
        <w:rPr>
          <w:color w:val="343434"/>
          <w:spacing w:val="-8"/>
          <w:sz w:val="21"/>
        </w:rPr>
        <w:t>skirt</w:t>
      </w:r>
      <w:r>
        <w:rPr>
          <w:color w:val="343434"/>
          <w:spacing w:val="-6"/>
          <w:sz w:val="21"/>
        </w:rPr>
        <w:t xml:space="preserve"> </w:t>
      </w:r>
      <w:r>
        <w:rPr>
          <w:color w:val="343434"/>
          <w:spacing w:val="-8"/>
          <w:sz w:val="21"/>
        </w:rPr>
        <w:t>are</w:t>
      </w:r>
      <w:r>
        <w:rPr>
          <w:color w:val="343434"/>
          <w:spacing w:val="-2"/>
          <w:sz w:val="21"/>
        </w:rPr>
        <w:t xml:space="preserve"> </w:t>
      </w:r>
      <w:r>
        <w:rPr>
          <w:color w:val="343434"/>
          <w:spacing w:val="-8"/>
          <w:sz w:val="21"/>
        </w:rPr>
        <w:t>t-shirt.</w:t>
      </w:r>
    </w:p>
    <w:p w14:paraId="326E9A8C">
      <w:pPr>
        <w:pStyle w:val="6"/>
        <w:spacing w:before="161"/>
        <w:rPr>
          <w:sz w:val="21"/>
        </w:rPr>
      </w:pPr>
    </w:p>
    <w:p w14:paraId="6D45AAAD">
      <w:pPr>
        <w:pStyle w:val="6"/>
        <w:ind w:left="735"/>
      </w:pPr>
      <w:r>
        <w:rPr>
          <w:color w:val="343434"/>
        </w:rPr>
        <w:t>Conclusions:-</w:t>
      </w:r>
    </w:p>
    <w:p w14:paraId="161C4EFF">
      <w:pPr>
        <w:pStyle w:val="10"/>
        <w:numPr>
          <w:ilvl w:val="0"/>
          <w:numId w:val="59"/>
        </w:numPr>
        <w:tabs>
          <w:tab w:val="left" w:pos="1450"/>
        </w:tabs>
        <w:spacing w:before="271" w:after="0" w:line="250" w:lineRule="exact"/>
        <w:ind w:left="1450" w:right="0" w:hanging="355"/>
        <w:jc w:val="left"/>
        <w:rPr>
          <w:sz w:val="21"/>
        </w:rPr>
      </w:pPr>
      <w:r>
        <w:rPr>
          <w:color w:val="343434"/>
          <w:spacing w:val="-8"/>
          <w:sz w:val="21"/>
        </w:rPr>
        <w:t>Some</w:t>
      </w:r>
      <w:r>
        <w:rPr>
          <w:color w:val="343434"/>
          <w:spacing w:val="-11"/>
          <w:sz w:val="21"/>
        </w:rPr>
        <w:t xml:space="preserve"> </w:t>
      </w:r>
      <w:r>
        <w:rPr>
          <w:color w:val="343434"/>
          <w:spacing w:val="-8"/>
          <w:sz w:val="21"/>
        </w:rPr>
        <w:t>t-shirts are saree</w:t>
      </w:r>
    </w:p>
    <w:p w14:paraId="7BD06FFA">
      <w:pPr>
        <w:pStyle w:val="10"/>
        <w:numPr>
          <w:ilvl w:val="0"/>
          <w:numId w:val="59"/>
        </w:numPr>
        <w:tabs>
          <w:tab w:val="left" w:pos="1450"/>
        </w:tabs>
        <w:spacing w:before="0" w:after="0" w:line="247" w:lineRule="exact"/>
        <w:ind w:left="1450" w:right="0" w:hanging="355"/>
        <w:jc w:val="left"/>
        <w:rPr>
          <w:sz w:val="21"/>
        </w:rPr>
      </w:pPr>
      <w:r>
        <w:rPr>
          <w:color w:val="343434"/>
          <w:spacing w:val="-2"/>
          <w:sz w:val="21"/>
        </w:rPr>
        <w:t>Some</w:t>
      </w:r>
      <w:r>
        <w:rPr>
          <w:color w:val="343434"/>
          <w:spacing w:val="-12"/>
          <w:sz w:val="21"/>
        </w:rPr>
        <w:t xml:space="preserve"> </w:t>
      </w:r>
      <w:r>
        <w:rPr>
          <w:color w:val="343434"/>
          <w:spacing w:val="-2"/>
          <w:sz w:val="21"/>
        </w:rPr>
        <w:t>jeans</w:t>
      </w:r>
      <w:r>
        <w:rPr>
          <w:color w:val="343434"/>
          <w:spacing w:val="-10"/>
          <w:sz w:val="21"/>
        </w:rPr>
        <w:t xml:space="preserve"> </w:t>
      </w:r>
      <w:r>
        <w:rPr>
          <w:color w:val="343434"/>
          <w:spacing w:val="-2"/>
          <w:sz w:val="21"/>
        </w:rPr>
        <w:t>are</w:t>
      </w:r>
      <w:r>
        <w:rPr>
          <w:color w:val="343434"/>
          <w:spacing w:val="-5"/>
          <w:sz w:val="21"/>
        </w:rPr>
        <w:t xml:space="preserve"> </w:t>
      </w:r>
      <w:r>
        <w:rPr>
          <w:color w:val="343434"/>
          <w:spacing w:val="-2"/>
          <w:sz w:val="21"/>
        </w:rPr>
        <w:t>jacket</w:t>
      </w:r>
    </w:p>
    <w:p w14:paraId="3C3C0DEC">
      <w:pPr>
        <w:pStyle w:val="10"/>
        <w:numPr>
          <w:ilvl w:val="0"/>
          <w:numId w:val="59"/>
        </w:numPr>
        <w:tabs>
          <w:tab w:val="left" w:pos="1450"/>
        </w:tabs>
        <w:spacing w:before="0" w:after="0" w:line="247" w:lineRule="exact"/>
        <w:ind w:left="1450" w:right="0" w:hanging="355"/>
        <w:jc w:val="left"/>
        <w:rPr>
          <w:sz w:val="21"/>
        </w:rPr>
      </w:pPr>
      <w:r>
        <w:rPr>
          <w:color w:val="343434"/>
          <w:spacing w:val="-2"/>
          <w:sz w:val="21"/>
        </w:rPr>
        <w:t>Some</w:t>
      </w:r>
      <w:r>
        <w:rPr>
          <w:color w:val="343434"/>
          <w:spacing w:val="-11"/>
          <w:sz w:val="21"/>
        </w:rPr>
        <w:t xml:space="preserve"> </w:t>
      </w:r>
      <w:r>
        <w:rPr>
          <w:color w:val="343434"/>
          <w:spacing w:val="-2"/>
          <w:sz w:val="21"/>
        </w:rPr>
        <w:t>jackets</w:t>
      </w:r>
      <w:r>
        <w:rPr>
          <w:color w:val="343434"/>
          <w:spacing w:val="-9"/>
          <w:sz w:val="21"/>
        </w:rPr>
        <w:t xml:space="preserve"> </w:t>
      </w:r>
      <w:r>
        <w:rPr>
          <w:color w:val="343434"/>
          <w:spacing w:val="-2"/>
          <w:sz w:val="21"/>
        </w:rPr>
        <w:t>are</w:t>
      </w:r>
      <w:r>
        <w:rPr>
          <w:color w:val="343434"/>
          <w:spacing w:val="-13"/>
          <w:sz w:val="21"/>
        </w:rPr>
        <w:t xml:space="preserve"> </w:t>
      </w:r>
      <w:r>
        <w:rPr>
          <w:color w:val="343434"/>
          <w:spacing w:val="-4"/>
          <w:sz w:val="21"/>
        </w:rPr>
        <w:t>skirt</w:t>
      </w:r>
    </w:p>
    <w:p w14:paraId="42CED882">
      <w:pPr>
        <w:pStyle w:val="10"/>
        <w:numPr>
          <w:ilvl w:val="0"/>
          <w:numId w:val="59"/>
        </w:numPr>
        <w:tabs>
          <w:tab w:val="left" w:pos="1450"/>
        </w:tabs>
        <w:spacing w:before="0" w:after="0" w:line="250" w:lineRule="exact"/>
        <w:ind w:left="1450" w:right="0" w:hanging="355"/>
        <w:jc w:val="left"/>
        <w:rPr>
          <w:sz w:val="21"/>
        </w:rPr>
      </w:pPr>
      <w:r>
        <w:rPr>
          <w:color w:val="343434"/>
          <w:sz w:val="21"/>
        </w:rPr>
        <w:t>All</w:t>
      </w:r>
      <w:r>
        <w:rPr>
          <w:color w:val="343434"/>
          <w:spacing w:val="-14"/>
          <w:sz w:val="21"/>
        </w:rPr>
        <w:t xml:space="preserve"> </w:t>
      </w:r>
      <w:r>
        <w:rPr>
          <w:color w:val="343434"/>
          <w:sz w:val="21"/>
        </w:rPr>
        <w:t>saree</w:t>
      </w:r>
      <w:r>
        <w:rPr>
          <w:color w:val="343434"/>
          <w:spacing w:val="-12"/>
          <w:sz w:val="21"/>
        </w:rPr>
        <w:t xml:space="preserve"> </w:t>
      </w:r>
      <w:r>
        <w:rPr>
          <w:color w:val="343434"/>
          <w:sz w:val="21"/>
        </w:rPr>
        <w:t>are</w:t>
      </w:r>
      <w:r>
        <w:rPr>
          <w:color w:val="343434"/>
          <w:spacing w:val="-7"/>
          <w:sz w:val="21"/>
        </w:rPr>
        <w:t xml:space="preserve"> </w:t>
      </w:r>
      <w:r>
        <w:rPr>
          <w:color w:val="343434"/>
          <w:spacing w:val="-4"/>
          <w:sz w:val="21"/>
        </w:rPr>
        <w:t>jeans</w:t>
      </w:r>
    </w:p>
    <w:p w14:paraId="45E573E8">
      <w:pPr>
        <w:pStyle w:val="6"/>
        <w:rPr>
          <w:sz w:val="21"/>
        </w:rPr>
      </w:pPr>
    </w:p>
    <w:p w14:paraId="58EF537D">
      <w:pPr>
        <w:pStyle w:val="6"/>
        <w:rPr>
          <w:sz w:val="21"/>
        </w:rPr>
      </w:pPr>
    </w:p>
    <w:p w14:paraId="22C7BFFC">
      <w:pPr>
        <w:pStyle w:val="6"/>
        <w:spacing w:before="216"/>
        <w:rPr>
          <w:sz w:val="21"/>
        </w:rPr>
      </w:pPr>
    </w:p>
    <w:p w14:paraId="363852C9">
      <w:pPr>
        <w:pStyle w:val="10"/>
        <w:numPr>
          <w:ilvl w:val="0"/>
          <w:numId w:val="60"/>
        </w:numPr>
        <w:tabs>
          <w:tab w:val="left" w:pos="1450"/>
        </w:tabs>
        <w:spacing w:before="0" w:after="0" w:line="251" w:lineRule="exact"/>
        <w:ind w:left="1450" w:right="0" w:hanging="355"/>
        <w:jc w:val="left"/>
        <w:rPr>
          <w:sz w:val="21"/>
        </w:rPr>
      </w:pPr>
      <w:r>
        <w:rPr>
          <w:color w:val="343434"/>
          <w:spacing w:val="-4"/>
          <w:sz w:val="21"/>
        </w:rPr>
        <w:t>Neither</w:t>
      </w:r>
      <w:r>
        <w:rPr>
          <w:color w:val="343434"/>
          <w:spacing w:val="-8"/>
          <w:sz w:val="21"/>
        </w:rPr>
        <w:t xml:space="preserve"> </w:t>
      </w:r>
      <w:r>
        <w:rPr>
          <w:color w:val="343434"/>
          <w:spacing w:val="-4"/>
          <w:sz w:val="21"/>
        </w:rPr>
        <w:t>conclusion</w:t>
      </w:r>
      <w:r>
        <w:rPr>
          <w:color w:val="343434"/>
          <w:spacing w:val="-2"/>
          <w:sz w:val="21"/>
        </w:rPr>
        <w:t xml:space="preserve"> </w:t>
      </w:r>
      <w:r>
        <w:rPr>
          <w:color w:val="343434"/>
          <w:spacing w:val="-4"/>
          <w:sz w:val="21"/>
        </w:rPr>
        <w:t>I</w:t>
      </w:r>
      <w:r>
        <w:rPr>
          <w:color w:val="343434"/>
          <w:spacing w:val="-8"/>
          <w:sz w:val="21"/>
        </w:rPr>
        <w:t xml:space="preserve"> </w:t>
      </w:r>
      <w:r>
        <w:rPr>
          <w:color w:val="343434"/>
          <w:spacing w:val="-4"/>
          <w:sz w:val="21"/>
        </w:rPr>
        <w:t>nor</w:t>
      </w:r>
      <w:r>
        <w:rPr>
          <w:color w:val="343434"/>
          <w:sz w:val="21"/>
        </w:rPr>
        <w:t xml:space="preserve"> </w:t>
      </w:r>
      <w:r>
        <w:rPr>
          <w:color w:val="343434"/>
          <w:spacing w:val="-4"/>
          <w:sz w:val="21"/>
        </w:rPr>
        <w:t>II</w:t>
      </w:r>
      <w:r>
        <w:rPr>
          <w:color w:val="343434"/>
          <w:spacing w:val="-11"/>
          <w:sz w:val="21"/>
        </w:rPr>
        <w:t xml:space="preserve"> </w:t>
      </w:r>
      <w:r>
        <w:rPr>
          <w:color w:val="343434"/>
          <w:spacing w:val="-4"/>
          <w:sz w:val="21"/>
        </w:rPr>
        <w:t>follows</w:t>
      </w:r>
    </w:p>
    <w:p w14:paraId="22B38936">
      <w:pPr>
        <w:pStyle w:val="10"/>
        <w:numPr>
          <w:ilvl w:val="0"/>
          <w:numId w:val="60"/>
        </w:numPr>
        <w:tabs>
          <w:tab w:val="left" w:pos="1450"/>
        </w:tabs>
        <w:spacing w:before="0" w:after="0" w:line="247" w:lineRule="exact"/>
        <w:ind w:left="1450" w:right="0" w:hanging="355"/>
        <w:jc w:val="left"/>
        <w:rPr>
          <w:sz w:val="21"/>
        </w:rPr>
      </w:pPr>
      <w:r>
        <w:rPr>
          <w:color w:val="343434"/>
          <w:spacing w:val="-4"/>
          <w:sz w:val="21"/>
        </w:rPr>
        <w:t>Only</w:t>
      </w:r>
      <w:r>
        <w:rPr>
          <w:color w:val="343434"/>
          <w:spacing w:val="-11"/>
          <w:sz w:val="21"/>
        </w:rPr>
        <w:t xml:space="preserve"> </w:t>
      </w:r>
      <w:r>
        <w:rPr>
          <w:color w:val="343434"/>
          <w:spacing w:val="-4"/>
          <w:sz w:val="21"/>
        </w:rPr>
        <w:t>conclusion</w:t>
      </w:r>
      <w:r>
        <w:rPr>
          <w:color w:val="343434"/>
          <w:spacing w:val="-9"/>
          <w:sz w:val="21"/>
        </w:rPr>
        <w:t xml:space="preserve"> </w:t>
      </w:r>
      <w:r>
        <w:rPr>
          <w:color w:val="343434"/>
          <w:spacing w:val="-4"/>
          <w:sz w:val="21"/>
        </w:rPr>
        <w:t>I</w:t>
      </w:r>
      <w:r>
        <w:rPr>
          <w:color w:val="343434"/>
          <w:spacing w:val="-14"/>
          <w:sz w:val="21"/>
        </w:rPr>
        <w:t xml:space="preserve"> </w:t>
      </w:r>
      <w:r>
        <w:rPr>
          <w:color w:val="343434"/>
          <w:spacing w:val="-4"/>
          <w:sz w:val="21"/>
        </w:rPr>
        <w:t>follows</w:t>
      </w:r>
    </w:p>
    <w:p w14:paraId="6544D4EB">
      <w:pPr>
        <w:pStyle w:val="10"/>
        <w:numPr>
          <w:ilvl w:val="0"/>
          <w:numId w:val="60"/>
        </w:numPr>
        <w:tabs>
          <w:tab w:val="left" w:pos="1450"/>
        </w:tabs>
        <w:spacing w:before="0" w:after="0" w:line="246" w:lineRule="exact"/>
        <w:ind w:left="1450" w:right="0" w:hanging="355"/>
        <w:jc w:val="left"/>
        <w:rPr>
          <w:sz w:val="21"/>
        </w:rPr>
      </w:pPr>
      <w:r>
        <w:rPr>
          <w:color w:val="343434"/>
          <w:spacing w:val="-4"/>
          <w:sz w:val="21"/>
        </w:rPr>
        <w:t>Both</w:t>
      </w:r>
      <w:r>
        <w:rPr>
          <w:color w:val="343434"/>
          <w:spacing w:val="-10"/>
          <w:sz w:val="21"/>
        </w:rPr>
        <w:t xml:space="preserve"> </w:t>
      </w:r>
      <w:r>
        <w:rPr>
          <w:color w:val="343434"/>
          <w:spacing w:val="-4"/>
          <w:sz w:val="21"/>
        </w:rPr>
        <w:t>conclusion</w:t>
      </w:r>
      <w:r>
        <w:rPr>
          <w:color w:val="343434"/>
          <w:spacing w:val="-5"/>
          <w:sz w:val="21"/>
        </w:rPr>
        <w:t xml:space="preserve"> </w:t>
      </w:r>
      <w:r>
        <w:rPr>
          <w:color w:val="343434"/>
          <w:spacing w:val="-4"/>
          <w:sz w:val="21"/>
        </w:rPr>
        <w:t>I</w:t>
      </w:r>
      <w:r>
        <w:rPr>
          <w:color w:val="343434"/>
          <w:spacing w:val="-9"/>
          <w:sz w:val="21"/>
        </w:rPr>
        <w:t xml:space="preserve"> </w:t>
      </w:r>
      <w:r>
        <w:rPr>
          <w:color w:val="343434"/>
          <w:spacing w:val="-4"/>
          <w:sz w:val="21"/>
        </w:rPr>
        <w:t>and</w:t>
      </w:r>
      <w:r>
        <w:rPr>
          <w:color w:val="343434"/>
          <w:spacing w:val="-5"/>
          <w:sz w:val="21"/>
        </w:rPr>
        <w:t xml:space="preserve"> </w:t>
      </w:r>
      <w:r>
        <w:rPr>
          <w:color w:val="343434"/>
          <w:spacing w:val="-4"/>
          <w:sz w:val="21"/>
        </w:rPr>
        <w:t>III</w:t>
      </w:r>
      <w:r>
        <w:rPr>
          <w:color w:val="343434"/>
          <w:spacing w:val="-12"/>
          <w:sz w:val="21"/>
        </w:rPr>
        <w:t xml:space="preserve"> </w:t>
      </w:r>
      <w:r>
        <w:rPr>
          <w:color w:val="343434"/>
          <w:spacing w:val="-4"/>
          <w:sz w:val="21"/>
        </w:rPr>
        <w:t>follows</w:t>
      </w:r>
    </w:p>
    <w:p w14:paraId="117DA8BE">
      <w:pPr>
        <w:pStyle w:val="10"/>
        <w:numPr>
          <w:ilvl w:val="0"/>
          <w:numId w:val="60"/>
        </w:numPr>
        <w:tabs>
          <w:tab w:val="left" w:pos="1450"/>
        </w:tabs>
        <w:spacing w:before="0" w:after="0" w:line="250" w:lineRule="exact"/>
        <w:ind w:left="1450" w:right="0" w:hanging="355"/>
        <w:jc w:val="left"/>
        <w:rPr>
          <w:sz w:val="21"/>
        </w:rPr>
      </w:pPr>
      <w:r>
        <w:rPr>
          <w:color w:val="343434"/>
          <w:spacing w:val="-4"/>
          <w:sz w:val="21"/>
        </w:rPr>
        <w:t>Only</w:t>
      </w:r>
      <w:r>
        <w:rPr>
          <w:color w:val="343434"/>
          <w:spacing w:val="-10"/>
          <w:sz w:val="21"/>
        </w:rPr>
        <w:t xml:space="preserve"> </w:t>
      </w:r>
      <w:r>
        <w:rPr>
          <w:color w:val="343434"/>
          <w:spacing w:val="-4"/>
          <w:sz w:val="21"/>
        </w:rPr>
        <w:t>conclusion</w:t>
      </w:r>
      <w:r>
        <w:rPr>
          <w:color w:val="343434"/>
          <w:spacing w:val="-7"/>
          <w:sz w:val="21"/>
        </w:rPr>
        <w:t xml:space="preserve"> </w:t>
      </w:r>
      <w:r>
        <w:rPr>
          <w:color w:val="343434"/>
          <w:spacing w:val="-4"/>
          <w:sz w:val="21"/>
        </w:rPr>
        <w:t>III</w:t>
      </w:r>
      <w:r>
        <w:rPr>
          <w:color w:val="343434"/>
          <w:spacing w:val="-14"/>
          <w:sz w:val="21"/>
        </w:rPr>
        <w:t xml:space="preserve"> </w:t>
      </w:r>
      <w:r>
        <w:rPr>
          <w:color w:val="343434"/>
          <w:spacing w:val="-4"/>
          <w:sz w:val="21"/>
        </w:rPr>
        <w:t>and</w:t>
      </w:r>
      <w:r>
        <w:rPr>
          <w:color w:val="343434"/>
          <w:spacing w:val="-6"/>
          <w:sz w:val="21"/>
        </w:rPr>
        <w:t xml:space="preserve"> </w:t>
      </w:r>
      <w:r>
        <w:rPr>
          <w:color w:val="343434"/>
          <w:spacing w:val="-4"/>
          <w:sz w:val="21"/>
        </w:rPr>
        <w:t>IV</w:t>
      </w:r>
      <w:r>
        <w:rPr>
          <w:color w:val="343434"/>
          <w:spacing w:val="-10"/>
          <w:sz w:val="21"/>
        </w:rPr>
        <w:t xml:space="preserve"> </w:t>
      </w:r>
      <w:r>
        <w:rPr>
          <w:color w:val="343434"/>
          <w:spacing w:val="-4"/>
          <w:sz w:val="21"/>
        </w:rPr>
        <w:t>follows</w:t>
      </w:r>
    </w:p>
    <w:p w14:paraId="38453F89">
      <w:pPr>
        <w:pStyle w:val="10"/>
        <w:spacing w:after="0" w:line="250" w:lineRule="exact"/>
        <w:jc w:val="left"/>
        <w:rPr>
          <w:sz w:val="21"/>
        </w:rPr>
        <w:sectPr>
          <w:headerReference r:id="rId72" w:type="default"/>
          <w:footerReference r:id="rId73" w:type="default"/>
          <w:pgSz w:w="11910" w:h="16840"/>
          <w:pgMar w:top="1640" w:right="708" w:bottom="500" w:left="708" w:header="668" w:footer="275" w:gutter="0"/>
          <w:cols w:space="720" w:num="1"/>
        </w:sectPr>
      </w:pPr>
    </w:p>
    <w:p w14:paraId="0C508766">
      <w:pPr>
        <w:pStyle w:val="6"/>
        <w:spacing w:before="211" w:line="343" w:lineRule="auto"/>
        <w:ind w:left="735" w:right="845" w:hanging="3"/>
      </w:pPr>
      <w:r>
        <mc:AlternateContent>
          <mc:Choice Requires="wps">
            <w:drawing>
              <wp:anchor distT="0" distB="0" distL="0" distR="0" simplePos="0" relativeHeight="251738112" behindDoc="1" locked="0" layoutInCell="1" allowOverlap="1">
                <wp:simplePos x="0" y="0"/>
                <wp:positionH relativeFrom="page">
                  <wp:posOffset>916305</wp:posOffset>
                </wp:positionH>
                <wp:positionV relativeFrom="paragraph">
                  <wp:posOffset>137160</wp:posOffset>
                </wp:positionV>
                <wp:extent cx="958850" cy="179070"/>
                <wp:effectExtent l="0" t="0" r="0" b="0"/>
                <wp:wrapNone/>
                <wp:docPr id="374" name="Textbox 374"/>
                <wp:cNvGraphicFramePr/>
                <a:graphic xmlns:a="http://schemas.openxmlformats.org/drawingml/2006/main">
                  <a:graphicData uri="http://schemas.microsoft.com/office/word/2010/wordprocessingShape">
                    <wps:wsp>
                      <wps:cNvSpPr txBox="1"/>
                      <wps:spPr>
                        <a:xfrm>
                          <a:off x="0" y="0"/>
                          <a:ext cx="958850" cy="179070"/>
                        </a:xfrm>
                        <a:prstGeom prst="rect">
                          <a:avLst/>
                        </a:prstGeom>
                      </wps:spPr>
                      <wps:txbx>
                        <w:txbxContent>
                          <w:p w14:paraId="2401EF7D">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10</w:t>
                            </w:r>
                            <w:r>
                              <w:rPr>
                                <w:b/>
                                <w:color w:val="343434"/>
                                <w:spacing w:val="-10"/>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374" o:spid="_x0000_s1026" o:spt="202" type="#_x0000_t202" style="position:absolute;left:0pt;margin-left:72.15pt;margin-top:10.8pt;height:14.1pt;width:75.5pt;mso-position-horizontal-relative:page;z-index:-251578368;mso-width-relative:page;mso-height-relative:page;" filled="f" stroked="f" coordsize="21600,21600" o:gfxdata="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ghsuvYAAAACQEAAA8AAAAAAAAAAQAgAAAAIgAAAGRycy9kb3ducmV2LnhtbFBLAQIUABQAAAAI&#10;AIdO4kCOFdkUtAEAAHcDAAAOAAAAAAAAAAEAIAAAACcBAABkcnMvZTJvRG9jLnhtbFBLBQYAAAAA&#10;BgAGAFkBAABNBQAAAAA=&#10;">
                <v:fill on="f" focussize="0,0"/>
                <v:stroke on="f"/>
                <v:imagedata o:title=""/>
                <o:lock v:ext="edit" aspectratio="f"/>
                <v:textbox inset="0mm,0mm,0mm,0mm">
                  <w:txbxContent>
                    <w:p w14:paraId="2401EF7D">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10</w:t>
                      </w:r>
                      <w:r>
                        <w:rPr>
                          <w:b/>
                          <w:color w:val="343434"/>
                          <w:spacing w:val="-10"/>
                          <w:sz w:val="24"/>
                        </w:rPr>
                        <w:t xml:space="preserve"> </w:t>
                      </w:r>
                      <w:r>
                        <w:rPr>
                          <w:b/>
                          <w:color w:val="343434"/>
                          <w:spacing w:val="-17"/>
                          <w:sz w:val="24"/>
                        </w:rPr>
                        <w:t>–</w:t>
                      </w:r>
                    </w:p>
                  </w:txbxContent>
                </v:textbox>
              </v:shape>
            </w:pict>
          </mc:Fallback>
        </mc:AlternateContent>
      </w:r>
      <w:r>
        <w:rPr>
          <w:position w:val="-7"/>
        </w:rPr>
        <w:drawing>
          <wp:inline distT="0" distB="0" distL="0" distR="0">
            <wp:extent cx="983615" cy="191770"/>
            <wp:effectExtent l="0" t="0" r="0" b="0"/>
            <wp:docPr id="375" name="Image 375"/>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138" cstate="print"/>
                    <a:stretch>
                      <a:fillRect/>
                    </a:stretch>
                  </pic:blipFill>
                  <pic:spPr>
                    <a:xfrm>
                      <a:off x="0" y="0"/>
                      <a:ext cx="983945" cy="192227"/>
                    </a:xfrm>
                    <a:prstGeom prst="rect">
                      <a:avLst/>
                    </a:prstGeom>
                  </pic:spPr>
                </pic:pic>
              </a:graphicData>
            </a:graphic>
          </wp:inline>
        </w:drawing>
      </w:r>
      <w:r>
        <w:rPr>
          <w:color w:val="343434"/>
        </w:rPr>
        <w:t>Read</w:t>
      </w:r>
      <w:r>
        <w:rPr>
          <w:color w:val="343434"/>
          <w:spacing w:val="-14"/>
        </w:rPr>
        <w:t xml:space="preserve"> </w:t>
      </w:r>
      <w:r>
        <w:rPr>
          <w:color w:val="343434"/>
        </w:rPr>
        <w:t>the</w:t>
      </w:r>
      <w:r>
        <w:rPr>
          <w:color w:val="343434"/>
          <w:spacing w:val="-14"/>
        </w:rPr>
        <w:t xml:space="preserve"> </w:t>
      </w:r>
      <w:r>
        <w:rPr>
          <w:color w:val="343434"/>
        </w:rPr>
        <w:t>statements</w:t>
      </w:r>
      <w:r>
        <w:rPr>
          <w:color w:val="343434"/>
          <w:spacing w:val="-12"/>
        </w:rPr>
        <w:t xml:space="preserve"> </w:t>
      </w:r>
      <w:r>
        <w:rPr>
          <w:color w:val="343434"/>
        </w:rPr>
        <w:t>and</w:t>
      </w:r>
      <w:r>
        <w:rPr>
          <w:color w:val="343434"/>
          <w:spacing w:val="-12"/>
        </w:rPr>
        <w:t xml:space="preserve"> </w:t>
      </w:r>
      <w:r>
        <w:rPr>
          <w:color w:val="343434"/>
        </w:rPr>
        <w:t>conclusions</w:t>
      </w:r>
      <w:r>
        <w:rPr>
          <w:color w:val="343434"/>
          <w:spacing w:val="-12"/>
        </w:rPr>
        <w:t xml:space="preserve"> </w:t>
      </w:r>
      <w:r>
        <w:rPr>
          <w:color w:val="343434"/>
        </w:rPr>
        <w:t>carefully.</w:t>
      </w:r>
      <w:r>
        <w:rPr>
          <w:color w:val="343434"/>
          <w:spacing w:val="-14"/>
        </w:rPr>
        <w:t xml:space="preserve"> </w:t>
      </w:r>
      <w:r>
        <w:rPr>
          <w:color w:val="343434"/>
        </w:rPr>
        <w:t>Assuming</w:t>
      </w:r>
      <w:r>
        <w:rPr>
          <w:color w:val="343434"/>
          <w:spacing w:val="-11"/>
        </w:rPr>
        <w:t xml:space="preserve"> </w:t>
      </w:r>
      <w:r>
        <w:rPr>
          <w:color w:val="343434"/>
        </w:rPr>
        <w:t>that</w:t>
      </w:r>
      <w:r>
        <w:rPr>
          <w:color w:val="343434"/>
          <w:spacing w:val="-12"/>
        </w:rPr>
        <w:t xml:space="preserve"> </w:t>
      </w:r>
      <w:r>
        <w:rPr>
          <w:color w:val="343434"/>
        </w:rPr>
        <w:t xml:space="preserve">the </w:t>
      </w:r>
      <w:r>
        <w:rPr>
          <w:color w:val="343434"/>
          <w:spacing w:val="-2"/>
        </w:rPr>
        <w:t>information</w:t>
      </w:r>
      <w:r>
        <w:rPr>
          <w:color w:val="343434"/>
          <w:spacing w:val="-8"/>
        </w:rPr>
        <w:t xml:space="preserve"> </w:t>
      </w:r>
      <w:r>
        <w:rPr>
          <w:color w:val="343434"/>
          <w:spacing w:val="-2"/>
        </w:rPr>
        <w:t>given</w:t>
      </w:r>
      <w:r>
        <w:rPr>
          <w:color w:val="343434"/>
          <w:spacing w:val="-12"/>
        </w:rPr>
        <w:t xml:space="preserve"> </w:t>
      </w:r>
      <w:r>
        <w:rPr>
          <w:color w:val="343434"/>
          <w:spacing w:val="-2"/>
        </w:rPr>
        <w:t>in</w:t>
      </w:r>
      <w:r>
        <w:rPr>
          <w:color w:val="343434"/>
          <w:spacing w:val="-10"/>
        </w:rPr>
        <w:t xml:space="preserve"> </w:t>
      </w:r>
      <w:r>
        <w:rPr>
          <w:color w:val="343434"/>
          <w:spacing w:val="-2"/>
        </w:rPr>
        <w:t>the</w:t>
      </w:r>
      <w:r>
        <w:rPr>
          <w:color w:val="343434"/>
          <w:spacing w:val="-12"/>
        </w:rPr>
        <w:t xml:space="preserve"> </w:t>
      </w:r>
      <w:r>
        <w:rPr>
          <w:color w:val="343434"/>
          <w:spacing w:val="-2"/>
        </w:rPr>
        <w:t>statements</w:t>
      </w:r>
      <w:r>
        <w:rPr>
          <w:color w:val="343434"/>
          <w:spacing w:val="-8"/>
        </w:rPr>
        <w:t xml:space="preserve"> </w:t>
      </w:r>
      <w:r>
        <w:rPr>
          <w:color w:val="343434"/>
          <w:spacing w:val="-2"/>
        </w:rPr>
        <w:t>is</w:t>
      </w:r>
      <w:r>
        <w:rPr>
          <w:color w:val="343434"/>
          <w:spacing w:val="-11"/>
        </w:rPr>
        <w:t xml:space="preserve"> </w:t>
      </w:r>
      <w:r>
        <w:rPr>
          <w:color w:val="343434"/>
          <w:spacing w:val="-2"/>
        </w:rPr>
        <w:t>true,</w:t>
      </w:r>
      <w:r>
        <w:rPr>
          <w:color w:val="343434"/>
          <w:spacing w:val="-11"/>
        </w:rPr>
        <w:t xml:space="preserve"> </w:t>
      </w:r>
      <w:r>
        <w:rPr>
          <w:color w:val="343434"/>
          <w:spacing w:val="-2"/>
        </w:rPr>
        <w:t>even</w:t>
      </w:r>
      <w:r>
        <w:rPr>
          <w:color w:val="343434"/>
          <w:spacing w:val="-8"/>
        </w:rPr>
        <w:t xml:space="preserve"> </w:t>
      </w:r>
      <w:r>
        <w:rPr>
          <w:color w:val="343434"/>
          <w:spacing w:val="-2"/>
        </w:rPr>
        <w:t>if</w:t>
      </w:r>
      <w:r>
        <w:rPr>
          <w:color w:val="343434"/>
          <w:spacing w:val="-12"/>
        </w:rPr>
        <w:t xml:space="preserve"> </w:t>
      </w:r>
      <w:r>
        <w:rPr>
          <w:color w:val="343434"/>
          <w:spacing w:val="-2"/>
        </w:rPr>
        <w:t>it</w:t>
      </w:r>
      <w:r>
        <w:rPr>
          <w:color w:val="343434"/>
          <w:spacing w:val="-7"/>
        </w:rPr>
        <w:t xml:space="preserve"> </w:t>
      </w:r>
      <w:r>
        <w:rPr>
          <w:color w:val="343434"/>
          <w:spacing w:val="-2"/>
        </w:rPr>
        <w:t>appears</w:t>
      </w:r>
      <w:r>
        <w:rPr>
          <w:color w:val="343434"/>
          <w:spacing w:val="-8"/>
        </w:rPr>
        <w:t xml:space="preserve"> </w:t>
      </w:r>
      <w:r>
        <w:rPr>
          <w:color w:val="343434"/>
          <w:spacing w:val="-2"/>
        </w:rPr>
        <w:t>to</w:t>
      </w:r>
      <w:r>
        <w:rPr>
          <w:color w:val="343434"/>
          <w:spacing w:val="-10"/>
        </w:rPr>
        <w:t xml:space="preserve"> </w:t>
      </w:r>
      <w:r>
        <w:rPr>
          <w:color w:val="343434"/>
          <w:spacing w:val="-2"/>
        </w:rPr>
        <w:t>be</w:t>
      </w:r>
      <w:r>
        <w:rPr>
          <w:color w:val="343434"/>
          <w:spacing w:val="-10"/>
        </w:rPr>
        <w:t xml:space="preserve"> </w:t>
      </w:r>
      <w:r>
        <w:rPr>
          <w:color w:val="343434"/>
          <w:spacing w:val="-2"/>
        </w:rPr>
        <w:t>at</w:t>
      </w:r>
      <w:r>
        <w:rPr>
          <w:color w:val="343434"/>
          <w:spacing w:val="-9"/>
        </w:rPr>
        <w:t xml:space="preserve"> </w:t>
      </w:r>
      <w:r>
        <w:rPr>
          <w:color w:val="343434"/>
          <w:spacing w:val="-2"/>
        </w:rPr>
        <w:t>variance</w:t>
      </w:r>
      <w:r>
        <w:rPr>
          <w:color w:val="343434"/>
          <w:spacing w:val="-12"/>
        </w:rPr>
        <w:t xml:space="preserve"> </w:t>
      </w:r>
      <w:r>
        <w:rPr>
          <w:color w:val="343434"/>
          <w:spacing w:val="-2"/>
        </w:rPr>
        <w:t xml:space="preserve">with </w:t>
      </w:r>
      <w:r>
        <w:rPr>
          <w:color w:val="343434"/>
        </w:rPr>
        <w:t>commonly known facts, decide which of the given conclusion logically follow(s) from the statements.</w:t>
      </w:r>
    </w:p>
    <w:p w14:paraId="176E6D2C">
      <w:pPr>
        <w:pStyle w:val="6"/>
        <w:spacing w:before="1"/>
      </w:pPr>
    </w:p>
    <w:p w14:paraId="278B8E57">
      <w:pPr>
        <w:pStyle w:val="6"/>
        <w:ind w:left="735"/>
      </w:pPr>
      <w:r>
        <w:rPr>
          <w:color w:val="343434"/>
          <w:spacing w:val="-2"/>
        </w:rPr>
        <w:t>Statements:</w:t>
      </w:r>
    </w:p>
    <w:p w14:paraId="335F6F44">
      <w:pPr>
        <w:pStyle w:val="10"/>
        <w:numPr>
          <w:ilvl w:val="0"/>
          <w:numId w:val="61"/>
        </w:numPr>
        <w:tabs>
          <w:tab w:val="left" w:pos="1450"/>
        </w:tabs>
        <w:spacing w:before="271" w:after="0" w:line="250" w:lineRule="exact"/>
        <w:ind w:left="1450" w:right="0" w:hanging="355"/>
        <w:jc w:val="left"/>
        <w:rPr>
          <w:sz w:val="21"/>
        </w:rPr>
      </w:pPr>
      <w:r>
        <w:rPr>
          <w:color w:val="343434"/>
          <w:sz w:val="21"/>
        </w:rPr>
        <w:t>Some</w:t>
      </w:r>
      <w:r>
        <w:rPr>
          <w:color w:val="343434"/>
          <w:spacing w:val="-14"/>
          <w:sz w:val="21"/>
        </w:rPr>
        <w:t xml:space="preserve"> </w:t>
      </w:r>
      <w:r>
        <w:rPr>
          <w:color w:val="343434"/>
          <w:sz w:val="21"/>
        </w:rPr>
        <w:t>bees</w:t>
      </w:r>
      <w:r>
        <w:rPr>
          <w:color w:val="343434"/>
          <w:spacing w:val="-12"/>
          <w:sz w:val="21"/>
        </w:rPr>
        <w:t xml:space="preserve"> </w:t>
      </w:r>
      <w:r>
        <w:rPr>
          <w:color w:val="343434"/>
          <w:sz w:val="21"/>
        </w:rPr>
        <w:t>are</w:t>
      </w:r>
      <w:r>
        <w:rPr>
          <w:color w:val="343434"/>
          <w:spacing w:val="-12"/>
          <w:sz w:val="21"/>
        </w:rPr>
        <w:t xml:space="preserve"> </w:t>
      </w:r>
      <w:r>
        <w:rPr>
          <w:color w:val="343434"/>
          <w:spacing w:val="-4"/>
          <w:sz w:val="21"/>
        </w:rPr>
        <w:t>flies</w:t>
      </w:r>
    </w:p>
    <w:p w14:paraId="362FA096">
      <w:pPr>
        <w:pStyle w:val="10"/>
        <w:numPr>
          <w:ilvl w:val="0"/>
          <w:numId w:val="61"/>
        </w:numPr>
        <w:tabs>
          <w:tab w:val="left" w:pos="1450"/>
        </w:tabs>
        <w:spacing w:before="0" w:after="0" w:line="249" w:lineRule="exact"/>
        <w:ind w:left="1450" w:right="0" w:hanging="355"/>
        <w:jc w:val="left"/>
        <w:rPr>
          <w:sz w:val="21"/>
        </w:rPr>
      </w:pPr>
      <w:r>
        <w:rPr>
          <w:color w:val="343434"/>
          <w:sz w:val="21"/>
        </w:rPr>
        <w:t>All</w:t>
      </w:r>
      <w:r>
        <w:rPr>
          <w:color w:val="343434"/>
          <w:spacing w:val="-11"/>
          <w:sz w:val="21"/>
        </w:rPr>
        <w:t xml:space="preserve"> </w:t>
      </w:r>
      <w:r>
        <w:rPr>
          <w:color w:val="343434"/>
          <w:sz w:val="21"/>
        </w:rPr>
        <w:t>flies</w:t>
      </w:r>
      <w:r>
        <w:rPr>
          <w:color w:val="343434"/>
          <w:spacing w:val="-8"/>
          <w:sz w:val="21"/>
        </w:rPr>
        <w:t xml:space="preserve"> </w:t>
      </w:r>
      <w:r>
        <w:rPr>
          <w:color w:val="343434"/>
          <w:sz w:val="21"/>
        </w:rPr>
        <w:t>are</w:t>
      </w:r>
      <w:r>
        <w:rPr>
          <w:color w:val="343434"/>
          <w:spacing w:val="-6"/>
          <w:sz w:val="21"/>
        </w:rPr>
        <w:t xml:space="preserve"> </w:t>
      </w:r>
      <w:r>
        <w:rPr>
          <w:color w:val="343434"/>
          <w:spacing w:val="-2"/>
          <w:sz w:val="21"/>
        </w:rPr>
        <w:t>rhythm</w:t>
      </w:r>
    </w:p>
    <w:p w14:paraId="13089C1F">
      <w:pPr>
        <w:pStyle w:val="10"/>
        <w:numPr>
          <w:ilvl w:val="0"/>
          <w:numId w:val="61"/>
        </w:numPr>
        <w:tabs>
          <w:tab w:val="left" w:pos="1450"/>
        </w:tabs>
        <w:spacing w:before="0" w:after="0" w:line="248" w:lineRule="exact"/>
        <w:ind w:left="1450" w:right="0" w:hanging="355"/>
        <w:jc w:val="left"/>
        <w:rPr>
          <w:sz w:val="21"/>
        </w:rPr>
      </w:pPr>
      <w:r>
        <w:rPr>
          <w:color w:val="343434"/>
          <w:spacing w:val="-2"/>
          <w:sz w:val="21"/>
        </w:rPr>
        <w:t>Some</w:t>
      </w:r>
      <w:r>
        <w:rPr>
          <w:color w:val="343434"/>
          <w:spacing w:val="-11"/>
          <w:sz w:val="21"/>
        </w:rPr>
        <w:t xml:space="preserve"> </w:t>
      </w:r>
      <w:r>
        <w:rPr>
          <w:color w:val="343434"/>
          <w:spacing w:val="-2"/>
          <w:sz w:val="21"/>
        </w:rPr>
        <w:t>ants</w:t>
      </w:r>
      <w:r>
        <w:rPr>
          <w:color w:val="343434"/>
          <w:spacing w:val="-10"/>
          <w:sz w:val="21"/>
        </w:rPr>
        <w:t xml:space="preserve"> </w:t>
      </w:r>
      <w:r>
        <w:rPr>
          <w:color w:val="343434"/>
          <w:spacing w:val="-2"/>
          <w:sz w:val="21"/>
        </w:rPr>
        <w:t>are</w:t>
      </w:r>
      <w:r>
        <w:rPr>
          <w:color w:val="343434"/>
          <w:spacing w:val="-10"/>
          <w:sz w:val="21"/>
        </w:rPr>
        <w:t xml:space="preserve"> </w:t>
      </w:r>
      <w:r>
        <w:rPr>
          <w:color w:val="343434"/>
          <w:spacing w:val="-2"/>
          <w:sz w:val="21"/>
        </w:rPr>
        <w:t>dragonflies</w:t>
      </w:r>
    </w:p>
    <w:p w14:paraId="62607837">
      <w:pPr>
        <w:pStyle w:val="10"/>
        <w:numPr>
          <w:ilvl w:val="0"/>
          <w:numId w:val="61"/>
        </w:numPr>
        <w:tabs>
          <w:tab w:val="left" w:pos="1450"/>
        </w:tabs>
        <w:spacing w:before="0" w:after="0" w:line="250" w:lineRule="exact"/>
        <w:ind w:left="1450" w:right="0" w:hanging="355"/>
        <w:jc w:val="left"/>
        <w:rPr>
          <w:sz w:val="21"/>
        </w:rPr>
      </w:pPr>
      <w:r>
        <w:rPr>
          <w:color w:val="343434"/>
          <w:sz w:val="21"/>
        </w:rPr>
        <w:t>All</w:t>
      </w:r>
      <w:r>
        <w:rPr>
          <w:color w:val="343434"/>
          <w:spacing w:val="-11"/>
          <w:sz w:val="21"/>
        </w:rPr>
        <w:t xml:space="preserve"> </w:t>
      </w:r>
      <w:r>
        <w:rPr>
          <w:color w:val="343434"/>
          <w:sz w:val="21"/>
        </w:rPr>
        <w:t>fleas</w:t>
      </w:r>
      <w:r>
        <w:rPr>
          <w:color w:val="343434"/>
          <w:spacing w:val="-9"/>
          <w:sz w:val="21"/>
        </w:rPr>
        <w:t xml:space="preserve"> </w:t>
      </w:r>
      <w:r>
        <w:rPr>
          <w:color w:val="343434"/>
          <w:sz w:val="21"/>
        </w:rPr>
        <w:t>are</w:t>
      </w:r>
      <w:r>
        <w:rPr>
          <w:color w:val="343434"/>
          <w:spacing w:val="-12"/>
          <w:sz w:val="21"/>
        </w:rPr>
        <w:t xml:space="preserve"> </w:t>
      </w:r>
      <w:r>
        <w:rPr>
          <w:color w:val="343434"/>
          <w:spacing w:val="-2"/>
          <w:sz w:val="21"/>
        </w:rPr>
        <w:t>dragonflies</w:t>
      </w:r>
    </w:p>
    <w:p w14:paraId="40C70A81">
      <w:pPr>
        <w:pStyle w:val="6"/>
        <w:spacing w:before="161"/>
        <w:rPr>
          <w:sz w:val="21"/>
        </w:rPr>
      </w:pPr>
    </w:p>
    <w:p w14:paraId="2C34181C">
      <w:pPr>
        <w:pStyle w:val="6"/>
        <w:ind w:left="735"/>
      </w:pPr>
      <w:r>
        <w:rPr>
          <w:color w:val="343434"/>
        </w:rPr>
        <w:t>Conclusions:-</w:t>
      </w:r>
    </w:p>
    <w:p w14:paraId="09A7E6BA">
      <w:pPr>
        <w:pStyle w:val="10"/>
        <w:numPr>
          <w:ilvl w:val="0"/>
          <w:numId w:val="62"/>
        </w:numPr>
        <w:tabs>
          <w:tab w:val="left" w:pos="1450"/>
        </w:tabs>
        <w:spacing w:before="268" w:after="0" w:line="251" w:lineRule="exact"/>
        <w:ind w:left="1450" w:right="0" w:hanging="355"/>
        <w:jc w:val="left"/>
        <w:rPr>
          <w:sz w:val="21"/>
        </w:rPr>
      </w:pPr>
      <w:r>
        <w:rPr>
          <w:color w:val="343434"/>
          <w:spacing w:val="-2"/>
          <w:sz w:val="21"/>
        </w:rPr>
        <w:t>Some</w:t>
      </w:r>
      <w:r>
        <w:rPr>
          <w:color w:val="343434"/>
          <w:spacing w:val="-11"/>
          <w:sz w:val="21"/>
        </w:rPr>
        <w:t xml:space="preserve"> </w:t>
      </w:r>
      <w:r>
        <w:rPr>
          <w:color w:val="343434"/>
          <w:spacing w:val="-2"/>
          <w:sz w:val="21"/>
        </w:rPr>
        <w:t>dragonflies</w:t>
      </w:r>
      <w:r>
        <w:rPr>
          <w:color w:val="343434"/>
          <w:spacing w:val="-9"/>
          <w:sz w:val="21"/>
        </w:rPr>
        <w:t xml:space="preserve"> </w:t>
      </w:r>
      <w:r>
        <w:rPr>
          <w:color w:val="343434"/>
          <w:spacing w:val="-2"/>
          <w:sz w:val="21"/>
        </w:rPr>
        <w:t>are</w:t>
      </w:r>
      <w:r>
        <w:rPr>
          <w:color w:val="343434"/>
          <w:spacing w:val="-10"/>
          <w:sz w:val="21"/>
        </w:rPr>
        <w:t xml:space="preserve"> </w:t>
      </w:r>
      <w:r>
        <w:rPr>
          <w:color w:val="343434"/>
          <w:spacing w:val="-4"/>
          <w:sz w:val="21"/>
        </w:rPr>
        <w:t>bees</w:t>
      </w:r>
    </w:p>
    <w:p w14:paraId="3E09E941">
      <w:pPr>
        <w:pStyle w:val="10"/>
        <w:numPr>
          <w:ilvl w:val="0"/>
          <w:numId w:val="62"/>
        </w:numPr>
        <w:tabs>
          <w:tab w:val="left" w:pos="1450"/>
        </w:tabs>
        <w:spacing w:before="0" w:after="0" w:line="250" w:lineRule="exact"/>
        <w:ind w:left="1450" w:right="0" w:hanging="355"/>
        <w:jc w:val="left"/>
        <w:rPr>
          <w:sz w:val="21"/>
        </w:rPr>
      </w:pPr>
      <w:r>
        <w:rPr>
          <w:color w:val="343434"/>
          <w:sz w:val="21"/>
        </w:rPr>
        <w:t>Some</w:t>
      </w:r>
      <w:r>
        <w:rPr>
          <w:color w:val="343434"/>
          <w:spacing w:val="-14"/>
          <w:sz w:val="21"/>
        </w:rPr>
        <w:t xml:space="preserve"> </w:t>
      </w:r>
      <w:r>
        <w:rPr>
          <w:color w:val="343434"/>
          <w:sz w:val="21"/>
        </w:rPr>
        <w:t>bees</w:t>
      </w:r>
      <w:r>
        <w:rPr>
          <w:color w:val="343434"/>
          <w:spacing w:val="-12"/>
          <w:sz w:val="21"/>
        </w:rPr>
        <w:t xml:space="preserve"> </w:t>
      </w:r>
      <w:r>
        <w:rPr>
          <w:color w:val="343434"/>
          <w:sz w:val="21"/>
        </w:rPr>
        <w:t>are</w:t>
      </w:r>
      <w:r>
        <w:rPr>
          <w:color w:val="343434"/>
          <w:spacing w:val="-12"/>
          <w:sz w:val="21"/>
        </w:rPr>
        <w:t xml:space="preserve"> </w:t>
      </w:r>
      <w:r>
        <w:rPr>
          <w:color w:val="343434"/>
          <w:spacing w:val="-4"/>
          <w:sz w:val="21"/>
        </w:rPr>
        <w:t>ants</w:t>
      </w:r>
    </w:p>
    <w:p w14:paraId="2AF8D470">
      <w:pPr>
        <w:pStyle w:val="10"/>
        <w:numPr>
          <w:ilvl w:val="0"/>
          <w:numId w:val="62"/>
        </w:numPr>
        <w:tabs>
          <w:tab w:val="left" w:pos="1450"/>
        </w:tabs>
        <w:spacing w:before="0" w:after="0" w:line="251" w:lineRule="exact"/>
        <w:ind w:left="1450" w:right="0" w:hanging="355"/>
        <w:jc w:val="left"/>
        <w:rPr>
          <w:sz w:val="21"/>
        </w:rPr>
      </w:pPr>
      <w:r>
        <w:rPr>
          <w:color w:val="343434"/>
          <w:sz w:val="21"/>
        </w:rPr>
        <w:t>Some</w:t>
      </w:r>
      <w:r>
        <w:rPr>
          <w:color w:val="343434"/>
          <w:spacing w:val="-14"/>
          <w:sz w:val="21"/>
        </w:rPr>
        <w:t xml:space="preserve"> </w:t>
      </w:r>
      <w:r>
        <w:rPr>
          <w:color w:val="343434"/>
          <w:sz w:val="21"/>
        </w:rPr>
        <w:t>flies</w:t>
      </w:r>
      <w:r>
        <w:rPr>
          <w:color w:val="343434"/>
          <w:spacing w:val="-12"/>
          <w:sz w:val="21"/>
        </w:rPr>
        <w:t xml:space="preserve"> </w:t>
      </w:r>
      <w:r>
        <w:rPr>
          <w:color w:val="343434"/>
          <w:sz w:val="21"/>
        </w:rPr>
        <w:t>are</w:t>
      </w:r>
      <w:r>
        <w:rPr>
          <w:color w:val="343434"/>
          <w:spacing w:val="-7"/>
          <w:sz w:val="21"/>
        </w:rPr>
        <w:t xml:space="preserve"> </w:t>
      </w:r>
      <w:r>
        <w:rPr>
          <w:color w:val="343434"/>
          <w:spacing w:val="-2"/>
          <w:sz w:val="21"/>
        </w:rPr>
        <w:t>dragonflies</w:t>
      </w:r>
    </w:p>
    <w:p w14:paraId="6635471C">
      <w:pPr>
        <w:pStyle w:val="6"/>
        <w:rPr>
          <w:sz w:val="21"/>
        </w:rPr>
      </w:pPr>
    </w:p>
    <w:p w14:paraId="253A193C">
      <w:pPr>
        <w:pStyle w:val="6"/>
        <w:rPr>
          <w:sz w:val="21"/>
        </w:rPr>
      </w:pPr>
    </w:p>
    <w:p w14:paraId="0AAB7256">
      <w:pPr>
        <w:pStyle w:val="6"/>
        <w:spacing w:before="216"/>
        <w:rPr>
          <w:sz w:val="21"/>
        </w:rPr>
      </w:pPr>
    </w:p>
    <w:p w14:paraId="310E930C">
      <w:pPr>
        <w:pStyle w:val="10"/>
        <w:numPr>
          <w:ilvl w:val="0"/>
          <w:numId w:val="63"/>
        </w:numPr>
        <w:tabs>
          <w:tab w:val="left" w:pos="1450"/>
        </w:tabs>
        <w:spacing w:before="1" w:after="0" w:line="240" w:lineRule="auto"/>
        <w:ind w:left="1450" w:right="0" w:hanging="355"/>
        <w:jc w:val="left"/>
        <w:rPr>
          <w:sz w:val="21"/>
        </w:rPr>
      </w:pPr>
      <w:r>
        <w:rPr>
          <w:color w:val="343434"/>
          <w:spacing w:val="-4"/>
          <w:sz w:val="21"/>
        </w:rPr>
        <w:t>Both</w:t>
      </w:r>
      <w:r>
        <w:rPr>
          <w:color w:val="343434"/>
          <w:spacing w:val="-9"/>
          <w:sz w:val="21"/>
        </w:rPr>
        <w:t xml:space="preserve"> </w:t>
      </w:r>
      <w:r>
        <w:rPr>
          <w:color w:val="343434"/>
          <w:spacing w:val="-4"/>
          <w:sz w:val="21"/>
        </w:rPr>
        <w:t>conclusions</w:t>
      </w:r>
      <w:r>
        <w:rPr>
          <w:color w:val="343434"/>
          <w:spacing w:val="-8"/>
          <w:sz w:val="21"/>
        </w:rPr>
        <w:t xml:space="preserve"> </w:t>
      </w:r>
      <w:r>
        <w:rPr>
          <w:color w:val="343434"/>
          <w:spacing w:val="-4"/>
          <w:sz w:val="21"/>
        </w:rPr>
        <w:t>I</w:t>
      </w:r>
      <w:r>
        <w:rPr>
          <w:color w:val="343434"/>
          <w:spacing w:val="-5"/>
          <w:sz w:val="21"/>
        </w:rPr>
        <w:t xml:space="preserve"> </w:t>
      </w:r>
      <w:r>
        <w:rPr>
          <w:color w:val="343434"/>
          <w:spacing w:val="-4"/>
          <w:sz w:val="21"/>
        </w:rPr>
        <w:t>and</w:t>
      </w:r>
      <w:r>
        <w:rPr>
          <w:color w:val="343434"/>
          <w:spacing w:val="-7"/>
          <w:sz w:val="21"/>
        </w:rPr>
        <w:t xml:space="preserve"> </w:t>
      </w:r>
      <w:r>
        <w:rPr>
          <w:color w:val="343434"/>
          <w:spacing w:val="-4"/>
          <w:sz w:val="21"/>
        </w:rPr>
        <w:t>II</w:t>
      </w:r>
      <w:r>
        <w:rPr>
          <w:color w:val="343434"/>
          <w:spacing w:val="-9"/>
          <w:sz w:val="21"/>
        </w:rPr>
        <w:t xml:space="preserve"> </w:t>
      </w:r>
      <w:r>
        <w:rPr>
          <w:color w:val="343434"/>
          <w:spacing w:val="-4"/>
          <w:sz w:val="21"/>
        </w:rPr>
        <w:t>follow</w:t>
      </w:r>
    </w:p>
    <w:p w14:paraId="2AAE9B85">
      <w:pPr>
        <w:pStyle w:val="6"/>
        <w:spacing w:before="4"/>
        <w:rPr>
          <w:sz w:val="21"/>
        </w:rPr>
      </w:pPr>
    </w:p>
    <w:p w14:paraId="0352B90C">
      <w:pPr>
        <w:pStyle w:val="10"/>
        <w:numPr>
          <w:ilvl w:val="0"/>
          <w:numId w:val="63"/>
        </w:numPr>
        <w:tabs>
          <w:tab w:val="left" w:pos="1450"/>
        </w:tabs>
        <w:spacing w:before="0" w:after="0" w:line="250" w:lineRule="exact"/>
        <w:ind w:left="1450" w:right="0" w:hanging="355"/>
        <w:jc w:val="left"/>
        <w:rPr>
          <w:sz w:val="21"/>
        </w:rPr>
      </w:pPr>
      <w:r>
        <w:rPr>
          <w:color w:val="343434"/>
          <w:spacing w:val="-4"/>
          <w:sz w:val="21"/>
        </w:rPr>
        <w:t>Only</w:t>
      </w:r>
      <w:r>
        <w:rPr>
          <w:color w:val="343434"/>
          <w:spacing w:val="-11"/>
          <w:sz w:val="21"/>
        </w:rPr>
        <w:t xml:space="preserve"> </w:t>
      </w:r>
      <w:r>
        <w:rPr>
          <w:color w:val="343434"/>
          <w:spacing w:val="-4"/>
          <w:sz w:val="21"/>
        </w:rPr>
        <w:t>conclusion</w:t>
      </w:r>
      <w:r>
        <w:rPr>
          <w:color w:val="343434"/>
          <w:spacing w:val="-9"/>
          <w:sz w:val="21"/>
        </w:rPr>
        <w:t xml:space="preserve"> </w:t>
      </w:r>
      <w:r>
        <w:rPr>
          <w:color w:val="343434"/>
          <w:spacing w:val="-4"/>
          <w:sz w:val="21"/>
        </w:rPr>
        <w:t>I</w:t>
      </w:r>
      <w:r>
        <w:rPr>
          <w:color w:val="343434"/>
          <w:spacing w:val="-14"/>
          <w:sz w:val="21"/>
        </w:rPr>
        <w:t xml:space="preserve"> </w:t>
      </w:r>
      <w:r>
        <w:rPr>
          <w:color w:val="343434"/>
          <w:spacing w:val="-4"/>
          <w:sz w:val="21"/>
        </w:rPr>
        <w:t>follows</w:t>
      </w:r>
    </w:p>
    <w:p w14:paraId="65CC16CF">
      <w:pPr>
        <w:pStyle w:val="10"/>
        <w:numPr>
          <w:ilvl w:val="0"/>
          <w:numId w:val="63"/>
        </w:numPr>
        <w:tabs>
          <w:tab w:val="left" w:pos="1450"/>
        </w:tabs>
        <w:spacing w:before="0" w:after="0" w:line="246" w:lineRule="exact"/>
        <w:ind w:left="1450" w:right="0" w:hanging="355"/>
        <w:jc w:val="left"/>
        <w:rPr>
          <w:sz w:val="21"/>
        </w:rPr>
      </w:pPr>
      <w:r>
        <w:rPr>
          <w:color w:val="343434"/>
          <w:spacing w:val="-4"/>
          <w:sz w:val="21"/>
        </w:rPr>
        <w:t>Neither</w:t>
      </w:r>
      <w:r>
        <w:rPr>
          <w:color w:val="343434"/>
          <w:spacing w:val="-6"/>
          <w:sz w:val="21"/>
        </w:rPr>
        <w:t xml:space="preserve"> </w:t>
      </w:r>
      <w:r>
        <w:rPr>
          <w:color w:val="343434"/>
          <w:spacing w:val="-4"/>
          <w:sz w:val="21"/>
        </w:rPr>
        <w:t>conclusion</w:t>
      </w:r>
      <w:r>
        <w:rPr>
          <w:color w:val="343434"/>
          <w:spacing w:val="-6"/>
          <w:sz w:val="21"/>
        </w:rPr>
        <w:t xml:space="preserve"> </w:t>
      </w:r>
      <w:r>
        <w:rPr>
          <w:color w:val="343434"/>
          <w:spacing w:val="-4"/>
          <w:sz w:val="21"/>
        </w:rPr>
        <w:t>I</w:t>
      </w:r>
      <w:r>
        <w:rPr>
          <w:color w:val="343434"/>
          <w:spacing w:val="-7"/>
          <w:sz w:val="21"/>
        </w:rPr>
        <w:t xml:space="preserve"> </w:t>
      </w:r>
      <w:r>
        <w:rPr>
          <w:color w:val="343434"/>
          <w:spacing w:val="-4"/>
          <w:sz w:val="21"/>
        </w:rPr>
        <w:t>nor</w:t>
      </w:r>
      <w:r>
        <w:rPr>
          <w:color w:val="343434"/>
          <w:spacing w:val="-5"/>
          <w:sz w:val="21"/>
        </w:rPr>
        <w:t xml:space="preserve"> </w:t>
      </w:r>
      <w:r>
        <w:rPr>
          <w:color w:val="343434"/>
          <w:spacing w:val="-4"/>
          <w:sz w:val="21"/>
        </w:rPr>
        <w:t>II</w:t>
      </w:r>
      <w:r>
        <w:rPr>
          <w:color w:val="343434"/>
          <w:spacing w:val="-10"/>
          <w:sz w:val="21"/>
        </w:rPr>
        <w:t xml:space="preserve"> </w:t>
      </w:r>
      <w:r>
        <w:rPr>
          <w:color w:val="343434"/>
          <w:spacing w:val="-4"/>
          <w:sz w:val="21"/>
        </w:rPr>
        <w:t>nor</w:t>
      </w:r>
      <w:r>
        <w:rPr>
          <w:color w:val="343434"/>
          <w:spacing w:val="-1"/>
          <w:sz w:val="21"/>
        </w:rPr>
        <w:t xml:space="preserve"> </w:t>
      </w:r>
      <w:r>
        <w:rPr>
          <w:color w:val="343434"/>
          <w:spacing w:val="-4"/>
          <w:sz w:val="21"/>
        </w:rPr>
        <w:t>III</w:t>
      </w:r>
      <w:r>
        <w:rPr>
          <w:color w:val="343434"/>
          <w:spacing w:val="-3"/>
          <w:sz w:val="21"/>
        </w:rPr>
        <w:t xml:space="preserve"> </w:t>
      </w:r>
      <w:r>
        <w:rPr>
          <w:color w:val="343434"/>
          <w:spacing w:val="-4"/>
          <w:sz w:val="21"/>
        </w:rPr>
        <w:t>follows</w:t>
      </w:r>
    </w:p>
    <w:p w14:paraId="60A3F634">
      <w:pPr>
        <w:pStyle w:val="10"/>
        <w:numPr>
          <w:ilvl w:val="0"/>
          <w:numId w:val="63"/>
        </w:numPr>
        <w:tabs>
          <w:tab w:val="left" w:pos="1450"/>
        </w:tabs>
        <w:spacing w:before="0" w:after="0" w:line="248" w:lineRule="exact"/>
        <w:ind w:left="1450" w:right="0" w:hanging="355"/>
        <w:jc w:val="left"/>
        <w:rPr>
          <w:sz w:val="21"/>
        </w:rPr>
      </w:pPr>
      <w:r>
        <w:rPr>
          <w:color w:val="343434"/>
          <w:spacing w:val="-6"/>
          <w:sz w:val="21"/>
        </w:rPr>
        <w:t>Only</w:t>
      </w:r>
      <w:r>
        <w:rPr>
          <w:color w:val="343434"/>
          <w:spacing w:val="-4"/>
          <w:sz w:val="21"/>
        </w:rPr>
        <w:t xml:space="preserve"> </w:t>
      </w:r>
      <w:r>
        <w:rPr>
          <w:color w:val="343434"/>
          <w:spacing w:val="-6"/>
          <w:sz w:val="21"/>
        </w:rPr>
        <w:t>conclusion</w:t>
      </w:r>
      <w:r>
        <w:rPr>
          <w:color w:val="343434"/>
          <w:spacing w:val="2"/>
          <w:sz w:val="21"/>
        </w:rPr>
        <w:t xml:space="preserve"> </w:t>
      </w:r>
      <w:r>
        <w:rPr>
          <w:color w:val="343434"/>
          <w:spacing w:val="-6"/>
          <w:sz w:val="21"/>
        </w:rPr>
        <w:t>II</w:t>
      </w:r>
      <w:r>
        <w:rPr>
          <w:color w:val="343434"/>
          <w:spacing w:val="-1"/>
          <w:sz w:val="21"/>
        </w:rPr>
        <w:t xml:space="preserve"> </w:t>
      </w:r>
      <w:r>
        <w:rPr>
          <w:color w:val="343434"/>
          <w:spacing w:val="-6"/>
          <w:sz w:val="21"/>
        </w:rPr>
        <w:t>follows</w:t>
      </w:r>
    </w:p>
    <w:p w14:paraId="13732D51">
      <w:pPr>
        <w:pStyle w:val="6"/>
        <w:rPr>
          <w:sz w:val="21"/>
        </w:rPr>
      </w:pPr>
    </w:p>
    <w:p w14:paraId="0D9381E4">
      <w:pPr>
        <w:pStyle w:val="6"/>
        <w:rPr>
          <w:sz w:val="21"/>
        </w:rPr>
      </w:pPr>
    </w:p>
    <w:p w14:paraId="5D718E87">
      <w:pPr>
        <w:pStyle w:val="6"/>
        <w:rPr>
          <w:sz w:val="21"/>
        </w:rPr>
      </w:pPr>
    </w:p>
    <w:p w14:paraId="2E211D3A">
      <w:pPr>
        <w:pStyle w:val="6"/>
        <w:spacing w:before="88"/>
        <w:rPr>
          <w:sz w:val="21"/>
        </w:rPr>
      </w:pPr>
    </w:p>
    <w:p w14:paraId="310566A6">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7F2EEBC5">
      <w:pPr>
        <w:pStyle w:val="6"/>
        <w:spacing w:before="5"/>
        <w:rPr>
          <w:rFonts w:ascii="Arial"/>
          <w:b/>
          <w:sz w:val="17"/>
        </w:rPr>
      </w:pPr>
    </w:p>
    <w:p w14:paraId="3F0E6EE7">
      <w:pPr>
        <w:pStyle w:val="2"/>
        <w:spacing w:before="1"/>
      </w:pPr>
      <w:r>
        <w:rPr>
          <w:color w:val="19212D"/>
        </w:rPr>
        <w:t xml:space="preserve">Question </w:t>
      </w:r>
      <w:r>
        <w:rPr>
          <w:color w:val="19212D"/>
          <w:spacing w:val="-5"/>
        </w:rPr>
        <w:t>114</w:t>
      </w:r>
    </w:p>
    <w:p w14:paraId="1B9E775F">
      <w:pPr>
        <w:pStyle w:val="6"/>
        <w:spacing w:before="211" w:line="340" w:lineRule="auto"/>
        <w:ind w:left="735" w:right="845" w:hanging="3"/>
      </w:pPr>
      <w:r>
        <mc:AlternateContent>
          <mc:Choice Requires="wps">
            <w:drawing>
              <wp:anchor distT="0" distB="0" distL="0" distR="0" simplePos="0" relativeHeight="251738112" behindDoc="1" locked="0" layoutInCell="1" allowOverlap="1">
                <wp:simplePos x="0" y="0"/>
                <wp:positionH relativeFrom="page">
                  <wp:posOffset>916305</wp:posOffset>
                </wp:positionH>
                <wp:positionV relativeFrom="paragraph">
                  <wp:posOffset>137160</wp:posOffset>
                </wp:positionV>
                <wp:extent cx="863600" cy="179070"/>
                <wp:effectExtent l="0" t="0" r="0" b="0"/>
                <wp:wrapNone/>
                <wp:docPr id="376" name="Textbox 376"/>
                <wp:cNvGraphicFramePr/>
                <a:graphic xmlns:a="http://schemas.openxmlformats.org/drawingml/2006/main">
                  <a:graphicData uri="http://schemas.microsoft.com/office/word/2010/wordprocessingShape">
                    <wps:wsp>
                      <wps:cNvSpPr txBox="1"/>
                      <wps:spPr>
                        <a:xfrm>
                          <a:off x="0" y="0"/>
                          <a:ext cx="863600" cy="179070"/>
                        </a:xfrm>
                        <a:prstGeom prst="rect">
                          <a:avLst/>
                        </a:prstGeom>
                      </wps:spPr>
                      <wps:txbx>
                        <w:txbxContent>
                          <w:p w14:paraId="6DFCBFE9">
                            <w:pPr>
                              <w:spacing w:before="0" w:line="281" w:lineRule="exact"/>
                              <w:ind w:left="0" w:right="0" w:firstLine="0"/>
                              <w:jc w:val="left"/>
                              <w:rPr>
                                <w:sz w:val="24"/>
                              </w:rPr>
                            </w:pPr>
                            <w:r>
                              <w:rPr>
                                <w:b/>
                                <w:color w:val="343434"/>
                                <w:spacing w:val="-2"/>
                                <w:sz w:val="24"/>
                              </w:rPr>
                              <w:t xml:space="preserve">Question </w:t>
                            </w:r>
                            <w:r>
                              <w:rPr>
                                <w:b/>
                                <w:color w:val="343434"/>
                                <w:spacing w:val="-5"/>
                                <w:sz w:val="24"/>
                              </w:rPr>
                              <w:t>10</w:t>
                            </w:r>
                            <w:r>
                              <w:rPr>
                                <w:color w:val="343434"/>
                                <w:spacing w:val="-5"/>
                                <w:sz w:val="24"/>
                              </w:rPr>
                              <w:t>.</w:t>
                            </w:r>
                          </w:p>
                        </w:txbxContent>
                      </wps:txbx>
                      <wps:bodyPr wrap="square" lIns="0" tIns="0" rIns="0" bIns="0" rtlCol="0">
                        <a:noAutofit/>
                      </wps:bodyPr>
                    </wps:wsp>
                  </a:graphicData>
                </a:graphic>
              </wp:anchor>
            </w:drawing>
          </mc:Choice>
          <mc:Fallback>
            <w:pict>
              <v:shape id="Textbox 376" o:spid="_x0000_s1026" o:spt="202" type="#_x0000_t202" style="position:absolute;left:0pt;margin-left:72.15pt;margin-top:10.8pt;height:14.1pt;width:68pt;mso-position-horizontal-relative:page;z-index:-251578368;mso-width-relative:page;mso-height-relative:page;" filled="f" stroked="f" coordsize="21600,21600" o:gfxdata="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fHXj9cAAAAJAQAADwAAAAAAAAABACAAAAAiAAAAZHJzL2Rvd25yZXYueG1sUEsBAhQAFAAAAAgA&#10;h07iQCJkUBu0AQAAdwMAAA4AAAAAAAAAAQAgAAAAJgEAAGRycy9lMm9Eb2MueG1sUEsFBgAAAAAG&#10;AAYAWQEAAEwFAAAAAA==&#10;">
                <v:fill on="f" focussize="0,0"/>
                <v:stroke on="f"/>
                <v:imagedata o:title=""/>
                <o:lock v:ext="edit" aspectratio="f"/>
                <v:textbox inset="0mm,0mm,0mm,0mm">
                  <w:txbxContent>
                    <w:p w14:paraId="6DFCBFE9">
                      <w:pPr>
                        <w:spacing w:before="0" w:line="281" w:lineRule="exact"/>
                        <w:ind w:left="0" w:right="0" w:firstLine="0"/>
                        <w:jc w:val="left"/>
                        <w:rPr>
                          <w:sz w:val="24"/>
                        </w:rPr>
                      </w:pPr>
                      <w:r>
                        <w:rPr>
                          <w:b/>
                          <w:color w:val="343434"/>
                          <w:spacing w:val="-2"/>
                          <w:sz w:val="24"/>
                        </w:rPr>
                        <w:t xml:space="preserve">Question </w:t>
                      </w:r>
                      <w:r>
                        <w:rPr>
                          <w:b/>
                          <w:color w:val="343434"/>
                          <w:spacing w:val="-5"/>
                          <w:sz w:val="24"/>
                        </w:rPr>
                        <w:t>10</w:t>
                      </w:r>
                      <w:r>
                        <w:rPr>
                          <w:color w:val="343434"/>
                          <w:spacing w:val="-5"/>
                          <w:sz w:val="24"/>
                        </w:rPr>
                        <w:t>.</w:t>
                      </w:r>
                    </w:p>
                  </w:txbxContent>
                </v:textbox>
              </v:shape>
            </w:pict>
          </mc:Fallback>
        </mc:AlternateContent>
      </w:r>
      <w:r>
        <w:rPr>
          <w:position w:val="-7"/>
        </w:rPr>
        <w:drawing>
          <wp:inline distT="0" distB="0" distL="0" distR="0">
            <wp:extent cx="888365" cy="191770"/>
            <wp:effectExtent l="0" t="0" r="0" b="0"/>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122" cstate="print"/>
                    <a:stretch>
                      <a:fillRect/>
                    </a:stretch>
                  </pic:blipFill>
                  <pic:spPr>
                    <a:xfrm>
                      <a:off x="0" y="0"/>
                      <a:ext cx="888542" cy="192227"/>
                    </a:xfrm>
                    <a:prstGeom prst="rect">
                      <a:avLst/>
                    </a:prstGeom>
                  </pic:spPr>
                </pic:pic>
              </a:graphicData>
            </a:graphic>
          </wp:inline>
        </w:drawing>
      </w:r>
      <w:r>
        <w:rPr>
          <w:color w:val="343434"/>
        </w:rPr>
        <w:t>A</w:t>
      </w:r>
      <w:r>
        <w:rPr>
          <w:color w:val="343434"/>
          <w:spacing w:val="-10"/>
        </w:rPr>
        <w:t xml:space="preserve"> </w:t>
      </w:r>
      <w:r>
        <w:rPr>
          <w:color w:val="343434"/>
        </w:rPr>
        <w:t>pair</w:t>
      </w:r>
      <w:r>
        <w:rPr>
          <w:color w:val="343434"/>
          <w:spacing w:val="-10"/>
        </w:rPr>
        <w:t xml:space="preserve"> </w:t>
      </w:r>
      <w:r>
        <w:rPr>
          <w:color w:val="343434"/>
        </w:rPr>
        <w:t>of</w:t>
      </w:r>
      <w:r>
        <w:rPr>
          <w:color w:val="343434"/>
          <w:spacing w:val="-6"/>
        </w:rPr>
        <w:t xml:space="preserve"> </w:t>
      </w:r>
      <w:r>
        <w:rPr>
          <w:color w:val="343434"/>
        </w:rPr>
        <w:t>dice</w:t>
      </w:r>
      <w:r>
        <w:rPr>
          <w:color w:val="343434"/>
          <w:spacing w:val="-11"/>
        </w:rPr>
        <w:t xml:space="preserve"> </w:t>
      </w:r>
      <w:r>
        <w:rPr>
          <w:color w:val="343434"/>
        </w:rPr>
        <w:t>is</w:t>
      </w:r>
      <w:r>
        <w:rPr>
          <w:color w:val="343434"/>
          <w:spacing w:val="-8"/>
        </w:rPr>
        <w:t xml:space="preserve"> </w:t>
      </w:r>
      <w:r>
        <w:rPr>
          <w:color w:val="343434"/>
        </w:rPr>
        <w:t>rolled</w:t>
      </w:r>
      <w:r>
        <w:rPr>
          <w:color w:val="343434"/>
          <w:spacing w:val="-10"/>
        </w:rPr>
        <w:t xml:space="preserve"> </w:t>
      </w:r>
      <w:r>
        <w:rPr>
          <w:color w:val="343434"/>
        </w:rPr>
        <w:t>together</w:t>
      </w:r>
      <w:r>
        <w:rPr>
          <w:color w:val="343434"/>
          <w:spacing w:val="-11"/>
        </w:rPr>
        <w:t xml:space="preserve"> </w:t>
      </w:r>
      <w:r>
        <w:rPr>
          <w:color w:val="343434"/>
        </w:rPr>
        <w:t>till</w:t>
      </w:r>
      <w:r>
        <w:rPr>
          <w:color w:val="343434"/>
          <w:spacing w:val="-12"/>
        </w:rPr>
        <w:t xml:space="preserve"> </w:t>
      </w:r>
      <w:r>
        <w:rPr>
          <w:color w:val="343434"/>
        </w:rPr>
        <w:t>a</w:t>
      </w:r>
      <w:r>
        <w:rPr>
          <w:color w:val="343434"/>
          <w:spacing w:val="-10"/>
        </w:rPr>
        <w:t xml:space="preserve"> </w:t>
      </w:r>
      <w:r>
        <w:rPr>
          <w:color w:val="343434"/>
        </w:rPr>
        <w:t>sum</w:t>
      </w:r>
      <w:r>
        <w:rPr>
          <w:color w:val="343434"/>
          <w:spacing w:val="-8"/>
        </w:rPr>
        <w:t xml:space="preserve"> </w:t>
      </w:r>
      <w:r>
        <w:rPr>
          <w:color w:val="343434"/>
        </w:rPr>
        <w:t>of</w:t>
      </w:r>
      <w:r>
        <w:rPr>
          <w:color w:val="343434"/>
          <w:spacing w:val="-9"/>
        </w:rPr>
        <w:t xml:space="preserve"> </w:t>
      </w:r>
      <w:r>
        <w:rPr>
          <w:color w:val="343434"/>
        </w:rPr>
        <w:t>either</w:t>
      </w:r>
      <w:r>
        <w:rPr>
          <w:color w:val="343434"/>
          <w:spacing w:val="-11"/>
        </w:rPr>
        <w:t xml:space="preserve"> </w:t>
      </w:r>
      <w:r>
        <w:rPr>
          <w:color w:val="343434"/>
        </w:rPr>
        <w:t>6</w:t>
      </w:r>
      <w:r>
        <w:rPr>
          <w:color w:val="343434"/>
          <w:spacing w:val="-9"/>
        </w:rPr>
        <w:t xml:space="preserve"> </w:t>
      </w:r>
      <w:r>
        <w:rPr>
          <w:color w:val="343434"/>
        </w:rPr>
        <w:t>or</w:t>
      </w:r>
      <w:r>
        <w:rPr>
          <w:color w:val="343434"/>
          <w:spacing w:val="-9"/>
        </w:rPr>
        <w:t xml:space="preserve"> </w:t>
      </w:r>
      <w:r>
        <w:rPr>
          <w:color w:val="343434"/>
        </w:rPr>
        <w:t>7</w:t>
      </w:r>
      <w:r>
        <w:rPr>
          <w:color w:val="343434"/>
          <w:spacing w:val="-9"/>
        </w:rPr>
        <w:t xml:space="preserve"> </w:t>
      </w:r>
      <w:r>
        <w:rPr>
          <w:color w:val="343434"/>
        </w:rPr>
        <w:t>is</w:t>
      </w:r>
      <w:r>
        <w:rPr>
          <w:color w:val="343434"/>
          <w:spacing w:val="-8"/>
        </w:rPr>
        <w:t xml:space="preserve"> </w:t>
      </w:r>
      <w:r>
        <w:rPr>
          <w:color w:val="343434"/>
        </w:rPr>
        <w:t>obtained.</w:t>
      </w:r>
      <w:r>
        <w:rPr>
          <w:color w:val="343434"/>
          <w:spacing w:val="-10"/>
        </w:rPr>
        <w:t xml:space="preserve"> </w:t>
      </w:r>
      <w:r>
        <w:rPr>
          <w:color w:val="343434"/>
        </w:rPr>
        <w:t>If</w:t>
      </w:r>
      <w:r>
        <w:rPr>
          <w:color w:val="343434"/>
          <w:spacing w:val="-8"/>
        </w:rPr>
        <w:t xml:space="preserve"> </w:t>
      </w:r>
      <w:r>
        <w:rPr>
          <w:color w:val="343434"/>
        </w:rPr>
        <w:t>x denotes the probability that 7 comes before 6, then the value of x is (correct up to four decimal places)</w:t>
      </w:r>
    </w:p>
    <w:p w14:paraId="7218FB1C">
      <w:pPr>
        <w:spacing w:before="144"/>
        <w:ind w:left="1095" w:right="0" w:firstLine="0"/>
        <w:jc w:val="left"/>
        <w:rPr>
          <w:sz w:val="21"/>
        </w:rPr>
      </w:pPr>
      <w:r>
        <w:rPr>
          <w:color w:val="343434"/>
          <w:sz w:val="21"/>
        </w:rPr>
        <w:t>1.</w:t>
      </w:r>
      <w:r>
        <w:rPr>
          <w:color w:val="343434"/>
          <w:spacing w:val="36"/>
          <w:sz w:val="21"/>
        </w:rPr>
        <w:t xml:space="preserve">  </w:t>
      </w:r>
      <w:r>
        <w:rPr>
          <w:color w:val="343434"/>
          <w:spacing w:val="-2"/>
          <w:sz w:val="21"/>
        </w:rPr>
        <w:t>0.7692</w:t>
      </w:r>
    </w:p>
    <w:p w14:paraId="1A10D164">
      <w:pPr>
        <w:spacing w:before="0" w:line="248" w:lineRule="exact"/>
        <w:ind w:left="1095" w:right="0" w:firstLine="0"/>
        <w:jc w:val="left"/>
        <w:rPr>
          <w:sz w:val="21"/>
        </w:rPr>
      </w:pPr>
      <w:r>
        <w:rPr>
          <w:color w:val="343434"/>
          <w:sz w:val="21"/>
        </w:rPr>
        <w:t>2.</w:t>
      </w:r>
      <w:r>
        <w:rPr>
          <w:color w:val="343434"/>
          <w:spacing w:val="36"/>
          <w:sz w:val="21"/>
        </w:rPr>
        <w:t xml:space="preserve">  </w:t>
      </w:r>
      <w:r>
        <w:rPr>
          <w:color w:val="343434"/>
          <w:spacing w:val="-2"/>
          <w:sz w:val="21"/>
        </w:rPr>
        <w:t>0.8571</w:t>
      </w:r>
    </w:p>
    <w:p w14:paraId="58EC79FD">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2"/>
          <w:sz w:val="21"/>
        </w:rPr>
        <w:t>0.8333</w:t>
      </w:r>
    </w:p>
    <w:p w14:paraId="3ADA3D3B">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2"/>
          <w:sz w:val="21"/>
        </w:rPr>
        <w:t>0.5454</w:t>
      </w:r>
    </w:p>
    <w:p w14:paraId="554420F4">
      <w:pPr>
        <w:spacing w:after="0" w:line="250" w:lineRule="exact"/>
        <w:jc w:val="left"/>
        <w:rPr>
          <w:sz w:val="21"/>
        </w:rPr>
        <w:sectPr>
          <w:headerReference r:id="rId74" w:type="default"/>
          <w:footerReference r:id="rId75" w:type="default"/>
          <w:pgSz w:w="11910" w:h="16840"/>
          <w:pgMar w:top="1640" w:right="708" w:bottom="500" w:left="708" w:header="668" w:footer="275" w:gutter="0"/>
          <w:cols w:space="720" w:num="1"/>
        </w:sectPr>
      </w:pPr>
    </w:p>
    <w:p w14:paraId="607CDB12">
      <w:pPr>
        <w:pStyle w:val="6"/>
        <w:spacing w:before="211" w:line="343" w:lineRule="auto"/>
        <w:ind w:left="735" w:right="968" w:hanging="3"/>
      </w:pPr>
      <w:r>
        <mc:AlternateContent>
          <mc:Choice Requires="wps">
            <w:drawing>
              <wp:anchor distT="0" distB="0" distL="0" distR="0" simplePos="0" relativeHeight="251739136"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382" name="Textbox 382"/>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26EA9C9F">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w:t>
                            </w:r>
                          </w:p>
                        </w:txbxContent>
                      </wps:txbx>
                      <wps:bodyPr wrap="square" lIns="0" tIns="0" rIns="0" bIns="0" rtlCol="0">
                        <a:noAutofit/>
                      </wps:bodyPr>
                    </wps:wsp>
                  </a:graphicData>
                </a:graphic>
              </wp:anchor>
            </w:drawing>
          </mc:Choice>
          <mc:Fallback>
            <w:pict>
              <v:shape id="Textbox 382" o:spid="_x0000_s1026" o:spt="202" type="#_x0000_t202" style="position:absolute;left:0pt;margin-left:72.15pt;margin-top:10.8pt;height:14.1pt;width:61.6pt;mso-position-horizontal-relative:page;z-index:-251577344;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6SjoI2QAAAAkBAAAPAAAAAAAAAAEAIAAAACIAAABkcnMvZG93bnJldi54bWxQSwECFAAUAAAA&#10;CACHTuJA/996bbQBAAB3AwAADgAAAAAAAAABACAAAAAoAQAAZHJzL2Uyb0RvYy54bWxQSwUGAAAA&#10;AAYABgBZAQAATgUAAAAA&#10;">
                <v:fill on="f" focussize="0,0"/>
                <v:stroke on="f"/>
                <v:imagedata o:title=""/>
                <o:lock v:ext="edit" aspectratio="f"/>
                <v:textbox inset="0mm,0mm,0mm,0mm">
                  <w:txbxContent>
                    <w:p w14:paraId="26EA9C9F">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1:</w:t>
                      </w:r>
                    </w:p>
                  </w:txbxContent>
                </v:textbox>
              </v:shape>
            </w:pict>
          </mc:Fallback>
        </mc:AlternateContent>
      </w:r>
      <w:r>
        <w:rPr>
          <w:position w:val="-7"/>
        </w:rPr>
        <w:drawing>
          <wp:inline distT="0" distB="0" distL="0" distR="0">
            <wp:extent cx="807085" cy="191770"/>
            <wp:effectExtent l="0" t="0" r="0" b="0"/>
            <wp:docPr id="383" name="Image 383"/>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19" cstate="print"/>
                    <a:stretch>
                      <a:fillRect/>
                    </a:stretch>
                  </pic:blipFill>
                  <pic:spPr>
                    <a:xfrm>
                      <a:off x="0" y="0"/>
                      <a:ext cx="807364" cy="192227"/>
                    </a:xfrm>
                    <a:prstGeom prst="rect">
                      <a:avLst/>
                    </a:prstGeom>
                  </pic:spPr>
                </pic:pic>
              </a:graphicData>
            </a:graphic>
          </wp:inline>
        </w:drawing>
      </w:r>
      <w:r>
        <w:rPr>
          <w:color w:val="343434"/>
        </w:rPr>
        <w:t>Three</w:t>
      </w:r>
      <w:r>
        <w:rPr>
          <w:color w:val="343434"/>
          <w:spacing w:val="-1"/>
        </w:rPr>
        <w:t xml:space="preserve"> </w:t>
      </w:r>
      <w:r>
        <w:rPr>
          <w:color w:val="343434"/>
        </w:rPr>
        <w:t>persons Pardhu,</w:t>
      </w:r>
      <w:r>
        <w:rPr>
          <w:color w:val="343434"/>
          <w:spacing w:val="-1"/>
        </w:rPr>
        <w:t xml:space="preserve"> </w:t>
      </w:r>
      <w:r>
        <w:rPr>
          <w:color w:val="343434"/>
        </w:rPr>
        <w:t>Qureshi</w:t>
      </w:r>
      <w:r>
        <w:rPr>
          <w:color w:val="343434"/>
          <w:spacing w:val="-1"/>
        </w:rPr>
        <w:t xml:space="preserve"> </w:t>
      </w:r>
      <w:r>
        <w:rPr>
          <w:color w:val="343434"/>
        </w:rPr>
        <w:t>and Rajesh</w:t>
      </w:r>
      <w:r>
        <w:rPr>
          <w:color w:val="343434"/>
          <w:spacing w:val="-1"/>
        </w:rPr>
        <w:t xml:space="preserve"> </w:t>
      </w:r>
      <w:r>
        <w:rPr>
          <w:color w:val="343434"/>
        </w:rPr>
        <w:t xml:space="preserve">independently try to hit a target. If the probabilities of them hitting the target are 1/4, 2/3 and 5/12, </w:t>
      </w:r>
      <w:r>
        <w:rPr>
          <w:color w:val="343434"/>
          <w:spacing w:val="-2"/>
        </w:rPr>
        <w:t>respectively,</w:t>
      </w:r>
      <w:r>
        <w:rPr>
          <w:color w:val="343434"/>
          <w:spacing w:val="-14"/>
        </w:rPr>
        <w:t xml:space="preserve"> </w:t>
      </w:r>
      <w:r>
        <w:rPr>
          <w:color w:val="343434"/>
          <w:spacing w:val="-2"/>
        </w:rPr>
        <w:t>then</w:t>
      </w:r>
      <w:r>
        <w:rPr>
          <w:color w:val="343434"/>
          <w:spacing w:val="-13"/>
        </w:rPr>
        <w:t xml:space="preserve"> </w:t>
      </w:r>
      <w:r>
        <w:rPr>
          <w:color w:val="343434"/>
          <w:spacing w:val="-2"/>
        </w:rPr>
        <w:t>the</w:t>
      </w:r>
      <w:r>
        <w:rPr>
          <w:color w:val="343434"/>
          <w:spacing w:val="-14"/>
        </w:rPr>
        <w:t xml:space="preserve"> </w:t>
      </w:r>
      <w:r>
        <w:rPr>
          <w:color w:val="343434"/>
          <w:spacing w:val="-2"/>
        </w:rPr>
        <w:t>probability</w:t>
      </w:r>
      <w:r>
        <w:rPr>
          <w:color w:val="343434"/>
          <w:spacing w:val="-13"/>
        </w:rPr>
        <w:t xml:space="preserve"> </w:t>
      </w:r>
      <w:r>
        <w:rPr>
          <w:color w:val="343434"/>
          <w:spacing w:val="-2"/>
        </w:rPr>
        <w:t>that</w:t>
      </w:r>
      <w:r>
        <w:rPr>
          <w:color w:val="343434"/>
          <w:spacing w:val="-13"/>
        </w:rPr>
        <w:t xml:space="preserve"> </w:t>
      </w:r>
      <w:r>
        <w:rPr>
          <w:color w:val="343434"/>
          <w:spacing w:val="-2"/>
        </w:rPr>
        <w:t>the</w:t>
      </w:r>
      <w:r>
        <w:rPr>
          <w:color w:val="343434"/>
          <w:spacing w:val="-14"/>
        </w:rPr>
        <w:t xml:space="preserve"> </w:t>
      </w:r>
      <w:r>
        <w:rPr>
          <w:color w:val="343434"/>
          <w:spacing w:val="-2"/>
        </w:rPr>
        <w:t>target</w:t>
      </w:r>
      <w:r>
        <w:rPr>
          <w:color w:val="343434"/>
          <w:spacing w:val="-13"/>
        </w:rPr>
        <w:t xml:space="preserve"> </w:t>
      </w:r>
      <w:r>
        <w:rPr>
          <w:color w:val="343434"/>
          <w:spacing w:val="-2"/>
        </w:rPr>
        <w:t>is</w:t>
      </w:r>
      <w:r>
        <w:rPr>
          <w:color w:val="343434"/>
          <w:spacing w:val="-13"/>
        </w:rPr>
        <w:t xml:space="preserve"> </w:t>
      </w:r>
      <w:r>
        <w:rPr>
          <w:color w:val="343434"/>
          <w:spacing w:val="-2"/>
        </w:rPr>
        <w:t>hit</w:t>
      </w:r>
      <w:r>
        <w:rPr>
          <w:color w:val="343434"/>
          <w:spacing w:val="-13"/>
        </w:rPr>
        <w:t xml:space="preserve"> </w:t>
      </w:r>
      <w:r>
        <w:rPr>
          <w:color w:val="343434"/>
          <w:spacing w:val="-2"/>
        </w:rPr>
        <w:t>by</w:t>
      </w:r>
      <w:r>
        <w:rPr>
          <w:color w:val="343434"/>
          <w:spacing w:val="-13"/>
        </w:rPr>
        <w:t xml:space="preserve"> </w:t>
      </w:r>
      <w:r>
        <w:rPr>
          <w:color w:val="343434"/>
          <w:spacing w:val="-2"/>
        </w:rPr>
        <w:t>Qureshi</w:t>
      </w:r>
      <w:r>
        <w:rPr>
          <w:color w:val="343434"/>
          <w:spacing w:val="-13"/>
        </w:rPr>
        <w:t xml:space="preserve"> </w:t>
      </w:r>
      <w:r>
        <w:rPr>
          <w:color w:val="343434"/>
          <w:spacing w:val="-2"/>
        </w:rPr>
        <w:t>or</w:t>
      </w:r>
      <w:r>
        <w:rPr>
          <w:color w:val="343434"/>
          <w:spacing w:val="-17"/>
        </w:rPr>
        <w:t xml:space="preserve"> </w:t>
      </w:r>
      <w:r>
        <w:rPr>
          <w:color w:val="343434"/>
          <w:spacing w:val="-2"/>
        </w:rPr>
        <w:t>Rajesh</w:t>
      </w:r>
      <w:r>
        <w:rPr>
          <w:color w:val="343434"/>
          <w:spacing w:val="-14"/>
        </w:rPr>
        <w:t xml:space="preserve"> </w:t>
      </w:r>
      <w:r>
        <w:rPr>
          <w:color w:val="343434"/>
          <w:spacing w:val="-2"/>
        </w:rPr>
        <w:t>but</w:t>
      </w:r>
      <w:r>
        <w:rPr>
          <w:color w:val="343434"/>
          <w:spacing w:val="-13"/>
        </w:rPr>
        <w:t xml:space="preserve"> </w:t>
      </w:r>
      <w:r>
        <w:rPr>
          <w:color w:val="343434"/>
          <w:spacing w:val="-2"/>
        </w:rPr>
        <w:t>Not</w:t>
      </w:r>
      <w:r>
        <w:rPr>
          <w:color w:val="343434"/>
          <w:spacing w:val="-13"/>
        </w:rPr>
        <w:t xml:space="preserve"> </w:t>
      </w:r>
      <w:r>
        <w:rPr>
          <w:color w:val="343434"/>
          <w:spacing w:val="-2"/>
        </w:rPr>
        <w:t xml:space="preserve">by </w:t>
      </w:r>
      <w:r>
        <w:rPr>
          <w:color w:val="343434"/>
        </w:rPr>
        <w:t>Pardhu is:</w:t>
      </w:r>
    </w:p>
    <w:p w14:paraId="65A936EB">
      <w:pPr>
        <w:spacing w:before="147" w:line="240" w:lineRule="exact"/>
        <w:ind w:left="1095" w:right="0" w:firstLine="0"/>
        <w:jc w:val="left"/>
        <w:rPr>
          <w:sz w:val="10"/>
        </w:rPr>
      </w:pPr>
      <w:r>
        <w:rPr>
          <w:color w:val="343434"/>
          <w:position w:val="1"/>
          <w:sz w:val="21"/>
        </w:rPr>
        <w:t>1.</w:t>
      </w:r>
      <w:r>
        <w:rPr>
          <w:color w:val="343434"/>
          <w:spacing w:val="36"/>
          <w:position w:val="1"/>
          <w:sz w:val="21"/>
        </w:rPr>
        <w:t xml:space="preserve">  </w:t>
      </w:r>
      <w:r>
        <w:rPr>
          <w:color w:val="343434"/>
          <w:spacing w:val="-4"/>
          <w:position w:val="6"/>
          <w:sz w:val="10"/>
        </w:rPr>
        <w:t>7</w:t>
      </w:r>
      <w:r>
        <w:rPr>
          <w:color w:val="343434"/>
          <w:spacing w:val="-4"/>
          <w:position w:val="1"/>
          <w:sz w:val="21"/>
        </w:rPr>
        <w:t>/</w:t>
      </w:r>
      <w:r>
        <w:rPr>
          <w:color w:val="343434"/>
          <w:spacing w:val="-4"/>
          <w:sz w:val="10"/>
        </w:rPr>
        <w:t>48</w:t>
      </w:r>
    </w:p>
    <w:p w14:paraId="3096C01F">
      <w:pPr>
        <w:spacing w:before="0" w:line="240" w:lineRule="exact"/>
        <w:ind w:left="1095" w:right="0" w:firstLine="0"/>
        <w:jc w:val="left"/>
        <w:rPr>
          <w:sz w:val="10"/>
        </w:rPr>
      </w:pPr>
      <w:r>
        <w:rPr>
          <w:color w:val="343434"/>
          <w:position w:val="2"/>
          <w:sz w:val="21"/>
        </w:rPr>
        <w:t>2.</w:t>
      </w:r>
      <w:r>
        <w:rPr>
          <w:color w:val="343434"/>
          <w:spacing w:val="36"/>
          <w:position w:val="2"/>
          <w:sz w:val="21"/>
        </w:rPr>
        <w:t xml:space="preserve">  </w:t>
      </w:r>
      <w:r>
        <w:rPr>
          <w:color w:val="343434"/>
          <w:spacing w:val="-2"/>
          <w:position w:val="7"/>
          <w:sz w:val="10"/>
        </w:rPr>
        <w:t>29</w:t>
      </w:r>
      <w:r>
        <w:rPr>
          <w:color w:val="343434"/>
          <w:spacing w:val="-2"/>
          <w:position w:val="2"/>
          <w:sz w:val="21"/>
        </w:rPr>
        <w:t>/</w:t>
      </w:r>
      <w:r>
        <w:rPr>
          <w:color w:val="343434"/>
          <w:spacing w:val="-2"/>
          <w:sz w:val="10"/>
        </w:rPr>
        <w:t>48</w:t>
      </w:r>
    </w:p>
    <w:p w14:paraId="5F29C03F">
      <w:pPr>
        <w:spacing w:before="13" w:line="250" w:lineRule="exact"/>
        <w:ind w:left="1095" w:right="0" w:firstLine="0"/>
        <w:jc w:val="left"/>
        <w:rPr>
          <w:sz w:val="10"/>
        </w:rPr>
      </w:pPr>
      <w:r>
        <w:rPr>
          <w:color w:val="343434"/>
          <w:position w:val="1"/>
          <w:sz w:val="21"/>
        </w:rPr>
        <w:t>3.</w:t>
      </w:r>
      <w:r>
        <w:rPr>
          <w:color w:val="343434"/>
          <w:spacing w:val="36"/>
          <w:position w:val="1"/>
          <w:sz w:val="21"/>
        </w:rPr>
        <w:t xml:space="preserve">  </w:t>
      </w:r>
      <w:r>
        <w:rPr>
          <w:color w:val="343434"/>
          <w:spacing w:val="-4"/>
          <w:position w:val="6"/>
          <w:sz w:val="10"/>
        </w:rPr>
        <w:t>5</w:t>
      </w:r>
      <w:r>
        <w:rPr>
          <w:color w:val="343434"/>
          <w:spacing w:val="-4"/>
          <w:position w:val="1"/>
          <w:sz w:val="21"/>
        </w:rPr>
        <w:t>/</w:t>
      </w:r>
      <w:r>
        <w:rPr>
          <w:color w:val="343434"/>
          <w:spacing w:val="-4"/>
          <w:sz w:val="10"/>
        </w:rPr>
        <w:t>48</w:t>
      </w:r>
    </w:p>
    <w:p w14:paraId="682A2668">
      <w:pPr>
        <w:spacing w:before="0" w:line="250" w:lineRule="exact"/>
        <w:ind w:left="1095" w:right="0" w:firstLine="0"/>
        <w:jc w:val="left"/>
        <w:rPr>
          <w:sz w:val="10"/>
        </w:rPr>
      </w:pPr>
      <w:r>
        <w:rPr>
          <w:color w:val="343434"/>
          <w:position w:val="1"/>
          <w:sz w:val="21"/>
        </w:rPr>
        <w:t>4.</w:t>
      </w:r>
      <w:r>
        <w:rPr>
          <w:color w:val="343434"/>
          <w:spacing w:val="36"/>
          <w:position w:val="1"/>
          <w:sz w:val="21"/>
        </w:rPr>
        <w:t xml:space="preserve">  </w:t>
      </w:r>
      <w:r>
        <w:rPr>
          <w:color w:val="343434"/>
          <w:spacing w:val="-4"/>
          <w:position w:val="6"/>
          <w:sz w:val="10"/>
        </w:rPr>
        <w:t>5</w:t>
      </w:r>
      <w:r>
        <w:rPr>
          <w:color w:val="343434"/>
          <w:spacing w:val="-4"/>
          <w:position w:val="1"/>
          <w:sz w:val="21"/>
        </w:rPr>
        <w:t>/</w:t>
      </w:r>
      <w:r>
        <w:rPr>
          <w:color w:val="343434"/>
          <w:spacing w:val="-4"/>
          <w:sz w:val="10"/>
        </w:rPr>
        <w:t>24</w:t>
      </w:r>
    </w:p>
    <w:p w14:paraId="5AE65245">
      <w:pPr>
        <w:pStyle w:val="6"/>
        <w:rPr>
          <w:sz w:val="17"/>
        </w:rPr>
      </w:pPr>
    </w:p>
    <w:p w14:paraId="0778C711">
      <w:pPr>
        <w:pStyle w:val="6"/>
        <w:spacing w:before="173"/>
        <w:rPr>
          <w:sz w:val="17"/>
        </w:rPr>
      </w:pPr>
    </w:p>
    <w:p w14:paraId="6C9B8335">
      <w:pPr>
        <w:spacing w:before="1"/>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72B84885">
      <w:pPr>
        <w:pStyle w:val="6"/>
        <w:spacing w:before="5"/>
        <w:rPr>
          <w:rFonts w:ascii="Arial"/>
          <w:b/>
          <w:sz w:val="17"/>
        </w:rPr>
      </w:pPr>
    </w:p>
    <w:p w14:paraId="7CCE533C">
      <w:pPr>
        <w:pStyle w:val="2"/>
      </w:pPr>
      <w:r>
        <w:rPr>
          <w:color w:val="19212D"/>
        </w:rPr>
        <w:t xml:space="preserve">Question </w:t>
      </w:r>
      <w:r>
        <w:rPr>
          <w:color w:val="19212D"/>
          <w:spacing w:val="-5"/>
        </w:rPr>
        <w:t>116</w:t>
      </w:r>
    </w:p>
    <w:p w14:paraId="6DB87C04">
      <w:pPr>
        <w:pStyle w:val="6"/>
        <w:spacing w:before="211" w:line="331" w:lineRule="auto"/>
        <w:ind w:left="735" w:right="942" w:hanging="3"/>
      </w:pPr>
      <w:r>
        <mc:AlternateContent>
          <mc:Choice Requires="wps">
            <w:drawing>
              <wp:anchor distT="0" distB="0" distL="0" distR="0" simplePos="0" relativeHeight="251739136"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384" name="Textbox 384"/>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05DAA1DE">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6:</w:t>
                            </w:r>
                          </w:p>
                        </w:txbxContent>
                      </wps:txbx>
                      <wps:bodyPr wrap="square" lIns="0" tIns="0" rIns="0" bIns="0" rtlCol="0">
                        <a:noAutofit/>
                      </wps:bodyPr>
                    </wps:wsp>
                  </a:graphicData>
                </a:graphic>
              </wp:anchor>
            </w:drawing>
          </mc:Choice>
          <mc:Fallback>
            <w:pict>
              <v:shape id="Textbox 384" o:spid="_x0000_s1026" o:spt="202" type="#_x0000_t202" style="position:absolute;left:0pt;margin-left:72.15pt;margin-top:10.8pt;height:14.1pt;width:61.1pt;mso-position-horizontal-relative:page;z-index:-251577344;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e3jwnYAAAACQEAAA8AAAAAAAAAAQAgAAAAIgAAAGRycy9kb3ducmV2LnhtbFBLAQIUABQAAAAI&#10;AIdO4kA1ca4OtAEAAHcDAAAOAAAAAAAAAAEAIAAAACcBAABkcnMvZTJvRG9jLnhtbFBLBQYAAAAA&#10;BgAGAFkBAABNBQAAAAA=&#10;">
                <v:fill on="f" focussize="0,0"/>
                <v:stroke on="f"/>
                <v:imagedata o:title=""/>
                <o:lock v:ext="edit" aspectratio="f"/>
                <v:textbox inset="0mm,0mm,0mm,0mm">
                  <w:txbxContent>
                    <w:p w14:paraId="05DAA1DE">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6:</w:t>
                      </w:r>
                    </w:p>
                  </w:txbxContent>
                </v:textbox>
              </v:shape>
            </w:pict>
          </mc:Fallback>
        </mc:AlternateContent>
      </w:r>
      <w:r>
        <w:rPr>
          <w:position w:val="-7"/>
        </w:rPr>
        <w:drawing>
          <wp:inline distT="0" distB="0" distL="0" distR="0">
            <wp:extent cx="801370" cy="191770"/>
            <wp:effectExtent l="0" t="0" r="0" b="0"/>
            <wp:docPr id="385" name="Image 385"/>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rPr>
        <w:t>Number</w:t>
      </w:r>
      <w:r>
        <w:rPr>
          <w:color w:val="343434"/>
          <w:spacing w:val="-15"/>
        </w:rPr>
        <w:t xml:space="preserve"> </w:t>
      </w:r>
      <w:r>
        <w:rPr>
          <w:color w:val="343434"/>
        </w:rPr>
        <w:t>of</w:t>
      </w:r>
      <w:r>
        <w:rPr>
          <w:color w:val="343434"/>
          <w:spacing w:val="-15"/>
        </w:rPr>
        <w:t xml:space="preserve"> </w:t>
      </w:r>
      <w:r>
        <w:rPr>
          <w:color w:val="343434"/>
        </w:rPr>
        <w:t>employees</w:t>
      </w:r>
      <w:r>
        <w:rPr>
          <w:color w:val="343434"/>
          <w:spacing w:val="-15"/>
        </w:rPr>
        <w:t xml:space="preserve"> </w:t>
      </w:r>
      <w:r>
        <w:rPr>
          <w:color w:val="343434"/>
        </w:rPr>
        <w:t>working</w:t>
      </w:r>
      <w:r>
        <w:rPr>
          <w:color w:val="343434"/>
          <w:spacing w:val="-15"/>
        </w:rPr>
        <w:t xml:space="preserve"> </w:t>
      </w:r>
      <w:r>
        <w:rPr>
          <w:color w:val="343434"/>
        </w:rPr>
        <w:t>in</w:t>
      </w:r>
      <w:r>
        <w:rPr>
          <w:color w:val="343434"/>
          <w:spacing w:val="-15"/>
        </w:rPr>
        <w:t xml:space="preserve"> </w:t>
      </w:r>
      <w:r>
        <w:rPr>
          <w:color w:val="343434"/>
        </w:rPr>
        <w:t>various</w:t>
      </w:r>
      <w:r>
        <w:rPr>
          <w:color w:val="343434"/>
          <w:spacing w:val="-15"/>
        </w:rPr>
        <w:t xml:space="preserve"> </w:t>
      </w:r>
      <w:r>
        <w:rPr>
          <w:color w:val="343434"/>
        </w:rPr>
        <w:t>departments</w:t>
      </w:r>
      <w:r>
        <w:rPr>
          <w:color w:val="343434"/>
          <w:spacing w:val="-15"/>
        </w:rPr>
        <w:t xml:space="preserve"> </w:t>
      </w:r>
      <w:r>
        <w:rPr>
          <w:color w:val="343434"/>
        </w:rPr>
        <w:t>of</w:t>
      </w:r>
      <w:r>
        <w:rPr>
          <w:color w:val="343434"/>
          <w:spacing w:val="-15"/>
        </w:rPr>
        <w:t xml:space="preserve"> </w:t>
      </w:r>
      <w:r>
        <w:rPr>
          <w:color w:val="343434"/>
        </w:rPr>
        <w:t>ABC</w:t>
      </w:r>
      <w:r>
        <w:rPr>
          <w:color w:val="343434"/>
          <w:spacing w:val="-15"/>
        </w:rPr>
        <w:t xml:space="preserve"> </w:t>
      </w:r>
      <w:r>
        <w:rPr>
          <w:color w:val="343434"/>
        </w:rPr>
        <w:t>company limited over 6 years?</w:t>
      </w:r>
    </w:p>
    <w:p w14:paraId="6380311E">
      <w:pPr>
        <w:pStyle w:val="6"/>
        <w:spacing w:before="15"/>
      </w:pPr>
    </w:p>
    <w:p w14:paraId="2D5DF8F1">
      <w:pPr>
        <w:pStyle w:val="6"/>
        <w:ind w:left="735"/>
      </w:pPr>
      <w:r>
        <w:rPr>
          <w:color w:val="343434"/>
          <w:spacing w:val="-2"/>
        </w:rPr>
        <w:t>Departments</w:t>
      </w:r>
      <w:r>
        <w:rPr>
          <w:color w:val="343434"/>
          <w:spacing w:val="-8"/>
        </w:rPr>
        <w:t xml:space="preserve"> </w:t>
      </w:r>
      <w:r>
        <w:rPr>
          <w:color w:val="343434"/>
          <w:spacing w:val="-2"/>
        </w:rPr>
        <w:t>(Number</w:t>
      </w:r>
      <w:r>
        <w:rPr>
          <w:color w:val="343434"/>
          <w:spacing w:val="-15"/>
        </w:rPr>
        <w:t xml:space="preserve"> </w:t>
      </w:r>
      <w:r>
        <w:rPr>
          <w:color w:val="343434"/>
          <w:spacing w:val="-2"/>
        </w:rPr>
        <w:t>of</w:t>
      </w:r>
      <w:r>
        <w:rPr>
          <w:color w:val="343434"/>
          <w:spacing w:val="-10"/>
        </w:rPr>
        <w:t xml:space="preserve"> </w:t>
      </w:r>
      <w:r>
        <w:rPr>
          <w:color w:val="343434"/>
          <w:spacing w:val="-2"/>
        </w:rPr>
        <w:t>employees)</w:t>
      </w:r>
    </w:p>
    <w:p w14:paraId="34570E2E">
      <w:pPr>
        <w:pStyle w:val="6"/>
        <w:spacing w:before="50"/>
        <w:rPr>
          <w:sz w:val="20"/>
        </w:rPr>
      </w:pPr>
    </w:p>
    <w:tbl>
      <w:tblPr>
        <w:tblStyle w:val="5"/>
        <w:tblW w:w="0" w:type="auto"/>
        <w:tblInd w:w="7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7"/>
        <w:gridCol w:w="1639"/>
        <w:gridCol w:w="1734"/>
        <w:gridCol w:w="1663"/>
        <w:gridCol w:w="1579"/>
        <w:gridCol w:w="1835"/>
      </w:tblGrid>
      <w:tr w14:paraId="78A34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807" w:type="dxa"/>
            <w:tcBorders>
              <w:top w:val="single" w:color="DEE0E6" w:sz="6" w:space="0"/>
              <w:bottom w:val="single" w:color="DEE0E6" w:sz="6" w:space="0"/>
            </w:tcBorders>
          </w:tcPr>
          <w:p w14:paraId="17809A79">
            <w:pPr>
              <w:pStyle w:val="11"/>
              <w:spacing w:before="15"/>
              <w:ind w:left="45"/>
              <w:rPr>
                <w:sz w:val="24"/>
              </w:rPr>
            </w:pPr>
            <w:r>
              <w:rPr>
                <w:color w:val="1F2329"/>
                <w:spacing w:val="-2"/>
                <w:sz w:val="24"/>
              </w:rPr>
              <w:t>Years</w:t>
            </w:r>
          </w:p>
        </w:tc>
        <w:tc>
          <w:tcPr>
            <w:tcW w:w="1639" w:type="dxa"/>
            <w:tcBorders>
              <w:top w:val="single" w:color="DEE0E6" w:sz="6" w:space="0"/>
              <w:bottom w:val="single" w:color="DEE0E6" w:sz="6" w:space="0"/>
            </w:tcBorders>
          </w:tcPr>
          <w:p w14:paraId="5DB37224">
            <w:pPr>
              <w:pStyle w:val="11"/>
              <w:spacing w:before="15"/>
              <w:ind w:left="220"/>
              <w:rPr>
                <w:sz w:val="24"/>
              </w:rPr>
            </w:pPr>
            <w:r>
              <w:rPr>
                <w:color w:val="1F2329"/>
                <w:spacing w:val="-2"/>
                <w:sz w:val="24"/>
              </w:rPr>
              <w:t>Production</w:t>
            </w:r>
          </w:p>
        </w:tc>
        <w:tc>
          <w:tcPr>
            <w:tcW w:w="1734" w:type="dxa"/>
            <w:tcBorders>
              <w:top w:val="single" w:color="DEE0E6" w:sz="6" w:space="0"/>
              <w:bottom w:val="single" w:color="DEE0E6" w:sz="6" w:space="0"/>
            </w:tcBorders>
          </w:tcPr>
          <w:p w14:paraId="1685532A">
            <w:pPr>
              <w:pStyle w:val="11"/>
              <w:spacing w:before="15"/>
              <w:ind w:left="386"/>
              <w:rPr>
                <w:sz w:val="24"/>
              </w:rPr>
            </w:pPr>
            <w:r>
              <w:rPr>
                <w:color w:val="1F2329"/>
                <w:spacing w:val="-2"/>
                <w:sz w:val="24"/>
              </w:rPr>
              <w:t>Marketing</w:t>
            </w:r>
          </w:p>
        </w:tc>
        <w:tc>
          <w:tcPr>
            <w:tcW w:w="1663" w:type="dxa"/>
            <w:tcBorders>
              <w:top w:val="single" w:color="DEE0E6" w:sz="6" w:space="0"/>
              <w:bottom w:val="single" w:color="DEE0E6" w:sz="6" w:space="0"/>
            </w:tcBorders>
          </w:tcPr>
          <w:p w14:paraId="66DFFF0D">
            <w:pPr>
              <w:pStyle w:val="11"/>
              <w:spacing w:before="15"/>
              <w:ind w:left="368"/>
              <w:rPr>
                <w:sz w:val="24"/>
              </w:rPr>
            </w:pPr>
            <w:r>
              <w:rPr>
                <w:color w:val="1F2329"/>
                <w:spacing w:val="-2"/>
                <w:sz w:val="24"/>
              </w:rPr>
              <w:t>Corporate</w:t>
            </w:r>
          </w:p>
        </w:tc>
        <w:tc>
          <w:tcPr>
            <w:tcW w:w="1579" w:type="dxa"/>
            <w:tcBorders>
              <w:top w:val="single" w:color="DEE0E6" w:sz="6" w:space="0"/>
              <w:bottom w:val="single" w:color="DEE0E6" w:sz="6" w:space="0"/>
            </w:tcBorders>
          </w:tcPr>
          <w:p w14:paraId="6335CAAE">
            <w:pPr>
              <w:pStyle w:val="11"/>
              <w:spacing w:before="15"/>
              <w:ind w:left="357"/>
              <w:rPr>
                <w:sz w:val="24"/>
              </w:rPr>
            </w:pPr>
            <w:r>
              <w:rPr>
                <w:color w:val="1F2329"/>
                <w:spacing w:val="-2"/>
                <w:sz w:val="24"/>
              </w:rPr>
              <w:t>Accounts</w:t>
            </w:r>
          </w:p>
        </w:tc>
        <w:tc>
          <w:tcPr>
            <w:tcW w:w="1835" w:type="dxa"/>
            <w:tcBorders>
              <w:top w:val="single" w:color="DEE0E6" w:sz="6" w:space="0"/>
              <w:bottom w:val="single" w:color="DEE0E6" w:sz="6" w:space="0"/>
            </w:tcBorders>
          </w:tcPr>
          <w:p w14:paraId="35697FD9">
            <w:pPr>
              <w:pStyle w:val="11"/>
              <w:spacing w:before="15"/>
              <w:ind w:left="338"/>
              <w:rPr>
                <w:sz w:val="24"/>
              </w:rPr>
            </w:pPr>
            <w:r>
              <w:rPr>
                <w:color w:val="1F2329"/>
                <w:spacing w:val="-2"/>
                <w:sz w:val="24"/>
              </w:rPr>
              <w:t>Research</w:t>
            </w:r>
          </w:p>
        </w:tc>
      </w:tr>
      <w:tr w14:paraId="115BA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07" w:type="dxa"/>
            <w:tcBorders>
              <w:top w:val="single" w:color="DEE0E6" w:sz="6" w:space="0"/>
              <w:bottom w:val="single" w:color="DEE0E6" w:sz="6" w:space="0"/>
            </w:tcBorders>
          </w:tcPr>
          <w:p w14:paraId="2BAA7A0B">
            <w:pPr>
              <w:pStyle w:val="11"/>
              <w:spacing w:before="11"/>
              <w:ind w:left="45"/>
              <w:rPr>
                <w:sz w:val="24"/>
              </w:rPr>
            </w:pPr>
            <w:r>
              <w:rPr>
                <w:color w:val="1F2329"/>
                <w:spacing w:val="-4"/>
                <w:sz w:val="24"/>
              </w:rPr>
              <w:t>2011</w:t>
            </w:r>
          </w:p>
        </w:tc>
        <w:tc>
          <w:tcPr>
            <w:tcW w:w="1639" w:type="dxa"/>
            <w:tcBorders>
              <w:top w:val="single" w:color="DEE0E6" w:sz="6" w:space="0"/>
              <w:bottom w:val="single" w:color="DEE0E6" w:sz="6" w:space="0"/>
            </w:tcBorders>
          </w:tcPr>
          <w:p w14:paraId="796AE992">
            <w:pPr>
              <w:pStyle w:val="11"/>
              <w:spacing w:before="11"/>
              <w:ind w:left="220"/>
              <w:rPr>
                <w:sz w:val="24"/>
              </w:rPr>
            </w:pPr>
            <w:r>
              <w:rPr>
                <w:color w:val="1F2329"/>
                <w:spacing w:val="-5"/>
                <w:sz w:val="24"/>
              </w:rPr>
              <w:t>180</w:t>
            </w:r>
          </w:p>
        </w:tc>
        <w:tc>
          <w:tcPr>
            <w:tcW w:w="1734" w:type="dxa"/>
            <w:tcBorders>
              <w:top w:val="single" w:color="DEE0E6" w:sz="6" w:space="0"/>
              <w:bottom w:val="single" w:color="DEE0E6" w:sz="6" w:space="0"/>
            </w:tcBorders>
          </w:tcPr>
          <w:p w14:paraId="2D6C4BA8">
            <w:pPr>
              <w:pStyle w:val="11"/>
              <w:spacing w:before="11"/>
              <w:ind w:left="386"/>
              <w:rPr>
                <w:sz w:val="24"/>
              </w:rPr>
            </w:pPr>
            <w:r>
              <w:rPr>
                <w:color w:val="1F2329"/>
                <w:spacing w:val="-5"/>
                <w:sz w:val="24"/>
              </w:rPr>
              <w:t>35</w:t>
            </w:r>
          </w:p>
        </w:tc>
        <w:tc>
          <w:tcPr>
            <w:tcW w:w="1663" w:type="dxa"/>
            <w:tcBorders>
              <w:top w:val="single" w:color="DEE0E6" w:sz="6" w:space="0"/>
              <w:bottom w:val="single" w:color="DEE0E6" w:sz="6" w:space="0"/>
            </w:tcBorders>
          </w:tcPr>
          <w:p w14:paraId="79DE05CD">
            <w:pPr>
              <w:pStyle w:val="11"/>
              <w:spacing w:before="11"/>
              <w:ind w:left="368"/>
              <w:rPr>
                <w:sz w:val="24"/>
              </w:rPr>
            </w:pPr>
            <w:r>
              <w:rPr>
                <w:color w:val="1F2329"/>
                <w:spacing w:val="-5"/>
                <w:sz w:val="24"/>
              </w:rPr>
              <w:t>45</w:t>
            </w:r>
          </w:p>
        </w:tc>
        <w:tc>
          <w:tcPr>
            <w:tcW w:w="1579" w:type="dxa"/>
            <w:tcBorders>
              <w:top w:val="single" w:color="DEE0E6" w:sz="6" w:space="0"/>
              <w:bottom w:val="single" w:color="DEE0E6" w:sz="6" w:space="0"/>
            </w:tcBorders>
          </w:tcPr>
          <w:p w14:paraId="17A5A4ED">
            <w:pPr>
              <w:pStyle w:val="11"/>
              <w:spacing w:before="11"/>
              <w:ind w:left="357"/>
              <w:rPr>
                <w:sz w:val="24"/>
              </w:rPr>
            </w:pPr>
            <w:r>
              <w:rPr>
                <w:color w:val="1F2329"/>
                <w:spacing w:val="-5"/>
                <w:sz w:val="24"/>
              </w:rPr>
              <w:t>40</w:t>
            </w:r>
          </w:p>
        </w:tc>
        <w:tc>
          <w:tcPr>
            <w:tcW w:w="1835" w:type="dxa"/>
            <w:tcBorders>
              <w:top w:val="single" w:color="DEE0E6" w:sz="6" w:space="0"/>
              <w:bottom w:val="single" w:color="DEE0E6" w:sz="6" w:space="0"/>
            </w:tcBorders>
          </w:tcPr>
          <w:p w14:paraId="173389E4">
            <w:pPr>
              <w:pStyle w:val="11"/>
              <w:spacing w:before="11"/>
              <w:ind w:left="338"/>
              <w:rPr>
                <w:sz w:val="24"/>
              </w:rPr>
            </w:pPr>
            <w:r>
              <w:rPr>
                <w:color w:val="1F2329"/>
                <w:spacing w:val="-5"/>
                <w:sz w:val="24"/>
              </w:rPr>
              <w:t>80</w:t>
            </w:r>
          </w:p>
        </w:tc>
      </w:tr>
      <w:tr w14:paraId="4C71C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807" w:type="dxa"/>
            <w:tcBorders>
              <w:top w:val="single" w:color="DEE0E6" w:sz="6" w:space="0"/>
              <w:bottom w:val="single" w:color="DEE0E6" w:sz="6" w:space="0"/>
            </w:tcBorders>
          </w:tcPr>
          <w:p w14:paraId="1CB2C79F">
            <w:pPr>
              <w:pStyle w:val="11"/>
              <w:spacing w:before="15"/>
              <w:ind w:left="45"/>
              <w:rPr>
                <w:sz w:val="24"/>
              </w:rPr>
            </w:pPr>
            <w:r>
              <w:rPr>
                <w:color w:val="1F2329"/>
                <w:spacing w:val="-4"/>
                <w:sz w:val="24"/>
              </w:rPr>
              <w:t>2012</w:t>
            </w:r>
          </w:p>
        </w:tc>
        <w:tc>
          <w:tcPr>
            <w:tcW w:w="1639" w:type="dxa"/>
            <w:tcBorders>
              <w:top w:val="single" w:color="DEE0E6" w:sz="6" w:space="0"/>
              <w:bottom w:val="single" w:color="DEE0E6" w:sz="6" w:space="0"/>
            </w:tcBorders>
          </w:tcPr>
          <w:p w14:paraId="54E4A2A9">
            <w:pPr>
              <w:pStyle w:val="11"/>
              <w:spacing w:before="15"/>
              <w:ind w:left="220"/>
              <w:rPr>
                <w:sz w:val="24"/>
              </w:rPr>
            </w:pPr>
            <w:r>
              <w:rPr>
                <w:color w:val="1F2329"/>
                <w:spacing w:val="-5"/>
                <w:sz w:val="24"/>
              </w:rPr>
              <w:t>215</w:t>
            </w:r>
          </w:p>
        </w:tc>
        <w:tc>
          <w:tcPr>
            <w:tcW w:w="1734" w:type="dxa"/>
            <w:tcBorders>
              <w:top w:val="single" w:color="DEE0E6" w:sz="6" w:space="0"/>
              <w:bottom w:val="single" w:color="DEE0E6" w:sz="6" w:space="0"/>
            </w:tcBorders>
          </w:tcPr>
          <w:p w14:paraId="5AD7F225">
            <w:pPr>
              <w:pStyle w:val="11"/>
              <w:spacing w:before="15"/>
              <w:ind w:left="386"/>
              <w:rPr>
                <w:sz w:val="24"/>
              </w:rPr>
            </w:pPr>
            <w:r>
              <w:rPr>
                <w:color w:val="1F2329"/>
                <w:spacing w:val="-5"/>
                <w:sz w:val="24"/>
              </w:rPr>
              <w:t>36</w:t>
            </w:r>
          </w:p>
        </w:tc>
        <w:tc>
          <w:tcPr>
            <w:tcW w:w="1663" w:type="dxa"/>
            <w:tcBorders>
              <w:top w:val="single" w:color="DEE0E6" w:sz="6" w:space="0"/>
              <w:bottom w:val="single" w:color="DEE0E6" w:sz="6" w:space="0"/>
            </w:tcBorders>
          </w:tcPr>
          <w:p w14:paraId="481E3408">
            <w:pPr>
              <w:pStyle w:val="11"/>
              <w:spacing w:before="15"/>
              <w:ind w:left="368"/>
              <w:rPr>
                <w:sz w:val="24"/>
              </w:rPr>
            </w:pPr>
            <w:r>
              <w:rPr>
                <w:color w:val="1F2329"/>
                <w:spacing w:val="-5"/>
                <w:sz w:val="24"/>
              </w:rPr>
              <w:t>40</w:t>
            </w:r>
          </w:p>
        </w:tc>
        <w:tc>
          <w:tcPr>
            <w:tcW w:w="1579" w:type="dxa"/>
            <w:tcBorders>
              <w:top w:val="single" w:color="DEE0E6" w:sz="6" w:space="0"/>
              <w:bottom w:val="single" w:color="DEE0E6" w:sz="6" w:space="0"/>
            </w:tcBorders>
          </w:tcPr>
          <w:p w14:paraId="111D5BDB">
            <w:pPr>
              <w:pStyle w:val="11"/>
              <w:spacing w:before="15"/>
              <w:ind w:left="357"/>
              <w:rPr>
                <w:sz w:val="24"/>
              </w:rPr>
            </w:pPr>
            <w:r>
              <w:rPr>
                <w:color w:val="1F2329"/>
                <w:spacing w:val="-5"/>
                <w:sz w:val="24"/>
              </w:rPr>
              <w:t>60</w:t>
            </w:r>
          </w:p>
        </w:tc>
        <w:tc>
          <w:tcPr>
            <w:tcW w:w="1835" w:type="dxa"/>
            <w:tcBorders>
              <w:top w:val="single" w:color="DEE0E6" w:sz="6" w:space="0"/>
              <w:bottom w:val="single" w:color="DEE0E6" w:sz="6" w:space="0"/>
            </w:tcBorders>
          </w:tcPr>
          <w:p w14:paraId="171ABF34">
            <w:pPr>
              <w:pStyle w:val="11"/>
              <w:spacing w:before="15"/>
              <w:ind w:left="338"/>
              <w:rPr>
                <w:sz w:val="24"/>
              </w:rPr>
            </w:pPr>
            <w:r>
              <w:rPr>
                <w:color w:val="1F2329"/>
                <w:spacing w:val="-5"/>
                <w:sz w:val="24"/>
              </w:rPr>
              <w:t>71</w:t>
            </w:r>
          </w:p>
        </w:tc>
      </w:tr>
      <w:tr w14:paraId="59F22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807" w:type="dxa"/>
            <w:tcBorders>
              <w:top w:val="single" w:color="DEE0E6" w:sz="6" w:space="0"/>
              <w:bottom w:val="single" w:color="DEE0E6" w:sz="6" w:space="0"/>
            </w:tcBorders>
          </w:tcPr>
          <w:p w14:paraId="78A6DE14">
            <w:pPr>
              <w:pStyle w:val="11"/>
              <w:spacing w:before="15"/>
              <w:ind w:left="45"/>
              <w:rPr>
                <w:sz w:val="24"/>
              </w:rPr>
            </w:pPr>
            <w:r>
              <w:rPr>
                <w:color w:val="1F2329"/>
                <w:spacing w:val="-4"/>
                <w:sz w:val="24"/>
              </w:rPr>
              <w:t>2013</w:t>
            </w:r>
          </w:p>
        </w:tc>
        <w:tc>
          <w:tcPr>
            <w:tcW w:w="1639" w:type="dxa"/>
            <w:tcBorders>
              <w:top w:val="single" w:color="DEE0E6" w:sz="6" w:space="0"/>
              <w:bottom w:val="single" w:color="DEE0E6" w:sz="6" w:space="0"/>
            </w:tcBorders>
          </w:tcPr>
          <w:p w14:paraId="370C1970">
            <w:pPr>
              <w:pStyle w:val="11"/>
              <w:spacing w:before="15"/>
              <w:ind w:left="220"/>
              <w:rPr>
                <w:sz w:val="24"/>
              </w:rPr>
            </w:pPr>
            <w:r>
              <w:rPr>
                <w:color w:val="1F2329"/>
                <w:spacing w:val="-5"/>
                <w:sz w:val="24"/>
              </w:rPr>
              <w:t>420</w:t>
            </w:r>
          </w:p>
        </w:tc>
        <w:tc>
          <w:tcPr>
            <w:tcW w:w="1734" w:type="dxa"/>
            <w:tcBorders>
              <w:top w:val="single" w:color="DEE0E6" w:sz="6" w:space="0"/>
              <w:bottom w:val="single" w:color="DEE0E6" w:sz="6" w:space="0"/>
            </w:tcBorders>
          </w:tcPr>
          <w:p w14:paraId="3E560ADB">
            <w:pPr>
              <w:pStyle w:val="11"/>
              <w:spacing w:before="15"/>
              <w:ind w:left="386"/>
              <w:rPr>
                <w:sz w:val="24"/>
              </w:rPr>
            </w:pPr>
            <w:r>
              <w:rPr>
                <w:color w:val="1F2329"/>
                <w:spacing w:val="-5"/>
                <w:sz w:val="24"/>
              </w:rPr>
              <w:t>62</w:t>
            </w:r>
          </w:p>
        </w:tc>
        <w:tc>
          <w:tcPr>
            <w:tcW w:w="1663" w:type="dxa"/>
            <w:tcBorders>
              <w:top w:val="single" w:color="DEE0E6" w:sz="6" w:space="0"/>
              <w:bottom w:val="single" w:color="DEE0E6" w:sz="6" w:space="0"/>
            </w:tcBorders>
          </w:tcPr>
          <w:p w14:paraId="3A1F9514">
            <w:pPr>
              <w:pStyle w:val="11"/>
              <w:spacing w:before="15"/>
              <w:ind w:left="368"/>
              <w:rPr>
                <w:sz w:val="24"/>
              </w:rPr>
            </w:pPr>
            <w:r>
              <w:rPr>
                <w:color w:val="1F2329"/>
                <w:spacing w:val="-5"/>
                <w:sz w:val="24"/>
              </w:rPr>
              <w:t>25</w:t>
            </w:r>
          </w:p>
        </w:tc>
        <w:tc>
          <w:tcPr>
            <w:tcW w:w="1579" w:type="dxa"/>
            <w:tcBorders>
              <w:top w:val="single" w:color="DEE0E6" w:sz="6" w:space="0"/>
              <w:bottom w:val="single" w:color="DEE0E6" w:sz="6" w:space="0"/>
            </w:tcBorders>
          </w:tcPr>
          <w:p w14:paraId="67B3C6CB">
            <w:pPr>
              <w:pStyle w:val="11"/>
              <w:spacing w:before="15"/>
              <w:ind w:left="357"/>
              <w:rPr>
                <w:sz w:val="24"/>
              </w:rPr>
            </w:pPr>
            <w:r>
              <w:rPr>
                <w:color w:val="1F2329"/>
                <w:spacing w:val="-5"/>
                <w:sz w:val="24"/>
              </w:rPr>
              <w:t>85</w:t>
            </w:r>
          </w:p>
        </w:tc>
        <w:tc>
          <w:tcPr>
            <w:tcW w:w="1835" w:type="dxa"/>
            <w:tcBorders>
              <w:top w:val="single" w:color="DEE0E6" w:sz="6" w:space="0"/>
              <w:bottom w:val="single" w:color="DEE0E6" w:sz="6" w:space="0"/>
            </w:tcBorders>
          </w:tcPr>
          <w:p w14:paraId="75541DE7">
            <w:pPr>
              <w:pStyle w:val="11"/>
              <w:spacing w:before="15"/>
              <w:ind w:left="338"/>
              <w:rPr>
                <w:sz w:val="24"/>
              </w:rPr>
            </w:pPr>
            <w:r>
              <w:rPr>
                <w:color w:val="1F2329"/>
                <w:spacing w:val="-5"/>
                <w:sz w:val="24"/>
              </w:rPr>
              <w:t>70</w:t>
            </w:r>
          </w:p>
        </w:tc>
      </w:tr>
      <w:tr w14:paraId="6CFF9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807" w:type="dxa"/>
            <w:tcBorders>
              <w:top w:val="single" w:color="DEE0E6" w:sz="6" w:space="0"/>
              <w:bottom w:val="single" w:color="DEE0E6" w:sz="6" w:space="0"/>
            </w:tcBorders>
          </w:tcPr>
          <w:p w14:paraId="67389988">
            <w:pPr>
              <w:pStyle w:val="11"/>
              <w:spacing w:before="15"/>
              <w:ind w:left="45"/>
              <w:rPr>
                <w:sz w:val="24"/>
              </w:rPr>
            </w:pPr>
            <w:r>
              <w:rPr>
                <w:color w:val="1F2329"/>
                <w:spacing w:val="-4"/>
                <w:sz w:val="24"/>
              </w:rPr>
              <w:t>2014</w:t>
            </w:r>
          </w:p>
        </w:tc>
        <w:tc>
          <w:tcPr>
            <w:tcW w:w="1639" w:type="dxa"/>
            <w:tcBorders>
              <w:top w:val="single" w:color="DEE0E6" w:sz="6" w:space="0"/>
              <w:bottom w:val="single" w:color="DEE0E6" w:sz="6" w:space="0"/>
            </w:tcBorders>
          </w:tcPr>
          <w:p w14:paraId="59BD2B29">
            <w:pPr>
              <w:pStyle w:val="11"/>
              <w:spacing w:before="15"/>
              <w:ind w:left="220"/>
              <w:rPr>
                <w:sz w:val="24"/>
              </w:rPr>
            </w:pPr>
            <w:r>
              <w:rPr>
                <w:color w:val="1F2329"/>
                <w:spacing w:val="-5"/>
                <w:sz w:val="24"/>
              </w:rPr>
              <w:t>460</w:t>
            </w:r>
          </w:p>
        </w:tc>
        <w:tc>
          <w:tcPr>
            <w:tcW w:w="1734" w:type="dxa"/>
            <w:tcBorders>
              <w:top w:val="single" w:color="DEE0E6" w:sz="6" w:space="0"/>
              <w:bottom w:val="single" w:color="DEE0E6" w:sz="6" w:space="0"/>
            </w:tcBorders>
          </w:tcPr>
          <w:p w14:paraId="22BD8457">
            <w:pPr>
              <w:pStyle w:val="11"/>
              <w:spacing w:before="15"/>
              <w:ind w:left="386"/>
              <w:rPr>
                <w:sz w:val="24"/>
              </w:rPr>
            </w:pPr>
            <w:r>
              <w:rPr>
                <w:color w:val="1F2329"/>
                <w:spacing w:val="-5"/>
                <w:sz w:val="24"/>
              </w:rPr>
              <w:t>70</w:t>
            </w:r>
          </w:p>
        </w:tc>
        <w:tc>
          <w:tcPr>
            <w:tcW w:w="1663" w:type="dxa"/>
            <w:tcBorders>
              <w:top w:val="single" w:color="DEE0E6" w:sz="6" w:space="0"/>
              <w:bottom w:val="single" w:color="DEE0E6" w:sz="6" w:space="0"/>
            </w:tcBorders>
          </w:tcPr>
          <w:p w14:paraId="2EBD53A6">
            <w:pPr>
              <w:pStyle w:val="11"/>
              <w:spacing w:before="15"/>
              <w:ind w:left="368"/>
              <w:rPr>
                <w:sz w:val="24"/>
              </w:rPr>
            </w:pPr>
            <w:r>
              <w:rPr>
                <w:color w:val="1F2329"/>
                <w:spacing w:val="-5"/>
                <w:sz w:val="24"/>
              </w:rPr>
              <w:t>35</w:t>
            </w:r>
          </w:p>
        </w:tc>
        <w:tc>
          <w:tcPr>
            <w:tcW w:w="1579" w:type="dxa"/>
            <w:tcBorders>
              <w:top w:val="single" w:color="DEE0E6" w:sz="6" w:space="0"/>
              <w:bottom w:val="single" w:color="DEE0E6" w:sz="6" w:space="0"/>
            </w:tcBorders>
          </w:tcPr>
          <w:p w14:paraId="4ABED596">
            <w:pPr>
              <w:pStyle w:val="11"/>
              <w:spacing w:before="15"/>
              <w:ind w:left="357"/>
              <w:rPr>
                <w:sz w:val="24"/>
              </w:rPr>
            </w:pPr>
            <w:r>
              <w:rPr>
                <w:color w:val="1F2329"/>
                <w:spacing w:val="-5"/>
                <w:sz w:val="24"/>
              </w:rPr>
              <w:t>95</w:t>
            </w:r>
          </w:p>
        </w:tc>
        <w:tc>
          <w:tcPr>
            <w:tcW w:w="1835" w:type="dxa"/>
            <w:tcBorders>
              <w:top w:val="single" w:color="DEE0E6" w:sz="6" w:space="0"/>
              <w:bottom w:val="single" w:color="DEE0E6" w:sz="6" w:space="0"/>
            </w:tcBorders>
          </w:tcPr>
          <w:p w14:paraId="65C117A0">
            <w:pPr>
              <w:pStyle w:val="11"/>
              <w:spacing w:before="15"/>
              <w:ind w:left="338"/>
              <w:rPr>
                <w:sz w:val="24"/>
              </w:rPr>
            </w:pPr>
            <w:r>
              <w:rPr>
                <w:color w:val="1F2329"/>
                <w:spacing w:val="-5"/>
                <w:sz w:val="24"/>
              </w:rPr>
              <w:t>75</w:t>
            </w:r>
          </w:p>
        </w:tc>
      </w:tr>
      <w:tr w14:paraId="60592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807" w:type="dxa"/>
            <w:tcBorders>
              <w:top w:val="single" w:color="DEE0E6" w:sz="6" w:space="0"/>
              <w:bottom w:val="single" w:color="DEE0E6" w:sz="6" w:space="0"/>
            </w:tcBorders>
          </w:tcPr>
          <w:p w14:paraId="26BA3817">
            <w:pPr>
              <w:pStyle w:val="11"/>
              <w:spacing w:before="8" w:line="276" w:lineRule="exact"/>
              <w:ind w:left="45"/>
              <w:rPr>
                <w:sz w:val="24"/>
              </w:rPr>
            </w:pPr>
            <w:r>
              <w:rPr>
                <w:color w:val="1F2329"/>
                <w:spacing w:val="-4"/>
                <w:sz w:val="24"/>
              </w:rPr>
              <w:t>2015</w:t>
            </w:r>
          </w:p>
        </w:tc>
        <w:tc>
          <w:tcPr>
            <w:tcW w:w="1639" w:type="dxa"/>
            <w:tcBorders>
              <w:top w:val="single" w:color="DEE0E6" w:sz="6" w:space="0"/>
              <w:bottom w:val="single" w:color="DEE0E6" w:sz="6" w:space="0"/>
            </w:tcBorders>
          </w:tcPr>
          <w:p w14:paraId="3DA40A91">
            <w:pPr>
              <w:pStyle w:val="11"/>
              <w:spacing w:before="8" w:line="276" w:lineRule="exact"/>
              <w:ind w:left="220"/>
              <w:rPr>
                <w:sz w:val="24"/>
              </w:rPr>
            </w:pPr>
            <w:r>
              <w:rPr>
                <w:color w:val="1F2329"/>
                <w:spacing w:val="-5"/>
                <w:sz w:val="24"/>
              </w:rPr>
              <w:t>525</w:t>
            </w:r>
          </w:p>
        </w:tc>
        <w:tc>
          <w:tcPr>
            <w:tcW w:w="1734" w:type="dxa"/>
            <w:tcBorders>
              <w:top w:val="single" w:color="DEE0E6" w:sz="6" w:space="0"/>
              <w:bottom w:val="single" w:color="DEE0E6" w:sz="6" w:space="0"/>
            </w:tcBorders>
          </w:tcPr>
          <w:p w14:paraId="07F24E8B">
            <w:pPr>
              <w:pStyle w:val="11"/>
              <w:spacing w:before="8" w:line="276" w:lineRule="exact"/>
              <w:ind w:left="386"/>
              <w:rPr>
                <w:sz w:val="24"/>
              </w:rPr>
            </w:pPr>
            <w:r>
              <w:rPr>
                <w:color w:val="1F2329"/>
                <w:spacing w:val="-5"/>
                <w:sz w:val="24"/>
              </w:rPr>
              <w:t>75</w:t>
            </w:r>
          </w:p>
        </w:tc>
        <w:tc>
          <w:tcPr>
            <w:tcW w:w="1663" w:type="dxa"/>
            <w:tcBorders>
              <w:top w:val="single" w:color="DEE0E6" w:sz="6" w:space="0"/>
              <w:bottom w:val="single" w:color="DEE0E6" w:sz="6" w:space="0"/>
            </w:tcBorders>
          </w:tcPr>
          <w:p w14:paraId="55F81D21">
            <w:pPr>
              <w:pStyle w:val="11"/>
              <w:spacing w:before="8" w:line="276" w:lineRule="exact"/>
              <w:ind w:left="368"/>
              <w:rPr>
                <w:sz w:val="24"/>
              </w:rPr>
            </w:pPr>
            <w:r>
              <w:rPr>
                <w:color w:val="1F2329"/>
                <w:spacing w:val="-5"/>
                <w:sz w:val="24"/>
              </w:rPr>
              <w:t>36</w:t>
            </w:r>
          </w:p>
        </w:tc>
        <w:tc>
          <w:tcPr>
            <w:tcW w:w="1579" w:type="dxa"/>
            <w:tcBorders>
              <w:top w:val="single" w:color="DEE0E6" w:sz="6" w:space="0"/>
              <w:bottom w:val="single" w:color="DEE0E6" w:sz="6" w:space="0"/>
            </w:tcBorders>
          </w:tcPr>
          <w:p w14:paraId="26EBF19D">
            <w:pPr>
              <w:pStyle w:val="11"/>
              <w:spacing w:before="8" w:line="276" w:lineRule="exact"/>
              <w:ind w:left="357"/>
              <w:rPr>
                <w:sz w:val="24"/>
              </w:rPr>
            </w:pPr>
            <w:r>
              <w:rPr>
                <w:color w:val="1F2329"/>
                <w:spacing w:val="-5"/>
                <w:sz w:val="24"/>
              </w:rPr>
              <w:t>125</w:t>
            </w:r>
          </w:p>
        </w:tc>
        <w:tc>
          <w:tcPr>
            <w:tcW w:w="1835" w:type="dxa"/>
            <w:tcBorders>
              <w:top w:val="single" w:color="DEE0E6" w:sz="6" w:space="0"/>
              <w:bottom w:val="single" w:color="DEE0E6" w:sz="6" w:space="0"/>
            </w:tcBorders>
          </w:tcPr>
          <w:p w14:paraId="173BC55C">
            <w:pPr>
              <w:pStyle w:val="11"/>
              <w:spacing w:before="8" w:line="276" w:lineRule="exact"/>
              <w:ind w:left="338"/>
              <w:rPr>
                <w:sz w:val="24"/>
              </w:rPr>
            </w:pPr>
            <w:r>
              <w:rPr>
                <w:color w:val="1F2329"/>
                <w:spacing w:val="-5"/>
                <w:sz w:val="24"/>
              </w:rPr>
              <w:t>78</w:t>
            </w:r>
          </w:p>
        </w:tc>
      </w:tr>
      <w:tr w14:paraId="3C229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807" w:type="dxa"/>
            <w:tcBorders>
              <w:top w:val="single" w:color="DEE0E6" w:sz="6" w:space="0"/>
            </w:tcBorders>
          </w:tcPr>
          <w:p w14:paraId="4A8EF681">
            <w:pPr>
              <w:pStyle w:val="11"/>
              <w:spacing w:line="253" w:lineRule="exact"/>
              <w:ind w:left="45"/>
              <w:rPr>
                <w:sz w:val="24"/>
              </w:rPr>
            </w:pPr>
            <w:r>
              <w:rPr>
                <w:color w:val="1F2329"/>
                <w:spacing w:val="-4"/>
                <w:sz w:val="24"/>
              </w:rPr>
              <w:t>2016</w:t>
            </w:r>
          </w:p>
        </w:tc>
        <w:tc>
          <w:tcPr>
            <w:tcW w:w="1639" w:type="dxa"/>
            <w:tcBorders>
              <w:top w:val="single" w:color="DEE0E6" w:sz="6" w:space="0"/>
            </w:tcBorders>
          </w:tcPr>
          <w:p w14:paraId="55B74C6B">
            <w:pPr>
              <w:pStyle w:val="11"/>
              <w:spacing w:line="253" w:lineRule="exact"/>
              <w:ind w:left="220"/>
              <w:rPr>
                <w:sz w:val="24"/>
              </w:rPr>
            </w:pPr>
            <w:r>
              <w:rPr>
                <w:color w:val="1F2329"/>
                <w:spacing w:val="-5"/>
                <w:sz w:val="24"/>
              </w:rPr>
              <w:t>510</w:t>
            </w:r>
          </w:p>
        </w:tc>
        <w:tc>
          <w:tcPr>
            <w:tcW w:w="1734" w:type="dxa"/>
            <w:tcBorders>
              <w:top w:val="single" w:color="DEE0E6" w:sz="6" w:space="0"/>
            </w:tcBorders>
          </w:tcPr>
          <w:p w14:paraId="05F7C069">
            <w:pPr>
              <w:pStyle w:val="11"/>
              <w:spacing w:line="253" w:lineRule="exact"/>
              <w:ind w:left="386"/>
              <w:rPr>
                <w:sz w:val="24"/>
              </w:rPr>
            </w:pPr>
            <w:r>
              <w:rPr>
                <w:color w:val="1F2329"/>
                <w:spacing w:val="-5"/>
                <w:sz w:val="24"/>
              </w:rPr>
              <w:t>70</w:t>
            </w:r>
          </w:p>
        </w:tc>
        <w:tc>
          <w:tcPr>
            <w:tcW w:w="1663" w:type="dxa"/>
            <w:tcBorders>
              <w:top w:val="single" w:color="DEE0E6" w:sz="6" w:space="0"/>
            </w:tcBorders>
          </w:tcPr>
          <w:p w14:paraId="57F9815D">
            <w:pPr>
              <w:pStyle w:val="11"/>
              <w:spacing w:line="253" w:lineRule="exact"/>
              <w:ind w:left="368"/>
              <w:rPr>
                <w:sz w:val="24"/>
              </w:rPr>
            </w:pPr>
            <w:r>
              <w:rPr>
                <w:color w:val="1F2329"/>
                <w:spacing w:val="-5"/>
                <w:sz w:val="24"/>
              </w:rPr>
              <w:t>38</w:t>
            </w:r>
          </w:p>
        </w:tc>
        <w:tc>
          <w:tcPr>
            <w:tcW w:w="1579" w:type="dxa"/>
            <w:tcBorders>
              <w:top w:val="single" w:color="DEE0E6" w:sz="6" w:space="0"/>
            </w:tcBorders>
          </w:tcPr>
          <w:p w14:paraId="6CDB0BBE">
            <w:pPr>
              <w:pStyle w:val="11"/>
              <w:spacing w:line="253" w:lineRule="exact"/>
              <w:ind w:left="357"/>
              <w:rPr>
                <w:sz w:val="24"/>
              </w:rPr>
            </w:pPr>
            <w:r>
              <w:rPr>
                <w:color w:val="1F2329"/>
                <w:spacing w:val="-5"/>
                <w:sz w:val="24"/>
              </w:rPr>
              <w:t>120</w:t>
            </w:r>
          </w:p>
        </w:tc>
        <w:tc>
          <w:tcPr>
            <w:tcW w:w="1835" w:type="dxa"/>
            <w:tcBorders>
              <w:top w:val="single" w:color="DEE0E6" w:sz="6" w:space="0"/>
            </w:tcBorders>
          </w:tcPr>
          <w:p w14:paraId="1C1308F3">
            <w:pPr>
              <w:pStyle w:val="11"/>
              <w:spacing w:line="253" w:lineRule="exact"/>
              <w:ind w:left="338"/>
              <w:rPr>
                <w:sz w:val="24"/>
              </w:rPr>
            </w:pPr>
            <w:r>
              <w:rPr>
                <w:color w:val="1F2329"/>
                <w:spacing w:val="-5"/>
                <w:sz w:val="24"/>
              </w:rPr>
              <w:t>80</w:t>
            </w:r>
          </w:p>
        </w:tc>
      </w:tr>
    </w:tbl>
    <w:p w14:paraId="63D0E575">
      <w:pPr>
        <w:pStyle w:val="6"/>
        <w:spacing w:before="250" w:line="352" w:lineRule="auto"/>
        <w:ind w:left="735" w:right="1421"/>
      </w:pPr>
      <w:r>
        <w:rPr>
          <w:color w:val="343434"/>
          <w:spacing w:val="-2"/>
        </w:rPr>
        <w:t>In</w:t>
      </w:r>
      <w:r>
        <w:rPr>
          <w:color w:val="343434"/>
          <w:spacing w:val="-11"/>
        </w:rPr>
        <w:t xml:space="preserve"> </w:t>
      </w:r>
      <w:r>
        <w:rPr>
          <w:color w:val="343434"/>
          <w:spacing w:val="-2"/>
        </w:rPr>
        <w:t>which</w:t>
      </w:r>
      <w:r>
        <w:rPr>
          <w:color w:val="343434"/>
          <w:spacing w:val="-14"/>
        </w:rPr>
        <w:t xml:space="preserve"> </w:t>
      </w:r>
      <w:r>
        <w:rPr>
          <w:color w:val="343434"/>
          <w:spacing w:val="-2"/>
        </w:rPr>
        <w:t>department</w:t>
      </w:r>
      <w:r>
        <w:rPr>
          <w:color w:val="343434"/>
          <w:spacing w:val="-8"/>
        </w:rPr>
        <w:t xml:space="preserve"> </w:t>
      </w:r>
      <w:r>
        <w:rPr>
          <w:color w:val="343434"/>
          <w:spacing w:val="-2"/>
        </w:rPr>
        <w:t>did</w:t>
      </w:r>
      <w:r>
        <w:rPr>
          <w:color w:val="343434"/>
          <w:spacing w:val="-11"/>
        </w:rPr>
        <w:t xml:space="preserve"> </w:t>
      </w:r>
      <w:r>
        <w:rPr>
          <w:color w:val="343434"/>
          <w:spacing w:val="-2"/>
        </w:rPr>
        <w:t>the</w:t>
      </w:r>
      <w:r>
        <w:rPr>
          <w:color w:val="343434"/>
          <w:spacing w:val="-13"/>
        </w:rPr>
        <w:t xml:space="preserve"> </w:t>
      </w:r>
      <w:r>
        <w:rPr>
          <w:color w:val="343434"/>
          <w:spacing w:val="-2"/>
        </w:rPr>
        <w:t>number</w:t>
      </w:r>
      <w:r>
        <w:rPr>
          <w:color w:val="343434"/>
          <w:spacing w:val="-14"/>
        </w:rPr>
        <w:t xml:space="preserve"> </w:t>
      </w:r>
      <w:r>
        <w:rPr>
          <w:color w:val="343434"/>
          <w:spacing w:val="-2"/>
        </w:rPr>
        <w:t>of</w:t>
      </w:r>
      <w:r>
        <w:rPr>
          <w:color w:val="343434"/>
          <w:spacing w:val="-10"/>
        </w:rPr>
        <w:t xml:space="preserve"> </w:t>
      </w:r>
      <w:r>
        <w:rPr>
          <w:color w:val="343434"/>
          <w:spacing w:val="-2"/>
        </w:rPr>
        <w:t>employees</w:t>
      </w:r>
      <w:r>
        <w:rPr>
          <w:color w:val="343434"/>
          <w:spacing w:val="-9"/>
        </w:rPr>
        <w:t xml:space="preserve"> </w:t>
      </w:r>
      <w:r>
        <w:rPr>
          <w:color w:val="343434"/>
          <w:spacing w:val="-2"/>
        </w:rPr>
        <w:t>(approximately)</w:t>
      </w:r>
      <w:r>
        <w:rPr>
          <w:color w:val="343434"/>
          <w:spacing w:val="-9"/>
        </w:rPr>
        <w:t xml:space="preserve"> </w:t>
      </w:r>
      <w:r>
        <w:rPr>
          <w:color w:val="343434"/>
          <w:spacing w:val="-2"/>
        </w:rPr>
        <w:t>remain</w:t>
      </w:r>
      <w:r>
        <w:rPr>
          <w:color w:val="343434"/>
          <w:spacing w:val="-8"/>
        </w:rPr>
        <w:t xml:space="preserve"> </w:t>
      </w:r>
      <w:r>
        <w:rPr>
          <w:color w:val="343434"/>
          <w:spacing w:val="-2"/>
        </w:rPr>
        <w:t>the same?</w:t>
      </w:r>
    </w:p>
    <w:p w14:paraId="20335E91">
      <w:pPr>
        <w:pStyle w:val="6"/>
        <w:spacing w:before="279"/>
        <w:ind w:left="735"/>
      </w:pPr>
      <w:r>
        <w:rPr>
          <w:color w:val="343434"/>
          <w:spacing w:val="-2"/>
        </w:rPr>
        <w:t>Options</w:t>
      </w:r>
    </w:p>
    <w:p w14:paraId="532AAE5E">
      <w:pPr>
        <w:pStyle w:val="10"/>
        <w:numPr>
          <w:ilvl w:val="0"/>
          <w:numId w:val="64"/>
        </w:numPr>
        <w:tabs>
          <w:tab w:val="left" w:pos="1450"/>
        </w:tabs>
        <w:spacing w:before="269" w:after="0" w:line="250" w:lineRule="exact"/>
        <w:ind w:left="1450" w:right="0" w:hanging="355"/>
        <w:jc w:val="left"/>
        <w:rPr>
          <w:sz w:val="21"/>
        </w:rPr>
      </w:pPr>
      <w:r>
        <w:rPr>
          <w:color w:val="343434"/>
          <w:spacing w:val="-2"/>
          <w:sz w:val="21"/>
        </w:rPr>
        <w:t>Production</w:t>
      </w:r>
    </w:p>
    <w:p w14:paraId="1ED6B0BE">
      <w:pPr>
        <w:pStyle w:val="10"/>
        <w:numPr>
          <w:ilvl w:val="0"/>
          <w:numId w:val="64"/>
        </w:numPr>
        <w:tabs>
          <w:tab w:val="left" w:pos="1450"/>
        </w:tabs>
        <w:spacing w:before="0" w:after="0" w:line="246" w:lineRule="exact"/>
        <w:ind w:left="1450" w:right="0" w:hanging="355"/>
        <w:jc w:val="left"/>
        <w:rPr>
          <w:sz w:val="21"/>
        </w:rPr>
      </w:pPr>
      <w:r>
        <w:rPr>
          <w:color w:val="343434"/>
          <w:spacing w:val="-2"/>
          <w:sz w:val="21"/>
        </w:rPr>
        <w:t>Accounts</w:t>
      </w:r>
    </w:p>
    <w:p w14:paraId="0D5D7809">
      <w:pPr>
        <w:pStyle w:val="10"/>
        <w:numPr>
          <w:ilvl w:val="0"/>
          <w:numId w:val="64"/>
        </w:numPr>
        <w:tabs>
          <w:tab w:val="left" w:pos="1450"/>
        </w:tabs>
        <w:spacing w:before="0" w:after="0" w:line="246" w:lineRule="exact"/>
        <w:ind w:left="1450" w:right="0" w:hanging="355"/>
        <w:jc w:val="left"/>
        <w:rPr>
          <w:sz w:val="21"/>
        </w:rPr>
      </w:pPr>
      <w:r>
        <w:rPr>
          <w:color w:val="343434"/>
          <w:spacing w:val="-2"/>
          <w:sz w:val="21"/>
        </w:rPr>
        <w:t>Research</w:t>
      </w:r>
    </w:p>
    <w:p w14:paraId="0DD1F119">
      <w:pPr>
        <w:pStyle w:val="10"/>
        <w:numPr>
          <w:ilvl w:val="0"/>
          <w:numId w:val="64"/>
        </w:numPr>
        <w:tabs>
          <w:tab w:val="left" w:pos="1450"/>
        </w:tabs>
        <w:spacing w:before="0" w:after="0" w:line="250" w:lineRule="exact"/>
        <w:ind w:left="1450" w:right="0" w:hanging="355"/>
        <w:jc w:val="left"/>
        <w:rPr>
          <w:sz w:val="21"/>
        </w:rPr>
      </w:pPr>
      <w:r>
        <w:rPr>
          <w:color w:val="343434"/>
          <w:spacing w:val="-2"/>
          <w:sz w:val="21"/>
        </w:rPr>
        <w:t>Marketing</w:t>
      </w:r>
    </w:p>
    <w:p w14:paraId="136AF225">
      <w:pPr>
        <w:pStyle w:val="10"/>
        <w:spacing w:after="0" w:line="250" w:lineRule="exact"/>
        <w:jc w:val="left"/>
        <w:rPr>
          <w:sz w:val="21"/>
        </w:rPr>
        <w:sectPr>
          <w:headerReference r:id="rId76" w:type="default"/>
          <w:footerReference r:id="rId77" w:type="default"/>
          <w:pgSz w:w="11910" w:h="16840"/>
          <w:pgMar w:top="1640" w:right="708" w:bottom="500" w:left="708" w:header="668" w:footer="275" w:gutter="0"/>
          <w:cols w:space="720" w:num="1"/>
        </w:sectPr>
      </w:pPr>
    </w:p>
    <w:p w14:paraId="2DB0AA01">
      <w:pPr>
        <w:pStyle w:val="6"/>
        <w:spacing w:before="211" w:line="333" w:lineRule="auto"/>
        <w:ind w:left="735" w:right="942" w:hanging="3"/>
      </w:pPr>
      <w:r>
        <mc:AlternateContent>
          <mc:Choice Requires="wps">
            <w:drawing>
              <wp:anchor distT="0" distB="0" distL="0" distR="0" simplePos="0" relativeHeight="251740160"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390" name="Textbox 390"/>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79C05945">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390" o:spid="_x0000_s1026" o:spt="202" type="#_x0000_t202" style="position:absolute;left:0pt;margin-left:72.15pt;margin-top:10.8pt;height:14.1pt;width:61.1pt;mso-position-horizontal-relative:page;z-index:-251576320;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t48J2AAAAAkBAAAPAAAAAAAAAAEAIAAAACIAAABkcnMvZG93bnJldi54bWxQSwECFAAUAAAACACH&#10;TuJAswaIOrIBAAB3AwAADgAAAAAAAAABACAAAAAnAQAAZHJzL2Uyb0RvYy54bWxQSwUGAAAAAAYA&#10;BgBZAQAASwUAAAAA&#10;">
                <v:fill on="f" focussize="0,0"/>
                <v:stroke on="f"/>
                <v:imagedata o:title=""/>
                <o:lock v:ext="edit" aspectratio="f"/>
                <v:textbox inset="0mm,0mm,0mm,0mm">
                  <w:txbxContent>
                    <w:p w14:paraId="79C05945">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v:textbox>
              </v:shape>
            </w:pict>
          </mc:Fallback>
        </mc:AlternateContent>
      </w:r>
      <w:r>
        <w:rPr>
          <w:position w:val="-7"/>
        </w:rPr>
        <w:drawing>
          <wp:inline distT="0" distB="0" distL="0" distR="0">
            <wp:extent cx="801370" cy="191770"/>
            <wp:effectExtent l="0" t="0" r="0" b="0"/>
            <wp:docPr id="391" name="Image 391"/>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rPr>
        <w:t>Number</w:t>
      </w:r>
      <w:r>
        <w:rPr>
          <w:color w:val="343434"/>
          <w:spacing w:val="-15"/>
        </w:rPr>
        <w:t xml:space="preserve"> </w:t>
      </w:r>
      <w:r>
        <w:rPr>
          <w:color w:val="343434"/>
        </w:rPr>
        <w:t>of</w:t>
      </w:r>
      <w:r>
        <w:rPr>
          <w:color w:val="343434"/>
          <w:spacing w:val="-15"/>
        </w:rPr>
        <w:t xml:space="preserve"> </w:t>
      </w:r>
      <w:r>
        <w:rPr>
          <w:color w:val="343434"/>
        </w:rPr>
        <w:t>employees</w:t>
      </w:r>
      <w:r>
        <w:rPr>
          <w:color w:val="343434"/>
          <w:spacing w:val="-15"/>
        </w:rPr>
        <w:t xml:space="preserve"> </w:t>
      </w:r>
      <w:r>
        <w:rPr>
          <w:color w:val="343434"/>
        </w:rPr>
        <w:t>working</w:t>
      </w:r>
      <w:r>
        <w:rPr>
          <w:color w:val="343434"/>
          <w:spacing w:val="-15"/>
        </w:rPr>
        <w:t xml:space="preserve"> </w:t>
      </w:r>
      <w:r>
        <w:rPr>
          <w:color w:val="343434"/>
        </w:rPr>
        <w:t>in</w:t>
      </w:r>
      <w:r>
        <w:rPr>
          <w:color w:val="343434"/>
          <w:spacing w:val="-15"/>
        </w:rPr>
        <w:t xml:space="preserve"> </w:t>
      </w:r>
      <w:r>
        <w:rPr>
          <w:color w:val="343434"/>
        </w:rPr>
        <w:t>various</w:t>
      </w:r>
      <w:r>
        <w:rPr>
          <w:color w:val="343434"/>
          <w:spacing w:val="-15"/>
        </w:rPr>
        <w:t xml:space="preserve"> </w:t>
      </w:r>
      <w:r>
        <w:rPr>
          <w:color w:val="343434"/>
        </w:rPr>
        <w:t>departments</w:t>
      </w:r>
      <w:r>
        <w:rPr>
          <w:color w:val="343434"/>
          <w:spacing w:val="-15"/>
        </w:rPr>
        <w:t xml:space="preserve"> </w:t>
      </w:r>
      <w:r>
        <w:rPr>
          <w:color w:val="343434"/>
        </w:rPr>
        <w:t>of</w:t>
      </w:r>
      <w:r>
        <w:rPr>
          <w:color w:val="343434"/>
          <w:spacing w:val="-15"/>
        </w:rPr>
        <w:t xml:space="preserve"> </w:t>
      </w:r>
      <w:r>
        <w:rPr>
          <w:color w:val="343434"/>
        </w:rPr>
        <w:t>ABC</w:t>
      </w:r>
      <w:r>
        <w:rPr>
          <w:color w:val="343434"/>
          <w:spacing w:val="-15"/>
        </w:rPr>
        <w:t xml:space="preserve"> </w:t>
      </w:r>
      <w:r>
        <w:rPr>
          <w:color w:val="343434"/>
        </w:rPr>
        <w:t>company limited over 6 years?</w:t>
      </w:r>
    </w:p>
    <w:p w14:paraId="3643BBF3">
      <w:pPr>
        <w:pStyle w:val="6"/>
        <w:spacing w:before="11"/>
      </w:pPr>
    </w:p>
    <w:p w14:paraId="117BB8C3">
      <w:pPr>
        <w:pStyle w:val="6"/>
        <w:ind w:left="735"/>
      </w:pPr>
      <w:r>
        <w:rPr>
          <w:color w:val="343434"/>
          <w:spacing w:val="-2"/>
        </w:rPr>
        <w:t>Departments</w:t>
      </w:r>
      <w:r>
        <w:rPr>
          <w:color w:val="343434"/>
          <w:spacing w:val="-8"/>
        </w:rPr>
        <w:t xml:space="preserve"> </w:t>
      </w:r>
      <w:r>
        <w:rPr>
          <w:color w:val="343434"/>
          <w:spacing w:val="-2"/>
        </w:rPr>
        <w:t>(Number</w:t>
      </w:r>
      <w:r>
        <w:rPr>
          <w:color w:val="343434"/>
          <w:spacing w:val="-15"/>
        </w:rPr>
        <w:t xml:space="preserve"> </w:t>
      </w:r>
      <w:r>
        <w:rPr>
          <w:color w:val="343434"/>
          <w:spacing w:val="-2"/>
        </w:rPr>
        <w:t>of</w:t>
      </w:r>
      <w:r>
        <w:rPr>
          <w:color w:val="343434"/>
          <w:spacing w:val="-10"/>
        </w:rPr>
        <w:t xml:space="preserve"> </w:t>
      </w:r>
      <w:r>
        <w:rPr>
          <w:color w:val="343434"/>
          <w:spacing w:val="-2"/>
        </w:rPr>
        <w:t>employees)</w:t>
      </w:r>
    </w:p>
    <w:p w14:paraId="739B4550">
      <w:pPr>
        <w:pStyle w:val="6"/>
        <w:spacing w:before="50"/>
        <w:rPr>
          <w:sz w:val="20"/>
        </w:rPr>
      </w:pPr>
    </w:p>
    <w:tbl>
      <w:tblPr>
        <w:tblStyle w:val="5"/>
        <w:tblW w:w="0" w:type="auto"/>
        <w:tblInd w:w="7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1707"/>
        <w:gridCol w:w="1819"/>
        <w:gridCol w:w="1743"/>
        <w:gridCol w:w="1655"/>
        <w:gridCol w:w="1891"/>
      </w:tblGrid>
      <w:tr w14:paraId="428CB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00" w:type="dxa"/>
            <w:tcBorders>
              <w:top w:val="single" w:color="DEE0E6" w:sz="6" w:space="0"/>
              <w:bottom w:val="single" w:color="DEE0E6" w:sz="6" w:space="0"/>
            </w:tcBorders>
          </w:tcPr>
          <w:p w14:paraId="73E0B641">
            <w:pPr>
              <w:pStyle w:val="11"/>
              <w:spacing w:before="11"/>
              <w:ind w:left="14"/>
              <w:rPr>
                <w:sz w:val="24"/>
              </w:rPr>
            </w:pPr>
            <w:r>
              <w:rPr>
                <w:color w:val="1F2329"/>
                <w:spacing w:val="-2"/>
                <w:sz w:val="24"/>
              </w:rPr>
              <w:t>Years</w:t>
            </w:r>
          </w:p>
        </w:tc>
        <w:tc>
          <w:tcPr>
            <w:tcW w:w="1707" w:type="dxa"/>
            <w:tcBorders>
              <w:top w:val="single" w:color="DEE0E6" w:sz="6" w:space="0"/>
              <w:bottom w:val="single" w:color="DEE0E6" w:sz="6" w:space="0"/>
            </w:tcBorders>
          </w:tcPr>
          <w:p w14:paraId="6EFE22FC">
            <w:pPr>
              <w:pStyle w:val="11"/>
              <w:spacing w:before="11"/>
              <w:ind w:left="243"/>
              <w:rPr>
                <w:sz w:val="24"/>
              </w:rPr>
            </w:pPr>
            <w:r>
              <w:rPr>
                <w:color w:val="1F2329"/>
                <w:spacing w:val="-2"/>
                <w:sz w:val="24"/>
              </w:rPr>
              <w:t>Production</w:t>
            </w:r>
          </w:p>
        </w:tc>
        <w:tc>
          <w:tcPr>
            <w:tcW w:w="1819" w:type="dxa"/>
            <w:tcBorders>
              <w:top w:val="single" w:color="DEE0E6" w:sz="6" w:space="0"/>
              <w:bottom w:val="single" w:color="DEE0E6" w:sz="6" w:space="0"/>
            </w:tcBorders>
          </w:tcPr>
          <w:p w14:paraId="5E2491A9">
            <w:pPr>
              <w:pStyle w:val="11"/>
              <w:spacing w:before="11"/>
              <w:ind w:left="428"/>
              <w:rPr>
                <w:sz w:val="24"/>
              </w:rPr>
            </w:pPr>
            <w:r>
              <w:rPr>
                <w:color w:val="1F2329"/>
                <w:spacing w:val="-2"/>
                <w:sz w:val="24"/>
              </w:rPr>
              <w:t>Marketing</w:t>
            </w:r>
          </w:p>
        </w:tc>
        <w:tc>
          <w:tcPr>
            <w:tcW w:w="1743" w:type="dxa"/>
            <w:tcBorders>
              <w:top w:val="single" w:color="DEE0E6" w:sz="6" w:space="0"/>
              <w:bottom w:val="single" w:color="DEE0E6" w:sz="6" w:space="0"/>
            </w:tcBorders>
          </w:tcPr>
          <w:p w14:paraId="3CB7EEC2">
            <w:pPr>
              <w:pStyle w:val="11"/>
              <w:spacing w:before="11"/>
              <w:ind w:left="407"/>
              <w:rPr>
                <w:sz w:val="24"/>
              </w:rPr>
            </w:pPr>
            <w:r>
              <w:rPr>
                <w:color w:val="1F2329"/>
                <w:spacing w:val="-2"/>
                <w:sz w:val="24"/>
              </w:rPr>
              <w:t>Corporate</w:t>
            </w:r>
          </w:p>
        </w:tc>
        <w:tc>
          <w:tcPr>
            <w:tcW w:w="1655" w:type="dxa"/>
            <w:tcBorders>
              <w:top w:val="single" w:color="DEE0E6" w:sz="6" w:space="0"/>
              <w:bottom w:val="single" w:color="DEE0E6" w:sz="6" w:space="0"/>
            </w:tcBorders>
          </w:tcPr>
          <w:p w14:paraId="77239F36">
            <w:pPr>
              <w:pStyle w:val="11"/>
              <w:spacing w:before="11"/>
              <w:ind w:left="390"/>
              <w:rPr>
                <w:sz w:val="24"/>
              </w:rPr>
            </w:pPr>
            <w:r>
              <w:rPr>
                <w:color w:val="1F2329"/>
                <w:spacing w:val="-2"/>
                <w:sz w:val="24"/>
              </w:rPr>
              <w:t>Accounts</w:t>
            </w:r>
          </w:p>
        </w:tc>
        <w:tc>
          <w:tcPr>
            <w:tcW w:w="1891" w:type="dxa"/>
            <w:tcBorders>
              <w:top w:val="single" w:color="DEE0E6" w:sz="6" w:space="0"/>
              <w:bottom w:val="single" w:color="DEE0E6" w:sz="6" w:space="0"/>
            </w:tcBorders>
          </w:tcPr>
          <w:p w14:paraId="6C7E114C">
            <w:pPr>
              <w:pStyle w:val="11"/>
              <w:spacing w:before="11"/>
              <w:ind w:left="370"/>
              <w:rPr>
                <w:sz w:val="24"/>
              </w:rPr>
            </w:pPr>
            <w:r>
              <w:rPr>
                <w:color w:val="1F2329"/>
                <w:spacing w:val="-2"/>
                <w:sz w:val="24"/>
              </w:rPr>
              <w:t>Research</w:t>
            </w:r>
          </w:p>
        </w:tc>
      </w:tr>
      <w:tr w14:paraId="60FD0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800" w:type="dxa"/>
            <w:tcBorders>
              <w:top w:val="single" w:color="DEE0E6" w:sz="6" w:space="0"/>
              <w:bottom w:val="single" w:color="DEE0E6" w:sz="6" w:space="0"/>
            </w:tcBorders>
          </w:tcPr>
          <w:p w14:paraId="524743A7">
            <w:pPr>
              <w:pStyle w:val="11"/>
              <w:spacing w:before="8"/>
              <w:ind w:left="14"/>
              <w:rPr>
                <w:sz w:val="24"/>
              </w:rPr>
            </w:pPr>
            <w:r>
              <w:rPr>
                <w:color w:val="1F2329"/>
                <w:spacing w:val="-4"/>
                <w:sz w:val="24"/>
              </w:rPr>
              <w:t>2011</w:t>
            </w:r>
          </w:p>
        </w:tc>
        <w:tc>
          <w:tcPr>
            <w:tcW w:w="1707" w:type="dxa"/>
            <w:tcBorders>
              <w:top w:val="single" w:color="DEE0E6" w:sz="6" w:space="0"/>
              <w:bottom w:val="single" w:color="DEE0E6" w:sz="6" w:space="0"/>
            </w:tcBorders>
          </w:tcPr>
          <w:p w14:paraId="51B4CA45">
            <w:pPr>
              <w:pStyle w:val="11"/>
              <w:spacing w:before="8"/>
              <w:ind w:left="243"/>
              <w:rPr>
                <w:sz w:val="24"/>
              </w:rPr>
            </w:pPr>
            <w:r>
              <w:rPr>
                <w:color w:val="1F2329"/>
                <w:spacing w:val="-5"/>
                <w:sz w:val="24"/>
              </w:rPr>
              <w:t>180</w:t>
            </w:r>
          </w:p>
        </w:tc>
        <w:tc>
          <w:tcPr>
            <w:tcW w:w="1819" w:type="dxa"/>
            <w:tcBorders>
              <w:top w:val="single" w:color="DEE0E6" w:sz="6" w:space="0"/>
              <w:bottom w:val="single" w:color="DEE0E6" w:sz="6" w:space="0"/>
            </w:tcBorders>
          </w:tcPr>
          <w:p w14:paraId="1552BC18">
            <w:pPr>
              <w:pStyle w:val="11"/>
              <w:spacing w:before="8"/>
              <w:ind w:left="428"/>
              <w:rPr>
                <w:sz w:val="24"/>
              </w:rPr>
            </w:pPr>
            <w:r>
              <w:rPr>
                <w:color w:val="1F2329"/>
                <w:spacing w:val="-5"/>
                <w:sz w:val="24"/>
              </w:rPr>
              <w:t>35</w:t>
            </w:r>
          </w:p>
        </w:tc>
        <w:tc>
          <w:tcPr>
            <w:tcW w:w="1743" w:type="dxa"/>
            <w:tcBorders>
              <w:top w:val="single" w:color="DEE0E6" w:sz="6" w:space="0"/>
              <w:bottom w:val="single" w:color="DEE0E6" w:sz="6" w:space="0"/>
            </w:tcBorders>
          </w:tcPr>
          <w:p w14:paraId="6089857A">
            <w:pPr>
              <w:pStyle w:val="11"/>
              <w:spacing w:before="8"/>
              <w:ind w:left="407"/>
              <w:rPr>
                <w:sz w:val="24"/>
              </w:rPr>
            </w:pPr>
            <w:r>
              <w:rPr>
                <w:color w:val="1F2329"/>
                <w:spacing w:val="-5"/>
                <w:sz w:val="24"/>
              </w:rPr>
              <w:t>45</w:t>
            </w:r>
          </w:p>
        </w:tc>
        <w:tc>
          <w:tcPr>
            <w:tcW w:w="1655" w:type="dxa"/>
            <w:tcBorders>
              <w:top w:val="single" w:color="DEE0E6" w:sz="6" w:space="0"/>
              <w:bottom w:val="single" w:color="DEE0E6" w:sz="6" w:space="0"/>
            </w:tcBorders>
          </w:tcPr>
          <w:p w14:paraId="06A4788B">
            <w:pPr>
              <w:pStyle w:val="11"/>
              <w:spacing w:before="8"/>
              <w:ind w:left="390"/>
              <w:rPr>
                <w:sz w:val="24"/>
              </w:rPr>
            </w:pPr>
            <w:r>
              <w:rPr>
                <w:color w:val="1F2329"/>
                <w:spacing w:val="-5"/>
                <w:sz w:val="24"/>
              </w:rPr>
              <w:t>40</w:t>
            </w:r>
          </w:p>
        </w:tc>
        <w:tc>
          <w:tcPr>
            <w:tcW w:w="1891" w:type="dxa"/>
            <w:tcBorders>
              <w:top w:val="single" w:color="DEE0E6" w:sz="6" w:space="0"/>
              <w:bottom w:val="single" w:color="DEE0E6" w:sz="6" w:space="0"/>
            </w:tcBorders>
          </w:tcPr>
          <w:p w14:paraId="23B0058D">
            <w:pPr>
              <w:pStyle w:val="11"/>
              <w:spacing w:before="8"/>
              <w:ind w:left="370"/>
              <w:rPr>
                <w:sz w:val="24"/>
              </w:rPr>
            </w:pPr>
            <w:r>
              <w:rPr>
                <w:color w:val="1F2329"/>
                <w:spacing w:val="-5"/>
                <w:sz w:val="24"/>
              </w:rPr>
              <w:t>80</w:t>
            </w:r>
          </w:p>
        </w:tc>
      </w:tr>
      <w:tr w14:paraId="28C49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800" w:type="dxa"/>
            <w:tcBorders>
              <w:top w:val="single" w:color="DEE0E6" w:sz="6" w:space="0"/>
              <w:bottom w:val="single" w:color="DEE0E6" w:sz="6" w:space="0"/>
            </w:tcBorders>
          </w:tcPr>
          <w:p w14:paraId="7B49D058">
            <w:pPr>
              <w:pStyle w:val="11"/>
              <w:spacing w:before="9" w:line="276" w:lineRule="exact"/>
              <w:ind w:left="14"/>
              <w:rPr>
                <w:sz w:val="24"/>
              </w:rPr>
            </w:pPr>
            <w:r>
              <w:rPr>
                <w:color w:val="1F2329"/>
                <w:spacing w:val="-4"/>
                <w:sz w:val="24"/>
              </w:rPr>
              <w:t>2012</w:t>
            </w:r>
          </w:p>
        </w:tc>
        <w:tc>
          <w:tcPr>
            <w:tcW w:w="1707" w:type="dxa"/>
            <w:tcBorders>
              <w:top w:val="single" w:color="DEE0E6" w:sz="6" w:space="0"/>
              <w:bottom w:val="single" w:color="DEE0E6" w:sz="6" w:space="0"/>
            </w:tcBorders>
          </w:tcPr>
          <w:p w14:paraId="7A6CD448">
            <w:pPr>
              <w:pStyle w:val="11"/>
              <w:spacing w:before="9" w:line="276" w:lineRule="exact"/>
              <w:ind w:left="243"/>
              <w:rPr>
                <w:sz w:val="24"/>
              </w:rPr>
            </w:pPr>
            <w:r>
              <w:rPr>
                <w:color w:val="1F2329"/>
                <w:spacing w:val="-5"/>
                <w:sz w:val="24"/>
              </w:rPr>
              <w:t>215</w:t>
            </w:r>
          </w:p>
        </w:tc>
        <w:tc>
          <w:tcPr>
            <w:tcW w:w="1819" w:type="dxa"/>
            <w:tcBorders>
              <w:top w:val="single" w:color="DEE0E6" w:sz="6" w:space="0"/>
              <w:bottom w:val="single" w:color="DEE0E6" w:sz="6" w:space="0"/>
            </w:tcBorders>
          </w:tcPr>
          <w:p w14:paraId="73F8762B">
            <w:pPr>
              <w:pStyle w:val="11"/>
              <w:spacing w:before="9" w:line="276" w:lineRule="exact"/>
              <w:ind w:left="428"/>
              <w:rPr>
                <w:sz w:val="24"/>
              </w:rPr>
            </w:pPr>
            <w:r>
              <w:rPr>
                <w:color w:val="1F2329"/>
                <w:spacing w:val="-5"/>
                <w:sz w:val="24"/>
              </w:rPr>
              <w:t>36</w:t>
            </w:r>
          </w:p>
        </w:tc>
        <w:tc>
          <w:tcPr>
            <w:tcW w:w="1743" w:type="dxa"/>
            <w:tcBorders>
              <w:top w:val="single" w:color="DEE0E6" w:sz="6" w:space="0"/>
              <w:bottom w:val="single" w:color="DEE0E6" w:sz="6" w:space="0"/>
            </w:tcBorders>
          </w:tcPr>
          <w:p w14:paraId="008A1B7C">
            <w:pPr>
              <w:pStyle w:val="11"/>
              <w:spacing w:before="9" w:line="276" w:lineRule="exact"/>
              <w:ind w:left="407"/>
              <w:rPr>
                <w:sz w:val="24"/>
              </w:rPr>
            </w:pPr>
            <w:r>
              <w:rPr>
                <w:color w:val="1F2329"/>
                <w:spacing w:val="-5"/>
                <w:sz w:val="24"/>
              </w:rPr>
              <w:t>40</w:t>
            </w:r>
          </w:p>
        </w:tc>
        <w:tc>
          <w:tcPr>
            <w:tcW w:w="1655" w:type="dxa"/>
            <w:tcBorders>
              <w:top w:val="single" w:color="DEE0E6" w:sz="6" w:space="0"/>
              <w:bottom w:val="single" w:color="DEE0E6" w:sz="6" w:space="0"/>
            </w:tcBorders>
          </w:tcPr>
          <w:p w14:paraId="0EC8D58B">
            <w:pPr>
              <w:pStyle w:val="11"/>
              <w:spacing w:before="9" w:line="276" w:lineRule="exact"/>
              <w:ind w:left="390"/>
              <w:rPr>
                <w:sz w:val="24"/>
              </w:rPr>
            </w:pPr>
            <w:r>
              <w:rPr>
                <w:color w:val="1F2329"/>
                <w:spacing w:val="-5"/>
                <w:sz w:val="24"/>
              </w:rPr>
              <w:t>60</w:t>
            </w:r>
          </w:p>
        </w:tc>
        <w:tc>
          <w:tcPr>
            <w:tcW w:w="1891" w:type="dxa"/>
            <w:tcBorders>
              <w:top w:val="single" w:color="DEE0E6" w:sz="6" w:space="0"/>
              <w:bottom w:val="single" w:color="DEE0E6" w:sz="6" w:space="0"/>
            </w:tcBorders>
          </w:tcPr>
          <w:p w14:paraId="5A862D9D">
            <w:pPr>
              <w:pStyle w:val="11"/>
              <w:spacing w:before="9" w:line="276" w:lineRule="exact"/>
              <w:ind w:left="370"/>
              <w:rPr>
                <w:sz w:val="24"/>
              </w:rPr>
            </w:pPr>
            <w:r>
              <w:rPr>
                <w:color w:val="1F2329"/>
                <w:spacing w:val="-5"/>
                <w:sz w:val="24"/>
              </w:rPr>
              <w:t>71</w:t>
            </w:r>
          </w:p>
        </w:tc>
      </w:tr>
      <w:tr w14:paraId="15D35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800" w:type="dxa"/>
            <w:tcBorders>
              <w:top w:val="single" w:color="DEE0E6" w:sz="6" w:space="0"/>
              <w:bottom w:val="single" w:color="DEE0E6" w:sz="6" w:space="0"/>
            </w:tcBorders>
          </w:tcPr>
          <w:p w14:paraId="200E6960">
            <w:pPr>
              <w:pStyle w:val="11"/>
              <w:spacing w:before="8" w:line="276" w:lineRule="exact"/>
              <w:ind w:left="14"/>
              <w:rPr>
                <w:sz w:val="24"/>
              </w:rPr>
            </w:pPr>
            <w:r>
              <w:rPr>
                <w:color w:val="1F2329"/>
                <w:spacing w:val="-4"/>
                <w:sz w:val="24"/>
              </w:rPr>
              <w:t>2013</w:t>
            </w:r>
          </w:p>
        </w:tc>
        <w:tc>
          <w:tcPr>
            <w:tcW w:w="1707" w:type="dxa"/>
            <w:tcBorders>
              <w:top w:val="single" w:color="DEE0E6" w:sz="6" w:space="0"/>
              <w:bottom w:val="single" w:color="DEE0E6" w:sz="6" w:space="0"/>
            </w:tcBorders>
          </w:tcPr>
          <w:p w14:paraId="3460BF8A">
            <w:pPr>
              <w:pStyle w:val="11"/>
              <w:spacing w:before="8" w:line="276" w:lineRule="exact"/>
              <w:ind w:left="243"/>
              <w:rPr>
                <w:sz w:val="24"/>
              </w:rPr>
            </w:pPr>
            <w:r>
              <w:rPr>
                <w:color w:val="1F2329"/>
                <w:spacing w:val="-5"/>
                <w:sz w:val="24"/>
              </w:rPr>
              <w:t>420</w:t>
            </w:r>
          </w:p>
        </w:tc>
        <w:tc>
          <w:tcPr>
            <w:tcW w:w="1819" w:type="dxa"/>
            <w:tcBorders>
              <w:top w:val="single" w:color="DEE0E6" w:sz="6" w:space="0"/>
              <w:bottom w:val="single" w:color="DEE0E6" w:sz="6" w:space="0"/>
            </w:tcBorders>
          </w:tcPr>
          <w:p w14:paraId="1004D1F6">
            <w:pPr>
              <w:pStyle w:val="11"/>
              <w:spacing w:before="8" w:line="276" w:lineRule="exact"/>
              <w:ind w:left="428"/>
              <w:rPr>
                <w:sz w:val="24"/>
              </w:rPr>
            </w:pPr>
            <w:r>
              <w:rPr>
                <w:color w:val="1F2329"/>
                <w:spacing w:val="-5"/>
                <w:sz w:val="24"/>
              </w:rPr>
              <w:t>62</w:t>
            </w:r>
          </w:p>
        </w:tc>
        <w:tc>
          <w:tcPr>
            <w:tcW w:w="1743" w:type="dxa"/>
            <w:tcBorders>
              <w:top w:val="single" w:color="DEE0E6" w:sz="6" w:space="0"/>
              <w:bottom w:val="single" w:color="DEE0E6" w:sz="6" w:space="0"/>
            </w:tcBorders>
          </w:tcPr>
          <w:p w14:paraId="39444344">
            <w:pPr>
              <w:pStyle w:val="11"/>
              <w:spacing w:before="8" w:line="276" w:lineRule="exact"/>
              <w:ind w:left="407"/>
              <w:rPr>
                <w:sz w:val="24"/>
              </w:rPr>
            </w:pPr>
            <w:r>
              <w:rPr>
                <w:color w:val="1F2329"/>
                <w:spacing w:val="-5"/>
                <w:sz w:val="24"/>
              </w:rPr>
              <w:t>25</w:t>
            </w:r>
          </w:p>
        </w:tc>
        <w:tc>
          <w:tcPr>
            <w:tcW w:w="1655" w:type="dxa"/>
            <w:tcBorders>
              <w:top w:val="single" w:color="DEE0E6" w:sz="6" w:space="0"/>
              <w:bottom w:val="single" w:color="DEE0E6" w:sz="6" w:space="0"/>
            </w:tcBorders>
          </w:tcPr>
          <w:p w14:paraId="551E5ED4">
            <w:pPr>
              <w:pStyle w:val="11"/>
              <w:spacing w:before="8" w:line="276" w:lineRule="exact"/>
              <w:ind w:left="390"/>
              <w:rPr>
                <w:sz w:val="24"/>
              </w:rPr>
            </w:pPr>
            <w:r>
              <w:rPr>
                <w:color w:val="1F2329"/>
                <w:spacing w:val="-5"/>
                <w:sz w:val="24"/>
              </w:rPr>
              <w:t>85</w:t>
            </w:r>
          </w:p>
        </w:tc>
        <w:tc>
          <w:tcPr>
            <w:tcW w:w="1891" w:type="dxa"/>
            <w:tcBorders>
              <w:top w:val="single" w:color="DEE0E6" w:sz="6" w:space="0"/>
              <w:bottom w:val="single" w:color="DEE0E6" w:sz="6" w:space="0"/>
            </w:tcBorders>
          </w:tcPr>
          <w:p w14:paraId="196D4B6C">
            <w:pPr>
              <w:pStyle w:val="11"/>
              <w:spacing w:before="8" w:line="276" w:lineRule="exact"/>
              <w:ind w:left="370"/>
              <w:rPr>
                <w:sz w:val="24"/>
              </w:rPr>
            </w:pPr>
            <w:r>
              <w:rPr>
                <w:color w:val="1F2329"/>
                <w:spacing w:val="-5"/>
                <w:sz w:val="24"/>
              </w:rPr>
              <w:t>70</w:t>
            </w:r>
          </w:p>
        </w:tc>
      </w:tr>
      <w:tr w14:paraId="7B72F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800" w:type="dxa"/>
            <w:tcBorders>
              <w:top w:val="single" w:color="DEE0E6" w:sz="6" w:space="0"/>
              <w:bottom w:val="single" w:color="DEE0E6" w:sz="6" w:space="0"/>
            </w:tcBorders>
          </w:tcPr>
          <w:p w14:paraId="1053E82D">
            <w:pPr>
              <w:pStyle w:val="11"/>
              <w:spacing w:before="8"/>
              <w:ind w:left="14"/>
              <w:rPr>
                <w:sz w:val="24"/>
              </w:rPr>
            </w:pPr>
            <w:r>
              <w:rPr>
                <w:color w:val="1F2329"/>
                <w:spacing w:val="-4"/>
                <w:sz w:val="24"/>
              </w:rPr>
              <w:t>2014</w:t>
            </w:r>
          </w:p>
        </w:tc>
        <w:tc>
          <w:tcPr>
            <w:tcW w:w="1707" w:type="dxa"/>
            <w:tcBorders>
              <w:top w:val="single" w:color="DEE0E6" w:sz="6" w:space="0"/>
              <w:bottom w:val="single" w:color="DEE0E6" w:sz="6" w:space="0"/>
            </w:tcBorders>
          </w:tcPr>
          <w:p w14:paraId="317D23A2">
            <w:pPr>
              <w:pStyle w:val="11"/>
              <w:spacing w:before="8"/>
              <w:ind w:left="243"/>
              <w:rPr>
                <w:sz w:val="24"/>
              </w:rPr>
            </w:pPr>
            <w:r>
              <w:rPr>
                <w:color w:val="1F2329"/>
                <w:spacing w:val="-5"/>
                <w:sz w:val="24"/>
              </w:rPr>
              <w:t>460</w:t>
            </w:r>
          </w:p>
        </w:tc>
        <w:tc>
          <w:tcPr>
            <w:tcW w:w="1819" w:type="dxa"/>
            <w:tcBorders>
              <w:top w:val="single" w:color="DEE0E6" w:sz="6" w:space="0"/>
              <w:bottom w:val="single" w:color="DEE0E6" w:sz="6" w:space="0"/>
            </w:tcBorders>
          </w:tcPr>
          <w:p w14:paraId="06C09AA2">
            <w:pPr>
              <w:pStyle w:val="11"/>
              <w:spacing w:before="8"/>
              <w:ind w:left="428"/>
              <w:rPr>
                <w:sz w:val="24"/>
              </w:rPr>
            </w:pPr>
            <w:r>
              <w:rPr>
                <w:color w:val="1F2329"/>
                <w:spacing w:val="-5"/>
                <w:sz w:val="24"/>
              </w:rPr>
              <w:t>70</w:t>
            </w:r>
          </w:p>
        </w:tc>
        <w:tc>
          <w:tcPr>
            <w:tcW w:w="1743" w:type="dxa"/>
            <w:tcBorders>
              <w:top w:val="single" w:color="DEE0E6" w:sz="6" w:space="0"/>
              <w:bottom w:val="single" w:color="DEE0E6" w:sz="6" w:space="0"/>
            </w:tcBorders>
          </w:tcPr>
          <w:p w14:paraId="5CD76B07">
            <w:pPr>
              <w:pStyle w:val="11"/>
              <w:spacing w:before="8"/>
              <w:ind w:left="407"/>
              <w:rPr>
                <w:sz w:val="24"/>
              </w:rPr>
            </w:pPr>
            <w:r>
              <w:rPr>
                <w:color w:val="1F2329"/>
                <w:spacing w:val="-5"/>
                <w:sz w:val="24"/>
              </w:rPr>
              <w:t>35</w:t>
            </w:r>
          </w:p>
        </w:tc>
        <w:tc>
          <w:tcPr>
            <w:tcW w:w="1655" w:type="dxa"/>
            <w:tcBorders>
              <w:top w:val="single" w:color="DEE0E6" w:sz="6" w:space="0"/>
              <w:bottom w:val="single" w:color="DEE0E6" w:sz="6" w:space="0"/>
            </w:tcBorders>
          </w:tcPr>
          <w:p w14:paraId="664C6EFE">
            <w:pPr>
              <w:pStyle w:val="11"/>
              <w:spacing w:before="8"/>
              <w:ind w:left="390"/>
              <w:rPr>
                <w:sz w:val="24"/>
              </w:rPr>
            </w:pPr>
            <w:r>
              <w:rPr>
                <w:color w:val="1F2329"/>
                <w:spacing w:val="-5"/>
                <w:sz w:val="24"/>
              </w:rPr>
              <w:t>95</w:t>
            </w:r>
          </w:p>
        </w:tc>
        <w:tc>
          <w:tcPr>
            <w:tcW w:w="1891" w:type="dxa"/>
            <w:tcBorders>
              <w:top w:val="single" w:color="DEE0E6" w:sz="6" w:space="0"/>
              <w:bottom w:val="single" w:color="DEE0E6" w:sz="6" w:space="0"/>
            </w:tcBorders>
          </w:tcPr>
          <w:p w14:paraId="55DCD610">
            <w:pPr>
              <w:pStyle w:val="11"/>
              <w:spacing w:before="8"/>
              <w:ind w:left="370"/>
              <w:rPr>
                <w:sz w:val="24"/>
              </w:rPr>
            </w:pPr>
            <w:r>
              <w:rPr>
                <w:color w:val="1F2329"/>
                <w:spacing w:val="-5"/>
                <w:sz w:val="24"/>
              </w:rPr>
              <w:t>75</w:t>
            </w:r>
          </w:p>
        </w:tc>
      </w:tr>
      <w:tr w14:paraId="384B9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00" w:type="dxa"/>
            <w:tcBorders>
              <w:top w:val="single" w:color="DEE0E6" w:sz="6" w:space="0"/>
              <w:bottom w:val="single" w:color="DEE0E6" w:sz="6" w:space="0"/>
            </w:tcBorders>
          </w:tcPr>
          <w:p w14:paraId="0007BEBE">
            <w:pPr>
              <w:pStyle w:val="11"/>
              <w:spacing w:before="11"/>
              <w:ind w:left="14"/>
              <w:rPr>
                <w:sz w:val="24"/>
              </w:rPr>
            </w:pPr>
            <w:r>
              <w:rPr>
                <w:color w:val="1F2329"/>
                <w:spacing w:val="-4"/>
                <w:sz w:val="24"/>
              </w:rPr>
              <w:t>2015</w:t>
            </w:r>
          </w:p>
        </w:tc>
        <w:tc>
          <w:tcPr>
            <w:tcW w:w="1707" w:type="dxa"/>
            <w:tcBorders>
              <w:top w:val="single" w:color="DEE0E6" w:sz="6" w:space="0"/>
              <w:bottom w:val="single" w:color="DEE0E6" w:sz="6" w:space="0"/>
            </w:tcBorders>
          </w:tcPr>
          <w:p w14:paraId="77F88400">
            <w:pPr>
              <w:pStyle w:val="11"/>
              <w:spacing w:before="11"/>
              <w:ind w:left="243"/>
              <w:rPr>
                <w:sz w:val="24"/>
              </w:rPr>
            </w:pPr>
            <w:r>
              <w:rPr>
                <w:color w:val="1F2329"/>
                <w:spacing w:val="-5"/>
                <w:sz w:val="24"/>
              </w:rPr>
              <w:t>525</w:t>
            </w:r>
          </w:p>
        </w:tc>
        <w:tc>
          <w:tcPr>
            <w:tcW w:w="1819" w:type="dxa"/>
            <w:tcBorders>
              <w:top w:val="single" w:color="DEE0E6" w:sz="6" w:space="0"/>
              <w:bottom w:val="single" w:color="DEE0E6" w:sz="6" w:space="0"/>
            </w:tcBorders>
          </w:tcPr>
          <w:p w14:paraId="0A5C9AD2">
            <w:pPr>
              <w:pStyle w:val="11"/>
              <w:spacing w:before="11"/>
              <w:ind w:left="428"/>
              <w:rPr>
                <w:sz w:val="24"/>
              </w:rPr>
            </w:pPr>
            <w:r>
              <w:rPr>
                <w:color w:val="1F2329"/>
                <w:spacing w:val="-5"/>
                <w:sz w:val="24"/>
              </w:rPr>
              <w:t>75</w:t>
            </w:r>
          </w:p>
        </w:tc>
        <w:tc>
          <w:tcPr>
            <w:tcW w:w="1743" w:type="dxa"/>
            <w:tcBorders>
              <w:top w:val="single" w:color="DEE0E6" w:sz="6" w:space="0"/>
              <w:bottom w:val="single" w:color="DEE0E6" w:sz="6" w:space="0"/>
            </w:tcBorders>
          </w:tcPr>
          <w:p w14:paraId="68F3DDA2">
            <w:pPr>
              <w:pStyle w:val="11"/>
              <w:spacing w:before="11"/>
              <w:ind w:left="407"/>
              <w:rPr>
                <w:sz w:val="24"/>
              </w:rPr>
            </w:pPr>
            <w:r>
              <w:rPr>
                <w:color w:val="1F2329"/>
                <w:spacing w:val="-5"/>
                <w:sz w:val="24"/>
              </w:rPr>
              <w:t>36</w:t>
            </w:r>
          </w:p>
        </w:tc>
        <w:tc>
          <w:tcPr>
            <w:tcW w:w="1655" w:type="dxa"/>
            <w:tcBorders>
              <w:top w:val="single" w:color="DEE0E6" w:sz="6" w:space="0"/>
              <w:bottom w:val="single" w:color="DEE0E6" w:sz="6" w:space="0"/>
            </w:tcBorders>
          </w:tcPr>
          <w:p w14:paraId="4AD95CA1">
            <w:pPr>
              <w:pStyle w:val="11"/>
              <w:spacing w:before="11"/>
              <w:ind w:left="390"/>
              <w:rPr>
                <w:sz w:val="24"/>
              </w:rPr>
            </w:pPr>
            <w:r>
              <w:rPr>
                <w:color w:val="1F2329"/>
                <w:spacing w:val="-5"/>
                <w:sz w:val="24"/>
              </w:rPr>
              <w:t>125</w:t>
            </w:r>
          </w:p>
        </w:tc>
        <w:tc>
          <w:tcPr>
            <w:tcW w:w="1891" w:type="dxa"/>
            <w:tcBorders>
              <w:top w:val="single" w:color="DEE0E6" w:sz="6" w:space="0"/>
              <w:bottom w:val="single" w:color="DEE0E6" w:sz="6" w:space="0"/>
            </w:tcBorders>
          </w:tcPr>
          <w:p w14:paraId="49E1888D">
            <w:pPr>
              <w:pStyle w:val="11"/>
              <w:spacing w:before="11"/>
              <w:ind w:left="370"/>
              <w:rPr>
                <w:sz w:val="24"/>
              </w:rPr>
            </w:pPr>
            <w:r>
              <w:rPr>
                <w:color w:val="1F2329"/>
                <w:spacing w:val="-5"/>
                <w:sz w:val="24"/>
              </w:rPr>
              <w:t>78</w:t>
            </w:r>
          </w:p>
        </w:tc>
      </w:tr>
      <w:tr w14:paraId="52A5B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800" w:type="dxa"/>
            <w:tcBorders>
              <w:top w:val="single" w:color="DEE0E6" w:sz="6" w:space="0"/>
            </w:tcBorders>
          </w:tcPr>
          <w:p w14:paraId="70C897E2">
            <w:pPr>
              <w:pStyle w:val="11"/>
              <w:spacing w:line="252" w:lineRule="exact"/>
              <w:ind w:left="14"/>
              <w:rPr>
                <w:sz w:val="24"/>
              </w:rPr>
            </w:pPr>
            <w:r>
              <w:rPr>
                <w:color w:val="1F2329"/>
                <w:spacing w:val="-4"/>
                <w:sz w:val="24"/>
              </w:rPr>
              <w:t>2016</w:t>
            </w:r>
          </w:p>
        </w:tc>
        <w:tc>
          <w:tcPr>
            <w:tcW w:w="1707" w:type="dxa"/>
            <w:tcBorders>
              <w:top w:val="single" w:color="DEE0E6" w:sz="6" w:space="0"/>
            </w:tcBorders>
          </w:tcPr>
          <w:p w14:paraId="66955A1D">
            <w:pPr>
              <w:pStyle w:val="11"/>
              <w:spacing w:line="252" w:lineRule="exact"/>
              <w:ind w:left="243"/>
              <w:rPr>
                <w:sz w:val="24"/>
              </w:rPr>
            </w:pPr>
            <w:r>
              <w:rPr>
                <w:color w:val="1F2329"/>
                <w:spacing w:val="-5"/>
                <w:sz w:val="24"/>
              </w:rPr>
              <w:t>510</w:t>
            </w:r>
          </w:p>
        </w:tc>
        <w:tc>
          <w:tcPr>
            <w:tcW w:w="1819" w:type="dxa"/>
            <w:tcBorders>
              <w:top w:val="single" w:color="DEE0E6" w:sz="6" w:space="0"/>
            </w:tcBorders>
          </w:tcPr>
          <w:p w14:paraId="5CB7D0EC">
            <w:pPr>
              <w:pStyle w:val="11"/>
              <w:spacing w:line="252" w:lineRule="exact"/>
              <w:ind w:left="428"/>
              <w:rPr>
                <w:sz w:val="24"/>
              </w:rPr>
            </w:pPr>
            <w:r>
              <w:rPr>
                <w:color w:val="1F2329"/>
                <w:spacing w:val="-5"/>
                <w:sz w:val="24"/>
              </w:rPr>
              <w:t>70</w:t>
            </w:r>
          </w:p>
        </w:tc>
        <w:tc>
          <w:tcPr>
            <w:tcW w:w="1743" w:type="dxa"/>
            <w:tcBorders>
              <w:top w:val="single" w:color="DEE0E6" w:sz="6" w:space="0"/>
            </w:tcBorders>
          </w:tcPr>
          <w:p w14:paraId="215EF7AD">
            <w:pPr>
              <w:pStyle w:val="11"/>
              <w:spacing w:line="252" w:lineRule="exact"/>
              <w:ind w:left="407"/>
              <w:rPr>
                <w:sz w:val="24"/>
              </w:rPr>
            </w:pPr>
            <w:r>
              <w:rPr>
                <w:color w:val="1F2329"/>
                <w:spacing w:val="-5"/>
                <w:sz w:val="24"/>
              </w:rPr>
              <w:t>38</w:t>
            </w:r>
          </w:p>
        </w:tc>
        <w:tc>
          <w:tcPr>
            <w:tcW w:w="1655" w:type="dxa"/>
            <w:tcBorders>
              <w:top w:val="single" w:color="DEE0E6" w:sz="6" w:space="0"/>
            </w:tcBorders>
          </w:tcPr>
          <w:p w14:paraId="7B7EFFB9">
            <w:pPr>
              <w:pStyle w:val="11"/>
              <w:spacing w:line="252" w:lineRule="exact"/>
              <w:ind w:left="390"/>
              <w:rPr>
                <w:sz w:val="24"/>
              </w:rPr>
            </w:pPr>
            <w:r>
              <w:rPr>
                <w:color w:val="1F2329"/>
                <w:spacing w:val="-5"/>
                <w:sz w:val="24"/>
              </w:rPr>
              <w:t>120</w:t>
            </w:r>
          </w:p>
        </w:tc>
        <w:tc>
          <w:tcPr>
            <w:tcW w:w="1891" w:type="dxa"/>
            <w:tcBorders>
              <w:top w:val="single" w:color="DEE0E6" w:sz="6" w:space="0"/>
            </w:tcBorders>
          </w:tcPr>
          <w:p w14:paraId="6416C4BD">
            <w:pPr>
              <w:pStyle w:val="11"/>
              <w:spacing w:line="252" w:lineRule="exact"/>
              <w:ind w:left="370"/>
              <w:rPr>
                <w:sz w:val="24"/>
              </w:rPr>
            </w:pPr>
            <w:r>
              <w:rPr>
                <w:color w:val="1F2329"/>
                <w:spacing w:val="-5"/>
                <w:sz w:val="24"/>
              </w:rPr>
              <w:t>80</w:t>
            </w:r>
          </w:p>
        </w:tc>
      </w:tr>
    </w:tbl>
    <w:p w14:paraId="50B84D09">
      <w:pPr>
        <w:pStyle w:val="6"/>
        <w:spacing w:before="146"/>
      </w:pPr>
    </w:p>
    <w:p w14:paraId="7A45823C">
      <w:pPr>
        <w:pStyle w:val="6"/>
        <w:spacing w:line="355" w:lineRule="auto"/>
        <w:ind w:left="735" w:right="845"/>
      </w:pPr>
      <w:r>
        <w:rPr>
          <w:color w:val="343434"/>
          <w:spacing w:val="-2"/>
        </w:rPr>
        <w:t>In</w:t>
      </w:r>
      <w:r>
        <w:rPr>
          <w:color w:val="343434"/>
          <w:spacing w:val="-10"/>
        </w:rPr>
        <w:t xml:space="preserve"> </w:t>
      </w:r>
      <w:r>
        <w:rPr>
          <w:color w:val="343434"/>
          <w:spacing w:val="-2"/>
        </w:rPr>
        <w:t>which</w:t>
      </w:r>
      <w:r>
        <w:rPr>
          <w:color w:val="343434"/>
          <w:spacing w:val="-12"/>
        </w:rPr>
        <w:t xml:space="preserve"> </w:t>
      </w:r>
      <w:r>
        <w:rPr>
          <w:color w:val="343434"/>
          <w:spacing w:val="-2"/>
        </w:rPr>
        <w:t>year</w:t>
      </w:r>
      <w:r>
        <w:rPr>
          <w:color w:val="343434"/>
          <w:spacing w:val="-12"/>
        </w:rPr>
        <w:t xml:space="preserve"> </w:t>
      </w:r>
      <w:r>
        <w:rPr>
          <w:color w:val="343434"/>
          <w:spacing w:val="-2"/>
        </w:rPr>
        <w:t>the</w:t>
      </w:r>
      <w:r>
        <w:rPr>
          <w:color w:val="343434"/>
          <w:spacing w:val="-12"/>
        </w:rPr>
        <w:t xml:space="preserve"> </w:t>
      </w:r>
      <w:r>
        <w:rPr>
          <w:color w:val="343434"/>
          <w:spacing w:val="-2"/>
        </w:rPr>
        <w:t>total</w:t>
      </w:r>
      <w:r>
        <w:rPr>
          <w:color w:val="343434"/>
          <w:spacing w:val="-12"/>
        </w:rPr>
        <w:t xml:space="preserve"> </w:t>
      </w:r>
      <w:r>
        <w:rPr>
          <w:color w:val="343434"/>
          <w:spacing w:val="-2"/>
        </w:rPr>
        <w:t>number</w:t>
      </w:r>
      <w:r>
        <w:rPr>
          <w:color w:val="343434"/>
          <w:spacing w:val="-13"/>
        </w:rPr>
        <w:t xml:space="preserve"> </w:t>
      </w:r>
      <w:r>
        <w:rPr>
          <w:color w:val="343434"/>
          <w:spacing w:val="-2"/>
        </w:rPr>
        <w:t>of</w:t>
      </w:r>
      <w:r>
        <w:rPr>
          <w:color w:val="343434"/>
          <w:spacing w:val="-9"/>
        </w:rPr>
        <w:t xml:space="preserve"> </w:t>
      </w:r>
      <w:r>
        <w:rPr>
          <w:color w:val="343434"/>
          <w:spacing w:val="-2"/>
        </w:rPr>
        <w:t>employees</w:t>
      </w:r>
      <w:r>
        <w:rPr>
          <w:color w:val="343434"/>
          <w:spacing w:val="-11"/>
        </w:rPr>
        <w:t xml:space="preserve"> </w:t>
      </w:r>
      <w:r>
        <w:rPr>
          <w:color w:val="343434"/>
          <w:spacing w:val="-2"/>
        </w:rPr>
        <w:t>reached</w:t>
      </w:r>
      <w:r>
        <w:rPr>
          <w:color w:val="343434"/>
          <w:spacing w:val="-13"/>
        </w:rPr>
        <w:t xml:space="preserve"> </w:t>
      </w:r>
      <w:r>
        <w:rPr>
          <w:color w:val="343434"/>
          <w:spacing w:val="-2"/>
        </w:rPr>
        <w:t>approximately</w:t>
      </w:r>
      <w:r>
        <w:rPr>
          <w:color w:val="343434"/>
          <w:spacing w:val="-7"/>
        </w:rPr>
        <w:t xml:space="preserve"> </w:t>
      </w:r>
      <w:r>
        <w:rPr>
          <w:color w:val="343434"/>
          <w:spacing w:val="-2"/>
        </w:rPr>
        <w:t>twice</w:t>
      </w:r>
      <w:r>
        <w:rPr>
          <w:color w:val="343434"/>
          <w:spacing w:val="-12"/>
        </w:rPr>
        <w:t xml:space="preserve"> </w:t>
      </w:r>
      <w:r>
        <w:rPr>
          <w:color w:val="343434"/>
          <w:spacing w:val="-2"/>
        </w:rPr>
        <w:t>the</w:t>
      </w:r>
      <w:r>
        <w:rPr>
          <w:color w:val="343434"/>
          <w:spacing w:val="-12"/>
        </w:rPr>
        <w:t xml:space="preserve"> </w:t>
      </w:r>
      <w:r>
        <w:rPr>
          <w:color w:val="343434"/>
          <w:spacing w:val="-2"/>
        </w:rPr>
        <w:t xml:space="preserve">total </w:t>
      </w:r>
      <w:r>
        <w:rPr>
          <w:color w:val="343434"/>
        </w:rPr>
        <w:t>number of employees than the company had in the year 2011?</w:t>
      </w:r>
    </w:p>
    <w:p w14:paraId="1019FBF7">
      <w:pPr>
        <w:pStyle w:val="6"/>
        <w:spacing w:before="273"/>
        <w:ind w:left="735"/>
      </w:pPr>
      <w:r>
        <w:rPr>
          <w:color w:val="343434"/>
          <w:spacing w:val="-2"/>
        </w:rPr>
        <w:t>Options</w:t>
      </w:r>
    </w:p>
    <w:p w14:paraId="485AE80B">
      <w:pPr>
        <w:spacing w:before="269" w:line="250"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2014</w:t>
      </w:r>
    </w:p>
    <w:p w14:paraId="7CD34950">
      <w:pPr>
        <w:spacing w:before="0" w:line="247"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2012</w:t>
      </w:r>
    </w:p>
    <w:p w14:paraId="74912857">
      <w:pPr>
        <w:spacing w:before="0" w:line="248"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2016</w:t>
      </w:r>
    </w:p>
    <w:p w14:paraId="3629B5AB">
      <w:pPr>
        <w:spacing w:before="0" w:line="251"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2013</w:t>
      </w:r>
    </w:p>
    <w:p w14:paraId="4441931D">
      <w:pPr>
        <w:spacing w:after="0" w:line="251" w:lineRule="exact"/>
        <w:jc w:val="left"/>
        <w:rPr>
          <w:sz w:val="21"/>
        </w:rPr>
        <w:sectPr>
          <w:headerReference r:id="rId78" w:type="default"/>
          <w:footerReference r:id="rId79" w:type="default"/>
          <w:pgSz w:w="11910" w:h="16840"/>
          <w:pgMar w:top="1640" w:right="708" w:bottom="500" w:left="708" w:header="668" w:footer="275" w:gutter="0"/>
          <w:cols w:space="720" w:num="1"/>
        </w:sectPr>
      </w:pPr>
    </w:p>
    <w:p w14:paraId="1A025353">
      <w:pPr>
        <w:pStyle w:val="6"/>
        <w:spacing w:before="211" w:line="331" w:lineRule="auto"/>
        <w:ind w:left="735" w:right="1421" w:hanging="3"/>
      </w:pPr>
      <w:r>
        <mc:AlternateContent>
          <mc:Choice Requires="wps">
            <w:drawing>
              <wp:anchor distT="0" distB="0" distL="0" distR="0" simplePos="0" relativeHeight="251740160" behindDoc="1" locked="0" layoutInCell="1" allowOverlap="1">
                <wp:simplePos x="0" y="0"/>
                <wp:positionH relativeFrom="page">
                  <wp:posOffset>916305</wp:posOffset>
                </wp:positionH>
                <wp:positionV relativeFrom="paragraph">
                  <wp:posOffset>137160</wp:posOffset>
                </wp:positionV>
                <wp:extent cx="862330" cy="179070"/>
                <wp:effectExtent l="0" t="0" r="0" b="0"/>
                <wp:wrapNone/>
                <wp:docPr id="396" name="Textbox 396"/>
                <wp:cNvGraphicFramePr/>
                <a:graphic xmlns:a="http://schemas.openxmlformats.org/drawingml/2006/main">
                  <a:graphicData uri="http://schemas.microsoft.com/office/word/2010/wordprocessingShape">
                    <wps:wsp>
                      <wps:cNvSpPr txBox="1"/>
                      <wps:spPr>
                        <a:xfrm>
                          <a:off x="0" y="0"/>
                          <a:ext cx="862330" cy="179070"/>
                        </a:xfrm>
                        <a:prstGeom prst="rect">
                          <a:avLst/>
                        </a:prstGeom>
                      </wps:spPr>
                      <wps:txbx>
                        <w:txbxContent>
                          <w:p w14:paraId="32DC2ACC">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10:</w:t>
                            </w:r>
                          </w:p>
                        </w:txbxContent>
                      </wps:txbx>
                      <wps:bodyPr wrap="square" lIns="0" tIns="0" rIns="0" bIns="0" rtlCol="0">
                        <a:noAutofit/>
                      </wps:bodyPr>
                    </wps:wsp>
                  </a:graphicData>
                </a:graphic>
              </wp:anchor>
            </w:drawing>
          </mc:Choice>
          <mc:Fallback>
            <w:pict>
              <v:shape id="Textbox 396" o:spid="_x0000_s1026" o:spt="202" type="#_x0000_t202" style="position:absolute;left:0pt;margin-left:72.15pt;margin-top:10.8pt;height:14.1pt;width:67.9pt;mso-position-horizontal-relative:page;z-index:-251576320;mso-width-relative:page;mso-height-relative:page;" filled="f" stroked="f" coordsize="21600,21600" o:gfxdata="UEsDBAoAAAAAAIdO4kAAAAAAAAAAAAAAAAAEAAAAZHJzL1BLAwQUAAAACACHTuJAl8fPUt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fHz1LYAAAACQEAAA8AAAAAAAAAAQAgAAAAIgAAAGRycy9kb3ducmV2LnhtbFBLAQIUABQAAAAI&#10;AIdO4kCngU7ItAEAAHcDAAAOAAAAAAAAAAEAIAAAACcBAABkcnMvZTJvRG9jLnhtbFBLBQYAAAAA&#10;BgAGAFkBAABNBQAAAAA=&#10;">
                <v:fill on="f" focussize="0,0"/>
                <v:stroke on="f"/>
                <v:imagedata o:title=""/>
                <o:lock v:ext="edit" aspectratio="f"/>
                <v:textbox inset="0mm,0mm,0mm,0mm">
                  <w:txbxContent>
                    <w:p w14:paraId="32DC2ACC">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10:</w:t>
                      </w:r>
                    </w:p>
                  </w:txbxContent>
                </v:textbox>
              </v:shape>
            </w:pict>
          </mc:Fallback>
        </mc:AlternateContent>
      </w:r>
      <w:r>
        <w:rPr>
          <w:position w:val="-7"/>
        </w:rPr>
        <w:drawing>
          <wp:inline distT="0" distB="0" distL="0" distR="0">
            <wp:extent cx="887730" cy="191770"/>
            <wp:effectExtent l="0" t="0" r="0" b="0"/>
            <wp:docPr id="397" name="Image 397"/>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111" cstate="print"/>
                    <a:stretch>
                      <a:fillRect/>
                    </a:stretch>
                  </pic:blipFill>
                  <pic:spPr>
                    <a:xfrm>
                      <a:off x="0" y="0"/>
                      <a:ext cx="888238" cy="192227"/>
                    </a:xfrm>
                    <a:prstGeom prst="rect">
                      <a:avLst/>
                    </a:prstGeom>
                  </pic:spPr>
                </pic:pic>
              </a:graphicData>
            </a:graphic>
          </wp:inline>
        </w:drawing>
      </w:r>
      <w:r>
        <w:rPr>
          <w:color w:val="343434"/>
        </w:rPr>
        <w:t>Number</w:t>
      </w:r>
      <w:r>
        <w:rPr>
          <w:color w:val="343434"/>
          <w:spacing w:val="-15"/>
        </w:rPr>
        <w:t xml:space="preserve"> </w:t>
      </w:r>
      <w:r>
        <w:rPr>
          <w:color w:val="343434"/>
        </w:rPr>
        <w:t>of</w:t>
      </w:r>
      <w:r>
        <w:rPr>
          <w:color w:val="343434"/>
          <w:spacing w:val="-15"/>
        </w:rPr>
        <w:t xml:space="preserve"> </w:t>
      </w:r>
      <w:r>
        <w:rPr>
          <w:color w:val="343434"/>
        </w:rPr>
        <w:t>employees</w:t>
      </w:r>
      <w:r>
        <w:rPr>
          <w:color w:val="343434"/>
          <w:spacing w:val="-15"/>
        </w:rPr>
        <w:t xml:space="preserve"> </w:t>
      </w:r>
      <w:r>
        <w:rPr>
          <w:color w:val="343434"/>
        </w:rPr>
        <w:t>working</w:t>
      </w:r>
      <w:r>
        <w:rPr>
          <w:color w:val="343434"/>
          <w:spacing w:val="-15"/>
        </w:rPr>
        <w:t xml:space="preserve"> </w:t>
      </w:r>
      <w:r>
        <w:rPr>
          <w:color w:val="343434"/>
        </w:rPr>
        <w:t>in</w:t>
      </w:r>
      <w:r>
        <w:rPr>
          <w:color w:val="343434"/>
          <w:spacing w:val="-15"/>
        </w:rPr>
        <w:t xml:space="preserve"> </w:t>
      </w:r>
      <w:r>
        <w:rPr>
          <w:color w:val="343434"/>
        </w:rPr>
        <w:t>various</w:t>
      </w:r>
      <w:r>
        <w:rPr>
          <w:color w:val="343434"/>
          <w:spacing w:val="-15"/>
        </w:rPr>
        <w:t xml:space="preserve"> </w:t>
      </w:r>
      <w:r>
        <w:rPr>
          <w:color w:val="343434"/>
        </w:rPr>
        <w:t>departments</w:t>
      </w:r>
      <w:r>
        <w:rPr>
          <w:color w:val="343434"/>
          <w:spacing w:val="-15"/>
        </w:rPr>
        <w:t xml:space="preserve"> </w:t>
      </w:r>
      <w:r>
        <w:rPr>
          <w:color w:val="343434"/>
        </w:rPr>
        <w:t>of</w:t>
      </w:r>
      <w:r>
        <w:rPr>
          <w:color w:val="343434"/>
          <w:spacing w:val="-15"/>
        </w:rPr>
        <w:t xml:space="preserve"> </w:t>
      </w:r>
      <w:r>
        <w:rPr>
          <w:color w:val="343434"/>
        </w:rPr>
        <w:t>ABC company limited over 6 years?</w:t>
      </w:r>
    </w:p>
    <w:p w14:paraId="7816FB82">
      <w:pPr>
        <w:pStyle w:val="6"/>
        <w:spacing w:before="17"/>
      </w:pPr>
    </w:p>
    <w:p w14:paraId="7CF79854">
      <w:pPr>
        <w:pStyle w:val="6"/>
        <w:ind w:left="735"/>
      </w:pPr>
      <w:r>
        <w:rPr>
          <w:color w:val="343434"/>
          <w:spacing w:val="-2"/>
        </w:rPr>
        <w:t>Departments</w:t>
      </w:r>
      <w:r>
        <w:rPr>
          <w:color w:val="343434"/>
          <w:spacing w:val="-10"/>
        </w:rPr>
        <w:t xml:space="preserve"> </w:t>
      </w:r>
      <w:r>
        <w:rPr>
          <w:color w:val="343434"/>
          <w:spacing w:val="-2"/>
        </w:rPr>
        <w:t>(Nmber</w:t>
      </w:r>
      <w:r>
        <w:rPr>
          <w:color w:val="343434"/>
          <w:spacing w:val="-8"/>
        </w:rPr>
        <w:t xml:space="preserve"> </w:t>
      </w:r>
      <w:r>
        <w:rPr>
          <w:color w:val="343434"/>
          <w:spacing w:val="-2"/>
        </w:rPr>
        <w:t>of</w:t>
      </w:r>
      <w:r>
        <w:rPr>
          <w:color w:val="343434"/>
          <w:spacing w:val="-11"/>
        </w:rPr>
        <w:t xml:space="preserve"> </w:t>
      </w:r>
      <w:r>
        <w:rPr>
          <w:color w:val="343434"/>
          <w:spacing w:val="-2"/>
        </w:rPr>
        <w:t>employees)</w:t>
      </w:r>
    </w:p>
    <w:p w14:paraId="5246003E">
      <w:pPr>
        <w:pStyle w:val="6"/>
        <w:spacing w:before="48"/>
        <w:rPr>
          <w:sz w:val="20"/>
        </w:rPr>
      </w:pPr>
    </w:p>
    <w:tbl>
      <w:tblPr>
        <w:tblStyle w:val="5"/>
        <w:tblW w:w="0" w:type="auto"/>
        <w:tblInd w:w="7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12"/>
        <w:gridCol w:w="1745"/>
        <w:gridCol w:w="1865"/>
        <w:gridCol w:w="1785"/>
        <w:gridCol w:w="1699"/>
        <w:gridCol w:w="1705"/>
      </w:tblGrid>
      <w:tr w14:paraId="2CEA9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12" w:type="dxa"/>
            <w:tcBorders>
              <w:top w:val="single" w:color="DEE0E6" w:sz="6" w:space="0"/>
              <w:bottom w:val="single" w:color="DEE0E6" w:sz="6" w:space="0"/>
            </w:tcBorders>
          </w:tcPr>
          <w:p w14:paraId="522263C9">
            <w:pPr>
              <w:pStyle w:val="11"/>
              <w:spacing w:before="11"/>
              <w:ind w:left="14"/>
              <w:rPr>
                <w:sz w:val="24"/>
              </w:rPr>
            </w:pPr>
            <w:r>
              <w:rPr>
                <w:color w:val="1F2329"/>
                <w:spacing w:val="-2"/>
                <w:sz w:val="24"/>
              </w:rPr>
              <w:t>Years</w:t>
            </w:r>
          </w:p>
        </w:tc>
        <w:tc>
          <w:tcPr>
            <w:tcW w:w="1745" w:type="dxa"/>
            <w:tcBorders>
              <w:top w:val="single" w:color="DEE0E6" w:sz="6" w:space="0"/>
              <w:bottom w:val="single" w:color="DEE0E6" w:sz="6" w:space="0"/>
            </w:tcBorders>
          </w:tcPr>
          <w:p w14:paraId="639F676B">
            <w:pPr>
              <w:pStyle w:val="11"/>
              <w:spacing w:before="11"/>
              <w:ind w:left="255"/>
              <w:rPr>
                <w:sz w:val="24"/>
              </w:rPr>
            </w:pPr>
            <w:r>
              <w:rPr>
                <w:color w:val="1F2329"/>
                <w:spacing w:val="-2"/>
                <w:sz w:val="24"/>
              </w:rPr>
              <w:t>Production</w:t>
            </w:r>
          </w:p>
        </w:tc>
        <w:tc>
          <w:tcPr>
            <w:tcW w:w="1865" w:type="dxa"/>
            <w:tcBorders>
              <w:top w:val="single" w:color="DEE0E6" w:sz="6" w:space="0"/>
              <w:bottom w:val="single" w:color="DEE0E6" w:sz="6" w:space="0"/>
            </w:tcBorders>
          </w:tcPr>
          <w:p w14:paraId="478C38A2">
            <w:pPr>
              <w:pStyle w:val="11"/>
              <w:spacing w:before="11"/>
              <w:ind w:left="455"/>
              <w:rPr>
                <w:sz w:val="24"/>
              </w:rPr>
            </w:pPr>
            <w:r>
              <w:rPr>
                <w:color w:val="1F2329"/>
                <w:spacing w:val="-2"/>
                <w:sz w:val="24"/>
              </w:rPr>
              <w:t>Marketing</w:t>
            </w:r>
          </w:p>
        </w:tc>
        <w:tc>
          <w:tcPr>
            <w:tcW w:w="1785" w:type="dxa"/>
            <w:tcBorders>
              <w:top w:val="single" w:color="DEE0E6" w:sz="6" w:space="0"/>
              <w:bottom w:val="single" w:color="DEE0E6" w:sz="6" w:space="0"/>
            </w:tcBorders>
          </w:tcPr>
          <w:p w14:paraId="55AA634A">
            <w:pPr>
              <w:pStyle w:val="11"/>
              <w:spacing w:before="11"/>
              <w:ind w:left="429"/>
              <w:rPr>
                <w:sz w:val="24"/>
              </w:rPr>
            </w:pPr>
            <w:r>
              <w:rPr>
                <w:color w:val="1F2329"/>
                <w:spacing w:val="-2"/>
                <w:sz w:val="24"/>
              </w:rPr>
              <w:t>Corporate</w:t>
            </w:r>
          </w:p>
        </w:tc>
        <w:tc>
          <w:tcPr>
            <w:tcW w:w="1699" w:type="dxa"/>
            <w:tcBorders>
              <w:top w:val="single" w:color="DEE0E6" w:sz="6" w:space="0"/>
              <w:bottom w:val="single" w:color="DEE0E6" w:sz="6" w:space="0"/>
            </w:tcBorders>
          </w:tcPr>
          <w:p w14:paraId="3ACBF693">
            <w:pPr>
              <w:pStyle w:val="11"/>
              <w:spacing w:before="11"/>
              <w:ind w:left="416"/>
              <w:rPr>
                <w:sz w:val="24"/>
              </w:rPr>
            </w:pPr>
            <w:r>
              <w:rPr>
                <w:color w:val="1F2329"/>
                <w:spacing w:val="-2"/>
                <w:sz w:val="24"/>
              </w:rPr>
              <w:t>Accounts</w:t>
            </w:r>
          </w:p>
        </w:tc>
        <w:tc>
          <w:tcPr>
            <w:tcW w:w="1705" w:type="dxa"/>
            <w:tcBorders>
              <w:top w:val="single" w:color="DEE0E6" w:sz="6" w:space="0"/>
              <w:bottom w:val="single" w:color="DEE0E6" w:sz="6" w:space="0"/>
            </w:tcBorders>
          </w:tcPr>
          <w:p w14:paraId="7F65C741">
            <w:pPr>
              <w:pStyle w:val="11"/>
              <w:spacing w:before="11"/>
              <w:ind w:left="394"/>
              <w:rPr>
                <w:sz w:val="24"/>
              </w:rPr>
            </w:pPr>
            <w:r>
              <w:rPr>
                <w:color w:val="1F2329"/>
                <w:spacing w:val="-2"/>
                <w:sz w:val="24"/>
              </w:rPr>
              <w:t>Research</w:t>
            </w:r>
          </w:p>
        </w:tc>
      </w:tr>
      <w:tr w14:paraId="5178B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812" w:type="dxa"/>
            <w:tcBorders>
              <w:top w:val="single" w:color="DEE0E6" w:sz="6" w:space="0"/>
              <w:bottom w:val="single" w:color="DEE0E6" w:sz="6" w:space="0"/>
            </w:tcBorders>
          </w:tcPr>
          <w:p w14:paraId="2775ABED">
            <w:pPr>
              <w:pStyle w:val="11"/>
              <w:spacing w:before="8"/>
              <w:ind w:left="14"/>
              <w:rPr>
                <w:sz w:val="24"/>
              </w:rPr>
            </w:pPr>
            <w:r>
              <w:rPr>
                <w:color w:val="1F2329"/>
                <w:spacing w:val="-4"/>
                <w:sz w:val="24"/>
              </w:rPr>
              <w:t>2011</w:t>
            </w:r>
          </w:p>
        </w:tc>
        <w:tc>
          <w:tcPr>
            <w:tcW w:w="1745" w:type="dxa"/>
            <w:tcBorders>
              <w:top w:val="single" w:color="DEE0E6" w:sz="6" w:space="0"/>
              <w:bottom w:val="single" w:color="DEE0E6" w:sz="6" w:space="0"/>
            </w:tcBorders>
          </w:tcPr>
          <w:p w14:paraId="3CE88234">
            <w:pPr>
              <w:pStyle w:val="11"/>
              <w:spacing w:before="8"/>
              <w:ind w:left="255"/>
              <w:rPr>
                <w:sz w:val="24"/>
              </w:rPr>
            </w:pPr>
            <w:r>
              <w:rPr>
                <w:color w:val="1F2329"/>
                <w:spacing w:val="-5"/>
                <w:sz w:val="24"/>
              </w:rPr>
              <w:t>180</w:t>
            </w:r>
          </w:p>
        </w:tc>
        <w:tc>
          <w:tcPr>
            <w:tcW w:w="1865" w:type="dxa"/>
            <w:tcBorders>
              <w:top w:val="single" w:color="DEE0E6" w:sz="6" w:space="0"/>
              <w:bottom w:val="single" w:color="DEE0E6" w:sz="6" w:space="0"/>
            </w:tcBorders>
          </w:tcPr>
          <w:p w14:paraId="4DA4FD43">
            <w:pPr>
              <w:pStyle w:val="11"/>
              <w:spacing w:before="8"/>
              <w:ind w:left="455"/>
              <w:rPr>
                <w:sz w:val="24"/>
              </w:rPr>
            </w:pPr>
            <w:r>
              <w:rPr>
                <w:color w:val="1F2329"/>
                <w:spacing w:val="-5"/>
                <w:sz w:val="24"/>
              </w:rPr>
              <w:t>35</w:t>
            </w:r>
          </w:p>
        </w:tc>
        <w:tc>
          <w:tcPr>
            <w:tcW w:w="1785" w:type="dxa"/>
            <w:tcBorders>
              <w:top w:val="single" w:color="DEE0E6" w:sz="6" w:space="0"/>
              <w:bottom w:val="single" w:color="DEE0E6" w:sz="6" w:space="0"/>
            </w:tcBorders>
          </w:tcPr>
          <w:p w14:paraId="27F20C7C">
            <w:pPr>
              <w:pStyle w:val="11"/>
              <w:spacing w:before="8"/>
              <w:ind w:left="429"/>
              <w:rPr>
                <w:sz w:val="24"/>
              </w:rPr>
            </w:pPr>
            <w:r>
              <w:rPr>
                <w:color w:val="1F2329"/>
                <w:spacing w:val="-5"/>
                <w:sz w:val="24"/>
              </w:rPr>
              <w:t>45</w:t>
            </w:r>
          </w:p>
        </w:tc>
        <w:tc>
          <w:tcPr>
            <w:tcW w:w="1699" w:type="dxa"/>
            <w:tcBorders>
              <w:top w:val="single" w:color="DEE0E6" w:sz="6" w:space="0"/>
              <w:bottom w:val="single" w:color="DEE0E6" w:sz="6" w:space="0"/>
            </w:tcBorders>
          </w:tcPr>
          <w:p w14:paraId="6D163F99">
            <w:pPr>
              <w:pStyle w:val="11"/>
              <w:spacing w:before="8"/>
              <w:ind w:left="416"/>
              <w:rPr>
                <w:sz w:val="24"/>
              </w:rPr>
            </w:pPr>
            <w:r>
              <w:rPr>
                <w:color w:val="1F2329"/>
                <w:spacing w:val="-5"/>
                <w:sz w:val="24"/>
              </w:rPr>
              <w:t>40</w:t>
            </w:r>
          </w:p>
        </w:tc>
        <w:tc>
          <w:tcPr>
            <w:tcW w:w="1705" w:type="dxa"/>
            <w:tcBorders>
              <w:top w:val="single" w:color="DEE0E6" w:sz="6" w:space="0"/>
              <w:bottom w:val="single" w:color="DEE0E6" w:sz="6" w:space="0"/>
            </w:tcBorders>
          </w:tcPr>
          <w:p w14:paraId="7E6689B0">
            <w:pPr>
              <w:pStyle w:val="11"/>
              <w:spacing w:before="8"/>
              <w:ind w:left="394"/>
              <w:rPr>
                <w:sz w:val="24"/>
              </w:rPr>
            </w:pPr>
            <w:r>
              <w:rPr>
                <w:color w:val="1F2329"/>
                <w:spacing w:val="-5"/>
                <w:sz w:val="24"/>
              </w:rPr>
              <w:t>80</w:t>
            </w:r>
          </w:p>
        </w:tc>
      </w:tr>
      <w:tr w14:paraId="366CE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12" w:type="dxa"/>
            <w:tcBorders>
              <w:top w:val="single" w:color="DEE0E6" w:sz="6" w:space="0"/>
              <w:bottom w:val="single" w:color="DEE0E6" w:sz="6" w:space="0"/>
            </w:tcBorders>
          </w:tcPr>
          <w:p w14:paraId="0F2A3C2D">
            <w:pPr>
              <w:pStyle w:val="11"/>
              <w:spacing w:before="11"/>
              <w:ind w:left="14"/>
              <w:rPr>
                <w:sz w:val="24"/>
              </w:rPr>
            </w:pPr>
            <w:r>
              <w:rPr>
                <w:color w:val="1F2329"/>
                <w:spacing w:val="-4"/>
                <w:sz w:val="24"/>
              </w:rPr>
              <w:t>2012</w:t>
            </w:r>
          </w:p>
        </w:tc>
        <w:tc>
          <w:tcPr>
            <w:tcW w:w="1745" w:type="dxa"/>
            <w:tcBorders>
              <w:top w:val="single" w:color="DEE0E6" w:sz="6" w:space="0"/>
              <w:bottom w:val="single" w:color="DEE0E6" w:sz="6" w:space="0"/>
            </w:tcBorders>
          </w:tcPr>
          <w:p w14:paraId="69DF4824">
            <w:pPr>
              <w:pStyle w:val="11"/>
              <w:spacing w:before="11"/>
              <w:ind w:left="255"/>
              <w:rPr>
                <w:sz w:val="24"/>
              </w:rPr>
            </w:pPr>
            <w:r>
              <w:rPr>
                <w:color w:val="1F2329"/>
                <w:spacing w:val="-5"/>
                <w:sz w:val="24"/>
              </w:rPr>
              <w:t>215</w:t>
            </w:r>
          </w:p>
        </w:tc>
        <w:tc>
          <w:tcPr>
            <w:tcW w:w="1865" w:type="dxa"/>
            <w:tcBorders>
              <w:top w:val="single" w:color="DEE0E6" w:sz="6" w:space="0"/>
              <w:bottom w:val="single" w:color="DEE0E6" w:sz="6" w:space="0"/>
            </w:tcBorders>
          </w:tcPr>
          <w:p w14:paraId="32919432">
            <w:pPr>
              <w:pStyle w:val="11"/>
              <w:spacing w:before="11"/>
              <w:ind w:left="455"/>
              <w:rPr>
                <w:sz w:val="24"/>
              </w:rPr>
            </w:pPr>
            <w:r>
              <w:rPr>
                <w:color w:val="1F2329"/>
                <w:spacing w:val="-5"/>
                <w:sz w:val="24"/>
              </w:rPr>
              <w:t>36</w:t>
            </w:r>
          </w:p>
        </w:tc>
        <w:tc>
          <w:tcPr>
            <w:tcW w:w="1785" w:type="dxa"/>
            <w:tcBorders>
              <w:top w:val="single" w:color="DEE0E6" w:sz="6" w:space="0"/>
              <w:bottom w:val="single" w:color="DEE0E6" w:sz="6" w:space="0"/>
            </w:tcBorders>
          </w:tcPr>
          <w:p w14:paraId="61973F1D">
            <w:pPr>
              <w:pStyle w:val="11"/>
              <w:spacing w:before="11"/>
              <w:ind w:left="429"/>
              <w:rPr>
                <w:sz w:val="24"/>
              </w:rPr>
            </w:pPr>
            <w:r>
              <w:rPr>
                <w:color w:val="1F2329"/>
                <w:spacing w:val="-5"/>
                <w:sz w:val="24"/>
              </w:rPr>
              <w:t>40</w:t>
            </w:r>
          </w:p>
        </w:tc>
        <w:tc>
          <w:tcPr>
            <w:tcW w:w="1699" w:type="dxa"/>
            <w:tcBorders>
              <w:top w:val="single" w:color="DEE0E6" w:sz="6" w:space="0"/>
              <w:bottom w:val="single" w:color="DEE0E6" w:sz="6" w:space="0"/>
            </w:tcBorders>
          </w:tcPr>
          <w:p w14:paraId="6384719E">
            <w:pPr>
              <w:pStyle w:val="11"/>
              <w:spacing w:before="11"/>
              <w:ind w:left="416"/>
              <w:rPr>
                <w:sz w:val="24"/>
              </w:rPr>
            </w:pPr>
            <w:r>
              <w:rPr>
                <w:color w:val="1F2329"/>
                <w:spacing w:val="-5"/>
                <w:sz w:val="24"/>
              </w:rPr>
              <w:t>60</w:t>
            </w:r>
          </w:p>
        </w:tc>
        <w:tc>
          <w:tcPr>
            <w:tcW w:w="1705" w:type="dxa"/>
            <w:tcBorders>
              <w:top w:val="single" w:color="DEE0E6" w:sz="6" w:space="0"/>
              <w:bottom w:val="single" w:color="DEE0E6" w:sz="6" w:space="0"/>
            </w:tcBorders>
          </w:tcPr>
          <w:p w14:paraId="28A430FF">
            <w:pPr>
              <w:pStyle w:val="11"/>
              <w:spacing w:before="11"/>
              <w:ind w:left="394"/>
              <w:rPr>
                <w:sz w:val="24"/>
              </w:rPr>
            </w:pPr>
            <w:r>
              <w:rPr>
                <w:color w:val="1F2329"/>
                <w:spacing w:val="-5"/>
                <w:sz w:val="24"/>
              </w:rPr>
              <w:t>71</w:t>
            </w:r>
          </w:p>
        </w:tc>
      </w:tr>
      <w:tr w14:paraId="7371B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812" w:type="dxa"/>
            <w:tcBorders>
              <w:top w:val="single" w:color="DEE0E6" w:sz="6" w:space="0"/>
              <w:bottom w:val="single" w:color="DEE0E6" w:sz="6" w:space="0"/>
            </w:tcBorders>
          </w:tcPr>
          <w:p w14:paraId="08030139">
            <w:pPr>
              <w:pStyle w:val="11"/>
              <w:spacing w:before="8"/>
              <w:ind w:left="14"/>
              <w:rPr>
                <w:sz w:val="24"/>
              </w:rPr>
            </w:pPr>
            <w:r>
              <w:rPr>
                <w:color w:val="1F2329"/>
                <w:spacing w:val="-4"/>
                <w:sz w:val="24"/>
              </w:rPr>
              <w:t>2013</w:t>
            </w:r>
          </w:p>
        </w:tc>
        <w:tc>
          <w:tcPr>
            <w:tcW w:w="1745" w:type="dxa"/>
            <w:tcBorders>
              <w:top w:val="single" w:color="DEE0E6" w:sz="6" w:space="0"/>
              <w:bottom w:val="single" w:color="DEE0E6" w:sz="6" w:space="0"/>
            </w:tcBorders>
          </w:tcPr>
          <w:p w14:paraId="198727DD">
            <w:pPr>
              <w:pStyle w:val="11"/>
              <w:spacing w:before="8"/>
              <w:ind w:left="255"/>
              <w:rPr>
                <w:sz w:val="24"/>
              </w:rPr>
            </w:pPr>
            <w:r>
              <w:rPr>
                <w:color w:val="1F2329"/>
                <w:spacing w:val="-5"/>
                <w:sz w:val="24"/>
              </w:rPr>
              <w:t>420</w:t>
            </w:r>
          </w:p>
        </w:tc>
        <w:tc>
          <w:tcPr>
            <w:tcW w:w="1865" w:type="dxa"/>
            <w:tcBorders>
              <w:top w:val="single" w:color="DEE0E6" w:sz="6" w:space="0"/>
              <w:bottom w:val="single" w:color="DEE0E6" w:sz="6" w:space="0"/>
            </w:tcBorders>
          </w:tcPr>
          <w:p w14:paraId="1DA02777">
            <w:pPr>
              <w:pStyle w:val="11"/>
              <w:spacing w:before="8"/>
              <w:ind w:left="455"/>
              <w:rPr>
                <w:sz w:val="24"/>
              </w:rPr>
            </w:pPr>
            <w:r>
              <w:rPr>
                <w:color w:val="1F2329"/>
                <w:spacing w:val="-5"/>
                <w:sz w:val="24"/>
              </w:rPr>
              <w:t>62</w:t>
            </w:r>
          </w:p>
        </w:tc>
        <w:tc>
          <w:tcPr>
            <w:tcW w:w="1785" w:type="dxa"/>
            <w:tcBorders>
              <w:top w:val="single" w:color="DEE0E6" w:sz="6" w:space="0"/>
              <w:bottom w:val="single" w:color="DEE0E6" w:sz="6" w:space="0"/>
            </w:tcBorders>
          </w:tcPr>
          <w:p w14:paraId="253A9626">
            <w:pPr>
              <w:pStyle w:val="11"/>
              <w:spacing w:before="8"/>
              <w:ind w:left="429"/>
              <w:rPr>
                <w:sz w:val="24"/>
              </w:rPr>
            </w:pPr>
            <w:r>
              <w:rPr>
                <w:color w:val="1F2329"/>
                <w:spacing w:val="-5"/>
                <w:sz w:val="24"/>
              </w:rPr>
              <w:t>25</w:t>
            </w:r>
          </w:p>
        </w:tc>
        <w:tc>
          <w:tcPr>
            <w:tcW w:w="1699" w:type="dxa"/>
            <w:tcBorders>
              <w:top w:val="single" w:color="DEE0E6" w:sz="6" w:space="0"/>
              <w:bottom w:val="single" w:color="DEE0E6" w:sz="6" w:space="0"/>
            </w:tcBorders>
          </w:tcPr>
          <w:p w14:paraId="32B91414">
            <w:pPr>
              <w:pStyle w:val="11"/>
              <w:spacing w:before="8"/>
              <w:ind w:left="416"/>
              <w:rPr>
                <w:sz w:val="24"/>
              </w:rPr>
            </w:pPr>
            <w:r>
              <w:rPr>
                <w:color w:val="1F2329"/>
                <w:spacing w:val="-5"/>
                <w:sz w:val="24"/>
              </w:rPr>
              <w:t>85</w:t>
            </w:r>
          </w:p>
        </w:tc>
        <w:tc>
          <w:tcPr>
            <w:tcW w:w="1705" w:type="dxa"/>
            <w:tcBorders>
              <w:top w:val="single" w:color="DEE0E6" w:sz="6" w:space="0"/>
              <w:bottom w:val="single" w:color="DEE0E6" w:sz="6" w:space="0"/>
            </w:tcBorders>
          </w:tcPr>
          <w:p w14:paraId="4924350A">
            <w:pPr>
              <w:pStyle w:val="11"/>
              <w:spacing w:before="8"/>
              <w:ind w:left="394"/>
              <w:rPr>
                <w:sz w:val="24"/>
              </w:rPr>
            </w:pPr>
            <w:r>
              <w:rPr>
                <w:color w:val="1F2329"/>
                <w:spacing w:val="-5"/>
                <w:sz w:val="24"/>
              </w:rPr>
              <w:t>70</w:t>
            </w:r>
          </w:p>
        </w:tc>
      </w:tr>
      <w:tr w14:paraId="3C2FC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8" w:hRule="atLeast"/>
        </w:trPr>
        <w:tc>
          <w:tcPr>
            <w:tcW w:w="812" w:type="dxa"/>
            <w:tcBorders>
              <w:top w:val="single" w:color="DEE0E6" w:sz="6" w:space="0"/>
              <w:bottom w:val="single" w:color="DEE0E6" w:sz="6" w:space="0"/>
            </w:tcBorders>
          </w:tcPr>
          <w:p w14:paraId="4554D1D1">
            <w:pPr>
              <w:pStyle w:val="11"/>
              <w:spacing w:before="11"/>
              <w:ind w:left="14"/>
              <w:rPr>
                <w:sz w:val="24"/>
              </w:rPr>
            </w:pPr>
            <w:r>
              <w:rPr>
                <w:color w:val="1F2329"/>
                <w:spacing w:val="-4"/>
                <w:sz w:val="24"/>
              </w:rPr>
              <w:t>2014</w:t>
            </w:r>
          </w:p>
        </w:tc>
        <w:tc>
          <w:tcPr>
            <w:tcW w:w="1745" w:type="dxa"/>
            <w:tcBorders>
              <w:top w:val="single" w:color="DEE0E6" w:sz="6" w:space="0"/>
              <w:bottom w:val="single" w:color="DEE0E6" w:sz="6" w:space="0"/>
            </w:tcBorders>
          </w:tcPr>
          <w:p w14:paraId="4360BDF6">
            <w:pPr>
              <w:pStyle w:val="11"/>
              <w:spacing w:before="11"/>
              <w:ind w:left="255"/>
              <w:rPr>
                <w:sz w:val="24"/>
              </w:rPr>
            </w:pPr>
            <w:r>
              <w:rPr>
                <w:color w:val="1F2329"/>
                <w:spacing w:val="-5"/>
                <w:sz w:val="24"/>
              </w:rPr>
              <w:t>460</w:t>
            </w:r>
          </w:p>
        </w:tc>
        <w:tc>
          <w:tcPr>
            <w:tcW w:w="1865" w:type="dxa"/>
            <w:tcBorders>
              <w:top w:val="single" w:color="DEE0E6" w:sz="6" w:space="0"/>
              <w:bottom w:val="single" w:color="DEE0E6" w:sz="6" w:space="0"/>
            </w:tcBorders>
          </w:tcPr>
          <w:p w14:paraId="654E7702">
            <w:pPr>
              <w:pStyle w:val="11"/>
              <w:spacing w:before="11"/>
              <w:ind w:left="455"/>
              <w:rPr>
                <w:sz w:val="24"/>
              </w:rPr>
            </w:pPr>
            <w:r>
              <w:rPr>
                <w:color w:val="1F2329"/>
                <w:spacing w:val="-5"/>
                <w:sz w:val="24"/>
              </w:rPr>
              <w:t>70</w:t>
            </w:r>
          </w:p>
        </w:tc>
        <w:tc>
          <w:tcPr>
            <w:tcW w:w="1785" w:type="dxa"/>
            <w:tcBorders>
              <w:top w:val="single" w:color="DEE0E6" w:sz="6" w:space="0"/>
              <w:bottom w:val="single" w:color="DEE0E6" w:sz="6" w:space="0"/>
            </w:tcBorders>
          </w:tcPr>
          <w:p w14:paraId="439469F9">
            <w:pPr>
              <w:pStyle w:val="11"/>
              <w:spacing w:before="11"/>
              <w:ind w:left="429"/>
              <w:rPr>
                <w:sz w:val="24"/>
              </w:rPr>
            </w:pPr>
            <w:r>
              <w:rPr>
                <w:color w:val="1F2329"/>
                <w:spacing w:val="-5"/>
                <w:sz w:val="24"/>
              </w:rPr>
              <w:t>35</w:t>
            </w:r>
          </w:p>
        </w:tc>
        <w:tc>
          <w:tcPr>
            <w:tcW w:w="1699" w:type="dxa"/>
            <w:tcBorders>
              <w:top w:val="single" w:color="DEE0E6" w:sz="6" w:space="0"/>
              <w:bottom w:val="single" w:color="DEE0E6" w:sz="6" w:space="0"/>
            </w:tcBorders>
          </w:tcPr>
          <w:p w14:paraId="55D614C6">
            <w:pPr>
              <w:pStyle w:val="11"/>
              <w:spacing w:before="11"/>
              <w:ind w:left="416"/>
              <w:rPr>
                <w:sz w:val="24"/>
              </w:rPr>
            </w:pPr>
            <w:r>
              <w:rPr>
                <w:color w:val="1F2329"/>
                <w:spacing w:val="-5"/>
                <w:sz w:val="24"/>
              </w:rPr>
              <w:t>95</w:t>
            </w:r>
          </w:p>
        </w:tc>
        <w:tc>
          <w:tcPr>
            <w:tcW w:w="1705" w:type="dxa"/>
            <w:tcBorders>
              <w:top w:val="single" w:color="DEE0E6" w:sz="6" w:space="0"/>
              <w:bottom w:val="single" w:color="DEE0E6" w:sz="6" w:space="0"/>
            </w:tcBorders>
          </w:tcPr>
          <w:p w14:paraId="40247608">
            <w:pPr>
              <w:pStyle w:val="11"/>
              <w:spacing w:before="11"/>
              <w:ind w:left="394"/>
              <w:rPr>
                <w:sz w:val="24"/>
              </w:rPr>
            </w:pPr>
            <w:r>
              <w:rPr>
                <w:color w:val="1F2329"/>
                <w:spacing w:val="-5"/>
                <w:sz w:val="24"/>
              </w:rPr>
              <w:t>75</w:t>
            </w:r>
          </w:p>
        </w:tc>
      </w:tr>
      <w:tr w14:paraId="2CC81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812" w:type="dxa"/>
            <w:tcBorders>
              <w:top w:val="single" w:color="DEE0E6" w:sz="6" w:space="0"/>
              <w:bottom w:val="single" w:color="DEE0E6" w:sz="6" w:space="0"/>
            </w:tcBorders>
          </w:tcPr>
          <w:p w14:paraId="24866A6F">
            <w:pPr>
              <w:pStyle w:val="11"/>
              <w:spacing w:before="8" w:line="276" w:lineRule="exact"/>
              <w:ind w:left="14"/>
              <w:rPr>
                <w:sz w:val="24"/>
              </w:rPr>
            </w:pPr>
            <w:r>
              <w:rPr>
                <w:color w:val="1F2329"/>
                <w:spacing w:val="-4"/>
                <w:sz w:val="24"/>
              </w:rPr>
              <w:t>2015</w:t>
            </w:r>
          </w:p>
        </w:tc>
        <w:tc>
          <w:tcPr>
            <w:tcW w:w="1745" w:type="dxa"/>
            <w:tcBorders>
              <w:top w:val="single" w:color="DEE0E6" w:sz="6" w:space="0"/>
              <w:bottom w:val="single" w:color="DEE0E6" w:sz="6" w:space="0"/>
            </w:tcBorders>
          </w:tcPr>
          <w:p w14:paraId="258B9BD4">
            <w:pPr>
              <w:pStyle w:val="11"/>
              <w:spacing w:before="8" w:line="276" w:lineRule="exact"/>
              <w:ind w:left="255"/>
              <w:rPr>
                <w:sz w:val="24"/>
              </w:rPr>
            </w:pPr>
            <w:r>
              <w:rPr>
                <w:color w:val="1F2329"/>
                <w:spacing w:val="-5"/>
                <w:sz w:val="24"/>
              </w:rPr>
              <w:t>525</w:t>
            </w:r>
          </w:p>
        </w:tc>
        <w:tc>
          <w:tcPr>
            <w:tcW w:w="1865" w:type="dxa"/>
            <w:tcBorders>
              <w:top w:val="single" w:color="DEE0E6" w:sz="6" w:space="0"/>
              <w:bottom w:val="single" w:color="DEE0E6" w:sz="6" w:space="0"/>
            </w:tcBorders>
          </w:tcPr>
          <w:p w14:paraId="19256CEE">
            <w:pPr>
              <w:pStyle w:val="11"/>
              <w:spacing w:before="8" w:line="276" w:lineRule="exact"/>
              <w:ind w:left="455"/>
              <w:rPr>
                <w:sz w:val="24"/>
              </w:rPr>
            </w:pPr>
            <w:r>
              <w:rPr>
                <w:color w:val="1F2329"/>
                <w:spacing w:val="-5"/>
                <w:sz w:val="24"/>
              </w:rPr>
              <w:t>75</w:t>
            </w:r>
          </w:p>
        </w:tc>
        <w:tc>
          <w:tcPr>
            <w:tcW w:w="1785" w:type="dxa"/>
            <w:tcBorders>
              <w:top w:val="single" w:color="DEE0E6" w:sz="6" w:space="0"/>
              <w:bottom w:val="single" w:color="DEE0E6" w:sz="6" w:space="0"/>
            </w:tcBorders>
          </w:tcPr>
          <w:p w14:paraId="727B81A4">
            <w:pPr>
              <w:pStyle w:val="11"/>
              <w:spacing w:before="8" w:line="276" w:lineRule="exact"/>
              <w:ind w:left="429"/>
              <w:rPr>
                <w:sz w:val="24"/>
              </w:rPr>
            </w:pPr>
            <w:r>
              <w:rPr>
                <w:color w:val="1F2329"/>
                <w:spacing w:val="-5"/>
                <w:sz w:val="24"/>
              </w:rPr>
              <w:t>36</w:t>
            </w:r>
          </w:p>
        </w:tc>
        <w:tc>
          <w:tcPr>
            <w:tcW w:w="1699" w:type="dxa"/>
            <w:tcBorders>
              <w:top w:val="single" w:color="DEE0E6" w:sz="6" w:space="0"/>
              <w:bottom w:val="single" w:color="DEE0E6" w:sz="6" w:space="0"/>
            </w:tcBorders>
          </w:tcPr>
          <w:p w14:paraId="632E0B52">
            <w:pPr>
              <w:pStyle w:val="11"/>
              <w:spacing w:before="8" w:line="276" w:lineRule="exact"/>
              <w:ind w:left="416"/>
              <w:rPr>
                <w:sz w:val="24"/>
              </w:rPr>
            </w:pPr>
            <w:r>
              <w:rPr>
                <w:color w:val="1F2329"/>
                <w:spacing w:val="-5"/>
                <w:sz w:val="24"/>
              </w:rPr>
              <w:t>125</w:t>
            </w:r>
          </w:p>
        </w:tc>
        <w:tc>
          <w:tcPr>
            <w:tcW w:w="1705" w:type="dxa"/>
            <w:tcBorders>
              <w:top w:val="single" w:color="DEE0E6" w:sz="6" w:space="0"/>
              <w:bottom w:val="single" w:color="DEE0E6" w:sz="6" w:space="0"/>
            </w:tcBorders>
          </w:tcPr>
          <w:p w14:paraId="75B6DD99">
            <w:pPr>
              <w:pStyle w:val="11"/>
              <w:spacing w:before="8" w:line="276" w:lineRule="exact"/>
              <w:ind w:left="394"/>
              <w:rPr>
                <w:sz w:val="24"/>
              </w:rPr>
            </w:pPr>
            <w:r>
              <w:rPr>
                <w:color w:val="1F2329"/>
                <w:spacing w:val="-5"/>
                <w:sz w:val="24"/>
              </w:rPr>
              <w:t>78</w:t>
            </w:r>
          </w:p>
        </w:tc>
      </w:tr>
      <w:tr w14:paraId="6E2B6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812" w:type="dxa"/>
            <w:tcBorders>
              <w:top w:val="single" w:color="DEE0E6" w:sz="6" w:space="0"/>
            </w:tcBorders>
          </w:tcPr>
          <w:p w14:paraId="4064F5A2">
            <w:pPr>
              <w:pStyle w:val="11"/>
              <w:spacing w:line="255" w:lineRule="exact"/>
              <w:ind w:left="14"/>
              <w:rPr>
                <w:sz w:val="24"/>
              </w:rPr>
            </w:pPr>
            <w:r>
              <w:rPr>
                <w:color w:val="1F2329"/>
                <w:spacing w:val="-4"/>
                <w:sz w:val="24"/>
              </w:rPr>
              <w:t>2016</w:t>
            </w:r>
          </w:p>
        </w:tc>
        <w:tc>
          <w:tcPr>
            <w:tcW w:w="1745" w:type="dxa"/>
            <w:tcBorders>
              <w:top w:val="single" w:color="DEE0E6" w:sz="6" w:space="0"/>
            </w:tcBorders>
          </w:tcPr>
          <w:p w14:paraId="1A645991">
            <w:pPr>
              <w:pStyle w:val="11"/>
              <w:spacing w:line="255" w:lineRule="exact"/>
              <w:ind w:left="255"/>
              <w:rPr>
                <w:sz w:val="24"/>
              </w:rPr>
            </w:pPr>
            <w:r>
              <w:rPr>
                <w:color w:val="1F2329"/>
                <w:spacing w:val="-5"/>
                <w:sz w:val="24"/>
              </w:rPr>
              <w:t>510</w:t>
            </w:r>
          </w:p>
        </w:tc>
        <w:tc>
          <w:tcPr>
            <w:tcW w:w="1865" w:type="dxa"/>
            <w:tcBorders>
              <w:top w:val="single" w:color="DEE0E6" w:sz="6" w:space="0"/>
            </w:tcBorders>
          </w:tcPr>
          <w:p w14:paraId="52D8E714">
            <w:pPr>
              <w:pStyle w:val="11"/>
              <w:spacing w:line="255" w:lineRule="exact"/>
              <w:ind w:left="455"/>
              <w:rPr>
                <w:sz w:val="24"/>
              </w:rPr>
            </w:pPr>
            <w:r>
              <w:rPr>
                <w:color w:val="1F2329"/>
                <w:spacing w:val="-5"/>
                <w:sz w:val="24"/>
              </w:rPr>
              <w:t>70</w:t>
            </w:r>
          </w:p>
        </w:tc>
        <w:tc>
          <w:tcPr>
            <w:tcW w:w="1785" w:type="dxa"/>
            <w:tcBorders>
              <w:top w:val="single" w:color="DEE0E6" w:sz="6" w:space="0"/>
            </w:tcBorders>
          </w:tcPr>
          <w:p w14:paraId="13FCE7D1">
            <w:pPr>
              <w:pStyle w:val="11"/>
              <w:spacing w:line="255" w:lineRule="exact"/>
              <w:ind w:left="429"/>
              <w:rPr>
                <w:sz w:val="24"/>
              </w:rPr>
            </w:pPr>
            <w:r>
              <w:rPr>
                <w:color w:val="1F2329"/>
                <w:spacing w:val="-5"/>
                <w:sz w:val="24"/>
              </w:rPr>
              <w:t>38</w:t>
            </w:r>
          </w:p>
        </w:tc>
        <w:tc>
          <w:tcPr>
            <w:tcW w:w="1699" w:type="dxa"/>
            <w:tcBorders>
              <w:top w:val="single" w:color="DEE0E6" w:sz="6" w:space="0"/>
            </w:tcBorders>
          </w:tcPr>
          <w:p w14:paraId="18F7768D">
            <w:pPr>
              <w:pStyle w:val="11"/>
              <w:spacing w:line="255" w:lineRule="exact"/>
              <w:ind w:left="416"/>
              <w:rPr>
                <w:sz w:val="24"/>
              </w:rPr>
            </w:pPr>
            <w:r>
              <w:rPr>
                <w:color w:val="1F2329"/>
                <w:spacing w:val="-5"/>
                <w:sz w:val="24"/>
              </w:rPr>
              <w:t>120</w:t>
            </w:r>
          </w:p>
        </w:tc>
        <w:tc>
          <w:tcPr>
            <w:tcW w:w="1705" w:type="dxa"/>
            <w:tcBorders>
              <w:top w:val="single" w:color="DEE0E6" w:sz="6" w:space="0"/>
            </w:tcBorders>
          </w:tcPr>
          <w:p w14:paraId="1F1AD9F1">
            <w:pPr>
              <w:pStyle w:val="11"/>
              <w:spacing w:line="255" w:lineRule="exact"/>
              <w:ind w:left="394"/>
              <w:rPr>
                <w:sz w:val="24"/>
              </w:rPr>
            </w:pPr>
            <w:r>
              <w:rPr>
                <w:color w:val="1F2329"/>
                <w:spacing w:val="-5"/>
                <w:sz w:val="24"/>
              </w:rPr>
              <w:t>80</w:t>
            </w:r>
          </w:p>
        </w:tc>
      </w:tr>
    </w:tbl>
    <w:p w14:paraId="22764AB8">
      <w:pPr>
        <w:pStyle w:val="6"/>
        <w:spacing w:before="33" w:line="700" w:lineRule="atLeast"/>
        <w:ind w:left="735" w:right="1614"/>
      </w:pPr>
      <w:r>
        <w:rPr>
          <w:color w:val="343434"/>
          <w:spacing w:val="-2"/>
        </w:rPr>
        <w:t>Which</w:t>
      </w:r>
      <w:r>
        <w:rPr>
          <w:color w:val="343434"/>
          <w:spacing w:val="-15"/>
        </w:rPr>
        <w:t xml:space="preserve"> </w:t>
      </w:r>
      <w:r>
        <w:rPr>
          <w:color w:val="343434"/>
          <w:spacing w:val="-2"/>
        </w:rPr>
        <w:t>department</w:t>
      </w:r>
      <w:r>
        <w:rPr>
          <w:color w:val="343434"/>
          <w:spacing w:val="-12"/>
        </w:rPr>
        <w:t xml:space="preserve"> </w:t>
      </w:r>
      <w:r>
        <w:rPr>
          <w:color w:val="343434"/>
          <w:spacing w:val="-2"/>
        </w:rPr>
        <w:t>has</w:t>
      </w:r>
      <w:r>
        <w:rPr>
          <w:color w:val="343434"/>
          <w:spacing w:val="-11"/>
        </w:rPr>
        <w:t xml:space="preserve"> </w:t>
      </w:r>
      <w:r>
        <w:rPr>
          <w:color w:val="343434"/>
          <w:spacing w:val="-2"/>
        </w:rPr>
        <w:t>less</w:t>
      </w:r>
      <w:r>
        <w:rPr>
          <w:color w:val="343434"/>
          <w:spacing w:val="-12"/>
        </w:rPr>
        <w:t xml:space="preserve"> </w:t>
      </w:r>
      <w:r>
        <w:rPr>
          <w:color w:val="343434"/>
          <w:spacing w:val="-2"/>
        </w:rPr>
        <w:t>than</w:t>
      </w:r>
      <w:r>
        <w:rPr>
          <w:color w:val="343434"/>
          <w:spacing w:val="-13"/>
        </w:rPr>
        <w:t xml:space="preserve"> </w:t>
      </w:r>
      <w:r>
        <w:rPr>
          <w:color w:val="343434"/>
          <w:spacing w:val="-2"/>
        </w:rPr>
        <w:t>9%</w:t>
      </w:r>
      <w:r>
        <w:rPr>
          <w:color w:val="343434"/>
          <w:spacing w:val="-11"/>
        </w:rPr>
        <w:t xml:space="preserve"> </w:t>
      </w:r>
      <w:r>
        <w:rPr>
          <w:color w:val="343434"/>
          <w:spacing w:val="-2"/>
        </w:rPr>
        <w:t>employees</w:t>
      </w:r>
      <w:r>
        <w:rPr>
          <w:color w:val="343434"/>
          <w:spacing w:val="-7"/>
        </w:rPr>
        <w:t xml:space="preserve"> </w:t>
      </w:r>
      <w:r>
        <w:rPr>
          <w:color w:val="343434"/>
          <w:spacing w:val="-2"/>
        </w:rPr>
        <w:t>through</w:t>
      </w:r>
      <w:r>
        <w:rPr>
          <w:color w:val="343434"/>
          <w:spacing w:val="-15"/>
        </w:rPr>
        <w:t xml:space="preserve"> </w:t>
      </w:r>
      <w:r>
        <w:rPr>
          <w:color w:val="343434"/>
          <w:spacing w:val="-2"/>
        </w:rPr>
        <w:t>all</w:t>
      </w:r>
      <w:r>
        <w:rPr>
          <w:color w:val="343434"/>
          <w:spacing w:val="-13"/>
        </w:rPr>
        <w:t xml:space="preserve"> </w:t>
      </w:r>
      <w:r>
        <w:rPr>
          <w:color w:val="343434"/>
          <w:spacing w:val="-2"/>
        </w:rPr>
        <w:t>the</w:t>
      </w:r>
      <w:r>
        <w:rPr>
          <w:color w:val="343434"/>
          <w:spacing w:val="-14"/>
        </w:rPr>
        <w:t xml:space="preserve"> </w:t>
      </w:r>
      <w:r>
        <w:rPr>
          <w:color w:val="343434"/>
          <w:spacing w:val="-2"/>
        </w:rPr>
        <w:t>6</w:t>
      </w:r>
      <w:r>
        <w:rPr>
          <w:color w:val="343434"/>
          <w:spacing w:val="-13"/>
        </w:rPr>
        <w:t xml:space="preserve"> </w:t>
      </w:r>
      <w:r>
        <w:rPr>
          <w:color w:val="343434"/>
          <w:spacing w:val="-2"/>
        </w:rPr>
        <w:t>years? Options</w:t>
      </w:r>
    </w:p>
    <w:p w14:paraId="2DBBDE42">
      <w:pPr>
        <w:pStyle w:val="10"/>
        <w:numPr>
          <w:ilvl w:val="0"/>
          <w:numId w:val="65"/>
        </w:numPr>
        <w:tabs>
          <w:tab w:val="left" w:pos="1450"/>
        </w:tabs>
        <w:spacing w:before="267" w:after="0" w:line="250" w:lineRule="exact"/>
        <w:ind w:left="1450" w:right="0" w:hanging="355"/>
        <w:jc w:val="left"/>
        <w:rPr>
          <w:sz w:val="21"/>
        </w:rPr>
      </w:pPr>
      <w:r>
        <w:rPr>
          <w:color w:val="343434"/>
          <w:spacing w:val="-2"/>
          <w:sz w:val="21"/>
        </w:rPr>
        <w:t>Production</w:t>
      </w:r>
    </w:p>
    <w:p w14:paraId="5B154642">
      <w:pPr>
        <w:pStyle w:val="10"/>
        <w:numPr>
          <w:ilvl w:val="0"/>
          <w:numId w:val="65"/>
        </w:numPr>
        <w:tabs>
          <w:tab w:val="left" w:pos="1450"/>
        </w:tabs>
        <w:spacing w:before="0" w:after="0" w:line="248" w:lineRule="exact"/>
        <w:ind w:left="1450" w:right="0" w:hanging="355"/>
        <w:jc w:val="left"/>
        <w:rPr>
          <w:sz w:val="21"/>
        </w:rPr>
      </w:pPr>
      <w:r>
        <w:rPr>
          <w:color w:val="343434"/>
          <w:spacing w:val="-2"/>
          <w:sz w:val="21"/>
        </w:rPr>
        <w:t>Marketing</w:t>
      </w:r>
    </w:p>
    <w:p w14:paraId="5DDE2891">
      <w:pPr>
        <w:pStyle w:val="10"/>
        <w:numPr>
          <w:ilvl w:val="0"/>
          <w:numId w:val="65"/>
        </w:numPr>
        <w:tabs>
          <w:tab w:val="left" w:pos="1450"/>
        </w:tabs>
        <w:spacing w:before="0" w:after="0" w:line="248" w:lineRule="exact"/>
        <w:ind w:left="1450" w:right="0" w:hanging="355"/>
        <w:jc w:val="left"/>
        <w:rPr>
          <w:sz w:val="21"/>
        </w:rPr>
      </w:pPr>
      <w:r>
        <w:rPr>
          <w:color w:val="343434"/>
          <w:spacing w:val="-2"/>
          <w:sz w:val="21"/>
        </w:rPr>
        <w:t>Research</w:t>
      </w:r>
    </w:p>
    <w:p w14:paraId="1BDC8756">
      <w:pPr>
        <w:pStyle w:val="10"/>
        <w:numPr>
          <w:ilvl w:val="0"/>
          <w:numId w:val="65"/>
        </w:numPr>
        <w:tabs>
          <w:tab w:val="left" w:pos="1450"/>
        </w:tabs>
        <w:spacing w:before="0" w:after="0" w:line="250" w:lineRule="exact"/>
        <w:ind w:left="1450" w:right="0" w:hanging="355"/>
        <w:jc w:val="left"/>
        <w:rPr>
          <w:sz w:val="21"/>
        </w:rPr>
      </w:pPr>
      <w:r>
        <w:rPr>
          <w:color w:val="343434"/>
          <w:spacing w:val="-2"/>
          <w:sz w:val="21"/>
        </w:rPr>
        <w:t>Accounts</w:t>
      </w:r>
    </w:p>
    <w:p w14:paraId="6E87C558">
      <w:pPr>
        <w:pStyle w:val="6"/>
        <w:spacing w:before="139"/>
        <w:rPr>
          <w:sz w:val="17"/>
        </w:rPr>
      </w:pPr>
    </w:p>
    <w:p w14:paraId="75E7D6D6">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5D3AA517">
      <w:pPr>
        <w:pStyle w:val="6"/>
        <w:spacing w:before="5"/>
        <w:rPr>
          <w:rFonts w:ascii="Arial"/>
          <w:b/>
          <w:sz w:val="17"/>
        </w:rPr>
      </w:pPr>
    </w:p>
    <w:p w14:paraId="2F3FE3EA">
      <w:pPr>
        <w:pStyle w:val="2"/>
      </w:pPr>
      <w:r>
        <w:rPr>
          <w:color w:val="19212D"/>
        </w:rPr>
        <w:t xml:space="preserve">Question </w:t>
      </w:r>
      <w:r>
        <w:rPr>
          <w:color w:val="19212D"/>
          <w:spacing w:val="-5"/>
        </w:rPr>
        <w:t>119</w:t>
      </w:r>
    </w:p>
    <w:p w14:paraId="6EED32CD">
      <w:pPr>
        <w:pStyle w:val="6"/>
        <w:spacing w:before="211" w:line="331" w:lineRule="auto"/>
        <w:ind w:left="735" w:right="845" w:hanging="3"/>
      </w:pPr>
      <w:r>
        <mc:AlternateContent>
          <mc:Choice Requires="wps">
            <w:drawing>
              <wp:anchor distT="0" distB="0" distL="0" distR="0" simplePos="0" relativeHeight="251741184" behindDoc="1" locked="0" layoutInCell="1" allowOverlap="1">
                <wp:simplePos x="0" y="0"/>
                <wp:positionH relativeFrom="page">
                  <wp:posOffset>916305</wp:posOffset>
                </wp:positionH>
                <wp:positionV relativeFrom="paragraph">
                  <wp:posOffset>137160</wp:posOffset>
                </wp:positionV>
                <wp:extent cx="734060" cy="179070"/>
                <wp:effectExtent l="0" t="0" r="0" b="0"/>
                <wp:wrapNone/>
                <wp:docPr id="398" name="Textbox 398"/>
                <wp:cNvGraphicFramePr/>
                <a:graphic xmlns:a="http://schemas.openxmlformats.org/drawingml/2006/main">
                  <a:graphicData uri="http://schemas.microsoft.com/office/word/2010/wordprocessingShape">
                    <wps:wsp>
                      <wps:cNvSpPr txBox="1"/>
                      <wps:spPr>
                        <a:xfrm>
                          <a:off x="0" y="0"/>
                          <a:ext cx="734060" cy="179070"/>
                        </a:xfrm>
                        <a:prstGeom prst="rect">
                          <a:avLst/>
                        </a:prstGeom>
                      </wps:spPr>
                      <wps:txbx>
                        <w:txbxContent>
                          <w:p w14:paraId="77244952">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10"/>
                                <w:sz w:val="24"/>
                              </w:rPr>
                              <w:t>7</w:t>
                            </w:r>
                          </w:p>
                        </w:txbxContent>
                      </wps:txbx>
                      <wps:bodyPr wrap="square" lIns="0" tIns="0" rIns="0" bIns="0" rtlCol="0">
                        <a:noAutofit/>
                      </wps:bodyPr>
                    </wps:wsp>
                  </a:graphicData>
                </a:graphic>
              </wp:anchor>
            </w:drawing>
          </mc:Choice>
          <mc:Fallback>
            <w:pict>
              <v:shape id="Textbox 398" o:spid="_x0000_s1026" o:spt="202" type="#_x0000_t202" style="position:absolute;left:0pt;margin-left:72.15pt;margin-top:10.8pt;height:14.1pt;width:57.8pt;mso-position-horizontal-relative:page;z-index:-251575296;mso-width-relative:page;mso-height-relative:page;" filled="f" stroked="f" coordsize="21600,21600" o:gfxdata="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964gbYAAAACQEAAA8AAAAAAAAAAQAgAAAAIgAAAGRycy9kb3ducmV2LnhtbFBLAQIUABQAAAAI&#10;AIdO4kBJHK9DtAEAAHcDAAAOAAAAAAAAAAEAIAAAACcBAABkcnMvZTJvRG9jLnhtbFBLBQYAAAAA&#10;BgAGAFkBAABNBQAAAAA=&#10;">
                <v:fill on="f" focussize="0,0"/>
                <v:stroke on="f"/>
                <v:imagedata o:title=""/>
                <o:lock v:ext="edit" aspectratio="f"/>
                <v:textbox inset="0mm,0mm,0mm,0mm">
                  <w:txbxContent>
                    <w:p w14:paraId="77244952">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10"/>
                          <w:sz w:val="24"/>
                        </w:rPr>
                        <w:t>7</w:t>
                      </w:r>
                    </w:p>
                  </w:txbxContent>
                </v:textbox>
              </v:shape>
            </w:pict>
          </mc:Fallback>
        </mc:AlternateContent>
      </w:r>
      <w:r>
        <w:rPr>
          <w:position w:val="-7"/>
        </w:rPr>
        <w:drawing>
          <wp:inline distT="0" distB="0" distL="0" distR="0">
            <wp:extent cx="758825" cy="191770"/>
            <wp:effectExtent l="0" t="0" r="0" b="0"/>
            <wp:docPr id="399" name="Image 399"/>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145" cstate="print"/>
                    <a:stretch>
                      <a:fillRect/>
                    </a:stretch>
                  </pic:blipFill>
                  <pic:spPr>
                    <a:xfrm>
                      <a:off x="0" y="0"/>
                      <a:ext cx="759002" cy="192227"/>
                    </a:xfrm>
                    <a:prstGeom prst="rect">
                      <a:avLst/>
                    </a:prstGeom>
                  </pic:spPr>
                </pic:pic>
              </a:graphicData>
            </a:graphic>
          </wp:inline>
        </w:drawing>
      </w:r>
      <w:r>
        <w:rPr>
          <w:b/>
          <w:color w:val="343434"/>
          <w:spacing w:val="-2"/>
        </w:rPr>
        <w:t>:</w:t>
      </w:r>
      <w:r>
        <w:rPr>
          <w:color w:val="343434"/>
          <w:spacing w:val="-2"/>
        </w:rPr>
        <w:t>Select</w:t>
      </w:r>
      <w:r>
        <w:rPr>
          <w:color w:val="343434"/>
          <w:spacing w:val="-7"/>
        </w:rPr>
        <w:t xml:space="preserve"> </w:t>
      </w:r>
      <w:r>
        <w:rPr>
          <w:color w:val="343434"/>
          <w:spacing w:val="-2"/>
        </w:rPr>
        <w:t>the</w:t>
      </w:r>
      <w:r>
        <w:rPr>
          <w:color w:val="343434"/>
          <w:spacing w:val="-11"/>
        </w:rPr>
        <w:t xml:space="preserve"> </w:t>
      </w:r>
      <w:r>
        <w:rPr>
          <w:color w:val="343434"/>
          <w:spacing w:val="-2"/>
        </w:rPr>
        <w:t>option</w:t>
      </w:r>
      <w:r>
        <w:rPr>
          <w:color w:val="343434"/>
          <w:spacing w:val="-7"/>
        </w:rPr>
        <w:t xml:space="preserve"> </w:t>
      </w:r>
      <w:r>
        <w:rPr>
          <w:color w:val="343434"/>
          <w:spacing w:val="-2"/>
        </w:rPr>
        <w:t>that</w:t>
      </w:r>
      <w:r>
        <w:rPr>
          <w:color w:val="343434"/>
          <w:spacing w:val="-8"/>
        </w:rPr>
        <w:t xml:space="preserve"> </w:t>
      </w:r>
      <w:r>
        <w:rPr>
          <w:color w:val="343434"/>
          <w:spacing w:val="-2"/>
        </w:rPr>
        <w:t>is</w:t>
      </w:r>
      <w:r>
        <w:rPr>
          <w:color w:val="343434"/>
          <w:spacing w:val="-10"/>
        </w:rPr>
        <w:t xml:space="preserve"> </w:t>
      </w:r>
      <w:r>
        <w:rPr>
          <w:color w:val="343434"/>
          <w:spacing w:val="-2"/>
        </w:rPr>
        <w:t>true</w:t>
      </w:r>
      <w:r>
        <w:rPr>
          <w:color w:val="343434"/>
          <w:spacing w:val="-10"/>
        </w:rPr>
        <w:t xml:space="preserve"> </w:t>
      </w:r>
      <w:r>
        <w:rPr>
          <w:color w:val="343434"/>
          <w:spacing w:val="-2"/>
        </w:rPr>
        <w:t>regarding</w:t>
      </w:r>
      <w:r>
        <w:rPr>
          <w:color w:val="343434"/>
          <w:spacing w:val="-10"/>
        </w:rPr>
        <w:t xml:space="preserve"> </w:t>
      </w:r>
      <w:r>
        <w:rPr>
          <w:color w:val="343434"/>
          <w:spacing w:val="-2"/>
        </w:rPr>
        <w:t>the</w:t>
      </w:r>
      <w:r>
        <w:rPr>
          <w:color w:val="343434"/>
          <w:spacing w:val="-11"/>
        </w:rPr>
        <w:t xml:space="preserve"> </w:t>
      </w:r>
      <w:r>
        <w:rPr>
          <w:color w:val="343434"/>
          <w:spacing w:val="-2"/>
        </w:rPr>
        <w:t>following</w:t>
      </w:r>
      <w:r>
        <w:rPr>
          <w:color w:val="343434"/>
          <w:spacing w:val="-11"/>
        </w:rPr>
        <w:t xml:space="preserve"> </w:t>
      </w:r>
      <w:r>
        <w:rPr>
          <w:color w:val="343434"/>
          <w:spacing w:val="-2"/>
        </w:rPr>
        <w:t>two</w:t>
      </w:r>
      <w:r>
        <w:rPr>
          <w:color w:val="343434"/>
          <w:spacing w:val="-11"/>
        </w:rPr>
        <w:t xml:space="preserve"> </w:t>
      </w:r>
      <w:r>
        <w:rPr>
          <w:color w:val="343434"/>
          <w:spacing w:val="-2"/>
        </w:rPr>
        <w:t xml:space="preserve">statements </w:t>
      </w:r>
      <w:r>
        <w:rPr>
          <w:color w:val="343434"/>
        </w:rPr>
        <w:t>labeled Assertion (A) and Reason (R)</w:t>
      </w:r>
    </w:p>
    <w:p w14:paraId="1BF15F20">
      <w:pPr>
        <w:pStyle w:val="6"/>
        <w:spacing w:before="12"/>
      </w:pPr>
    </w:p>
    <w:p w14:paraId="16356F0C">
      <w:pPr>
        <w:pStyle w:val="6"/>
        <w:spacing w:line="352" w:lineRule="auto"/>
        <w:ind w:left="735" w:right="845"/>
      </w:pPr>
      <w:r>
        <w:rPr>
          <w:color w:val="343434"/>
          <w:spacing w:val="-2"/>
        </w:rPr>
        <w:t>Assertion(A):</w:t>
      </w:r>
      <w:r>
        <w:rPr>
          <w:color w:val="343434"/>
          <w:spacing w:val="-11"/>
        </w:rPr>
        <w:t xml:space="preserve"> </w:t>
      </w:r>
      <w:r>
        <w:rPr>
          <w:color w:val="343434"/>
          <w:spacing w:val="-2"/>
        </w:rPr>
        <w:t>It</w:t>
      </w:r>
      <w:r>
        <w:rPr>
          <w:color w:val="343434"/>
          <w:spacing w:val="-10"/>
        </w:rPr>
        <w:t xml:space="preserve"> </w:t>
      </w:r>
      <w:r>
        <w:rPr>
          <w:color w:val="343434"/>
          <w:spacing w:val="-2"/>
        </w:rPr>
        <w:t>has</w:t>
      </w:r>
      <w:r>
        <w:rPr>
          <w:color w:val="343434"/>
          <w:spacing w:val="-10"/>
        </w:rPr>
        <w:t xml:space="preserve"> </w:t>
      </w:r>
      <w:r>
        <w:rPr>
          <w:color w:val="343434"/>
          <w:spacing w:val="-2"/>
        </w:rPr>
        <w:t>been</w:t>
      </w:r>
      <w:r>
        <w:rPr>
          <w:color w:val="343434"/>
          <w:spacing w:val="-12"/>
        </w:rPr>
        <w:t xml:space="preserve"> </w:t>
      </w:r>
      <w:r>
        <w:rPr>
          <w:color w:val="343434"/>
          <w:spacing w:val="-2"/>
        </w:rPr>
        <w:t>observed</w:t>
      </w:r>
      <w:r>
        <w:rPr>
          <w:color w:val="343434"/>
          <w:spacing w:val="-15"/>
        </w:rPr>
        <w:t xml:space="preserve"> </w:t>
      </w:r>
      <w:r>
        <w:rPr>
          <w:color w:val="343434"/>
          <w:spacing w:val="-2"/>
        </w:rPr>
        <w:t>that</w:t>
      </w:r>
      <w:r>
        <w:rPr>
          <w:color w:val="343434"/>
          <w:spacing w:val="-10"/>
        </w:rPr>
        <w:t xml:space="preserve"> </w:t>
      </w:r>
      <w:r>
        <w:rPr>
          <w:color w:val="343434"/>
          <w:spacing w:val="-2"/>
        </w:rPr>
        <w:t>teachers</w:t>
      </w:r>
      <w:r>
        <w:rPr>
          <w:color w:val="343434"/>
          <w:spacing w:val="-10"/>
        </w:rPr>
        <w:t xml:space="preserve"> </w:t>
      </w:r>
      <w:r>
        <w:rPr>
          <w:color w:val="343434"/>
          <w:spacing w:val="-2"/>
        </w:rPr>
        <w:t>in</w:t>
      </w:r>
      <w:r>
        <w:rPr>
          <w:color w:val="343434"/>
          <w:spacing w:val="-12"/>
        </w:rPr>
        <w:t xml:space="preserve"> </w:t>
      </w:r>
      <w:r>
        <w:rPr>
          <w:color w:val="343434"/>
          <w:spacing w:val="-2"/>
        </w:rPr>
        <w:t>government</w:t>
      </w:r>
      <w:r>
        <w:rPr>
          <w:color w:val="343434"/>
          <w:spacing w:val="-10"/>
        </w:rPr>
        <w:t xml:space="preserve"> </w:t>
      </w:r>
      <w:r>
        <w:rPr>
          <w:color w:val="343434"/>
          <w:spacing w:val="-2"/>
        </w:rPr>
        <w:t>primary</w:t>
      </w:r>
      <w:r>
        <w:rPr>
          <w:color w:val="343434"/>
          <w:spacing w:val="-12"/>
        </w:rPr>
        <w:t xml:space="preserve"> </w:t>
      </w:r>
      <w:r>
        <w:rPr>
          <w:color w:val="343434"/>
          <w:spacing w:val="-2"/>
        </w:rPr>
        <w:t>school</w:t>
      </w:r>
      <w:r>
        <w:rPr>
          <w:color w:val="343434"/>
          <w:spacing w:val="-12"/>
        </w:rPr>
        <w:t xml:space="preserve"> </w:t>
      </w:r>
      <w:r>
        <w:rPr>
          <w:color w:val="343434"/>
          <w:spacing w:val="-2"/>
        </w:rPr>
        <w:t xml:space="preserve">teach </w:t>
      </w:r>
      <w:r>
        <w:rPr>
          <w:color w:val="343434"/>
        </w:rPr>
        <w:t>very carefully.</w:t>
      </w:r>
    </w:p>
    <w:p w14:paraId="6A48F17A">
      <w:pPr>
        <w:pStyle w:val="6"/>
        <w:spacing w:before="272" w:line="352" w:lineRule="auto"/>
        <w:ind w:left="735" w:right="845"/>
      </w:pPr>
      <w:r>
        <w:rPr>
          <w:color w:val="343434"/>
          <w:spacing w:val="-2"/>
        </w:rPr>
        <w:t>Reason</w:t>
      </w:r>
      <w:r>
        <w:rPr>
          <w:color w:val="343434"/>
          <w:spacing w:val="-15"/>
        </w:rPr>
        <w:t xml:space="preserve"> </w:t>
      </w:r>
      <w:r>
        <w:rPr>
          <w:color w:val="343434"/>
          <w:spacing w:val="-2"/>
        </w:rPr>
        <w:t>(R):</w:t>
      </w:r>
      <w:r>
        <w:rPr>
          <w:color w:val="343434"/>
          <w:spacing w:val="-13"/>
        </w:rPr>
        <w:t xml:space="preserve"> </w:t>
      </w:r>
      <w:r>
        <w:rPr>
          <w:color w:val="343434"/>
          <w:spacing w:val="-2"/>
        </w:rPr>
        <w:t>The</w:t>
      </w:r>
      <w:r>
        <w:rPr>
          <w:color w:val="343434"/>
          <w:spacing w:val="-14"/>
        </w:rPr>
        <w:t xml:space="preserve"> </w:t>
      </w:r>
      <w:r>
        <w:rPr>
          <w:color w:val="343434"/>
          <w:spacing w:val="-2"/>
        </w:rPr>
        <w:t>government</w:t>
      </w:r>
      <w:r>
        <w:rPr>
          <w:color w:val="343434"/>
          <w:spacing w:val="-12"/>
        </w:rPr>
        <w:t xml:space="preserve"> </w:t>
      </w:r>
      <w:r>
        <w:rPr>
          <w:color w:val="343434"/>
          <w:spacing w:val="-2"/>
        </w:rPr>
        <w:t>provides</w:t>
      </w:r>
      <w:r>
        <w:rPr>
          <w:color w:val="343434"/>
          <w:spacing w:val="-13"/>
        </w:rPr>
        <w:t xml:space="preserve"> </w:t>
      </w:r>
      <w:r>
        <w:rPr>
          <w:color w:val="343434"/>
          <w:spacing w:val="-2"/>
        </w:rPr>
        <w:t>good</w:t>
      </w:r>
      <w:r>
        <w:rPr>
          <w:color w:val="343434"/>
          <w:spacing w:val="-16"/>
        </w:rPr>
        <w:t xml:space="preserve"> </w:t>
      </w:r>
      <w:r>
        <w:rPr>
          <w:color w:val="343434"/>
          <w:spacing w:val="-2"/>
        </w:rPr>
        <w:t>salary</w:t>
      </w:r>
      <w:r>
        <w:rPr>
          <w:color w:val="343434"/>
          <w:spacing w:val="-12"/>
        </w:rPr>
        <w:t xml:space="preserve"> </w:t>
      </w:r>
      <w:r>
        <w:rPr>
          <w:color w:val="343434"/>
          <w:spacing w:val="-2"/>
        </w:rPr>
        <w:t>to</w:t>
      </w:r>
      <w:r>
        <w:rPr>
          <w:color w:val="343434"/>
          <w:spacing w:val="-15"/>
        </w:rPr>
        <w:t xml:space="preserve"> </w:t>
      </w:r>
      <w:r>
        <w:rPr>
          <w:color w:val="343434"/>
          <w:spacing w:val="-2"/>
        </w:rPr>
        <w:t>the</w:t>
      </w:r>
      <w:r>
        <w:rPr>
          <w:color w:val="343434"/>
          <w:spacing w:val="-14"/>
        </w:rPr>
        <w:t xml:space="preserve"> </w:t>
      </w:r>
      <w:r>
        <w:rPr>
          <w:color w:val="343434"/>
          <w:spacing w:val="-2"/>
        </w:rPr>
        <w:t>government</w:t>
      </w:r>
      <w:r>
        <w:rPr>
          <w:color w:val="343434"/>
          <w:spacing w:val="-13"/>
        </w:rPr>
        <w:t xml:space="preserve"> </w:t>
      </w:r>
      <w:r>
        <w:rPr>
          <w:color w:val="343434"/>
          <w:spacing w:val="-2"/>
        </w:rPr>
        <w:t>primary</w:t>
      </w:r>
      <w:r>
        <w:rPr>
          <w:color w:val="343434"/>
          <w:spacing w:val="-13"/>
        </w:rPr>
        <w:t xml:space="preserve"> </w:t>
      </w:r>
      <w:r>
        <w:rPr>
          <w:color w:val="343434"/>
          <w:spacing w:val="-2"/>
        </w:rPr>
        <w:t>school teachers.</w:t>
      </w:r>
    </w:p>
    <w:p w14:paraId="1B7ACE21">
      <w:pPr>
        <w:pStyle w:val="10"/>
        <w:numPr>
          <w:ilvl w:val="0"/>
          <w:numId w:val="66"/>
        </w:numPr>
        <w:tabs>
          <w:tab w:val="left" w:pos="1450"/>
        </w:tabs>
        <w:spacing w:before="137" w:after="0" w:line="250" w:lineRule="exact"/>
        <w:ind w:left="1450" w:right="0" w:hanging="355"/>
        <w:jc w:val="left"/>
        <w:rPr>
          <w:sz w:val="21"/>
        </w:rPr>
      </w:pPr>
      <w:r>
        <w:rPr>
          <w:color w:val="343434"/>
          <w:spacing w:val="-2"/>
          <w:sz w:val="21"/>
        </w:rPr>
        <w:t>Both</w:t>
      </w:r>
      <w:r>
        <w:rPr>
          <w:color w:val="343434"/>
          <w:spacing w:val="-8"/>
          <w:sz w:val="21"/>
        </w:rPr>
        <w:t xml:space="preserve"> </w:t>
      </w:r>
      <w:r>
        <w:rPr>
          <w:color w:val="343434"/>
          <w:spacing w:val="-2"/>
          <w:sz w:val="21"/>
        </w:rPr>
        <w:t>(A)</w:t>
      </w:r>
      <w:r>
        <w:rPr>
          <w:color w:val="343434"/>
          <w:spacing w:val="-8"/>
          <w:sz w:val="21"/>
        </w:rPr>
        <w:t xml:space="preserve"> </w:t>
      </w:r>
      <w:r>
        <w:rPr>
          <w:color w:val="343434"/>
          <w:spacing w:val="-2"/>
          <w:sz w:val="21"/>
        </w:rPr>
        <w:t>and (R)</w:t>
      </w:r>
      <w:r>
        <w:rPr>
          <w:color w:val="343434"/>
          <w:spacing w:val="-9"/>
          <w:sz w:val="21"/>
        </w:rPr>
        <w:t xml:space="preserve"> </w:t>
      </w:r>
      <w:r>
        <w:rPr>
          <w:color w:val="343434"/>
          <w:spacing w:val="-2"/>
          <w:sz w:val="21"/>
        </w:rPr>
        <w:t>are</w:t>
      </w:r>
      <w:r>
        <w:rPr>
          <w:color w:val="343434"/>
          <w:spacing w:val="-10"/>
          <w:sz w:val="21"/>
        </w:rPr>
        <w:t xml:space="preserve"> </w:t>
      </w:r>
      <w:r>
        <w:rPr>
          <w:color w:val="343434"/>
          <w:spacing w:val="-2"/>
          <w:sz w:val="21"/>
        </w:rPr>
        <w:t>true</w:t>
      </w:r>
      <w:r>
        <w:rPr>
          <w:color w:val="343434"/>
          <w:spacing w:val="-10"/>
          <w:sz w:val="21"/>
        </w:rPr>
        <w:t xml:space="preserve"> </w:t>
      </w:r>
      <w:r>
        <w:rPr>
          <w:color w:val="343434"/>
          <w:spacing w:val="-2"/>
          <w:sz w:val="21"/>
        </w:rPr>
        <w:t>and</w:t>
      </w:r>
      <w:r>
        <w:rPr>
          <w:color w:val="343434"/>
          <w:spacing w:val="-5"/>
          <w:sz w:val="21"/>
        </w:rPr>
        <w:t xml:space="preserve"> </w:t>
      </w:r>
      <w:r>
        <w:rPr>
          <w:color w:val="343434"/>
          <w:spacing w:val="-2"/>
          <w:sz w:val="21"/>
        </w:rPr>
        <w:t>(R)</w:t>
      </w:r>
      <w:r>
        <w:rPr>
          <w:color w:val="343434"/>
          <w:spacing w:val="-9"/>
          <w:sz w:val="21"/>
        </w:rPr>
        <w:t xml:space="preserve"> </w:t>
      </w:r>
      <w:r>
        <w:rPr>
          <w:color w:val="343434"/>
          <w:spacing w:val="-2"/>
          <w:sz w:val="21"/>
        </w:rPr>
        <w:t>is</w:t>
      </w:r>
      <w:r>
        <w:rPr>
          <w:color w:val="343434"/>
          <w:spacing w:val="-9"/>
          <w:sz w:val="21"/>
        </w:rPr>
        <w:t xml:space="preserve"> </w:t>
      </w:r>
      <w:r>
        <w:rPr>
          <w:color w:val="343434"/>
          <w:spacing w:val="-2"/>
          <w:sz w:val="21"/>
        </w:rPr>
        <w:t>the</w:t>
      </w:r>
      <w:r>
        <w:rPr>
          <w:color w:val="343434"/>
          <w:spacing w:val="-5"/>
          <w:sz w:val="21"/>
        </w:rPr>
        <w:t xml:space="preserve"> </w:t>
      </w:r>
      <w:r>
        <w:rPr>
          <w:color w:val="343434"/>
          <w:spacing w:val="-2"/>
          <w:sz w:val="21"/>
        </w:rPr>
        <w:t>correct</w:t>
      </w:r>
      <w:r>
        <w:rPr>
          <w:color w:val="343434"/>
          <w:spacing w:val="-7"/>
          <w:sz w:val="21"/>
        </w:rPr>
        <w:t xml:space="preserve"> </w:t>
      </w:r>
      <w:r>
        <w:rPr>
          <w:color w:val="343434"/>
          <w:spacing w:val="-2"/>
          <w:sz w:val="21"/>
        </w:rPr>
        <w:t>explanation</w:t>
      </w:r>
      <w:r>
        <w:rPr>
          <w:color w:val="343434"/>
          <w:spacing w:val="-7"/>
          <w:sz w:val="21"/>
        </w:rPr>
        <w:t xml:space="preserve"> </w:t>
      </w:r>
      <w:r>
        <w:rPr>
          <w:color w:val="343434"/>
          <w:spacing w:val="-2"/>
          <w:sz w:val="21"/>
        </w:rPr>
        <w:t>of</w:t>
      </w:r>
      <w:r>
        <w:rPr>
          <w:color w:val="343434"/>
          <w:spacing w:val="-8"/>
          <w:sz w:val="21"/>
        </w:rPr>
        <w:t xml:space="preserve"> </w:t>
      </w:r>
      <w:r>
        <w:rPr>
          <w:color w:val="343434"/>
          <w:spacing w:val="-4"/>
          <w:sz w:val="21"/>
        </w:rPr>
        <w:t>(A).</w:t>
      </w:r>
    </w:p>
    <w:p w14:paraId="1F8E7DBF">
      <w:pPr>
        <w:pStyle w:val="10"/>
        <w:numPr>
          <w:ilvl w:val="0"/>
          <w:numId w:val="66"/>
        </w:numPr>
        <w:tabs>
          <w:tab w:val="left" w:pos="1450"/>
        </w:tabs>
        <w:spacing w:before="0" w:after="0" w:line="246" w:lineRule="exact"/>
        <w:ind w:left="1450" w:right="0" w:hanging="355"/>
        <w:jc w:val="left"/>
        <w:rPr>
          <w:sz w:val="21"/>
        </w:rPr>
      </w:pPr>
      <w:r>
        <w:rPr>
          <w:color w:val="343434"/>
          <w:spacing w:val="-2"/>
          <w:sz w:val="21"/>
        </w:rPr>
        <w:t>A</w:t>
      </w:r>
      <w:r>
        <w:rPr>
          <w:color w:val="343434"/>
          <w:spacing w:val="-13"/>
          <w:sz w:val="21"/>
        </w:rPr>
        <w:t xml:space="preserve"> </w:t>
      </w:r>
      <w:r>
        <w:rPr>
          <w:color w:val="343434"/>
          <w:spacing w:val="-2"/>
          <w:sz w:val="21"/>
        </w:rPr>
        <w:t>is</w:t>
      </w:r>
      <w:r>
        <w:rPr>
          <w:color w:val="343434"/>
          <w:spacing w:val="-9"/>
          <w:sz w:val="21"/>
        </w:rPr>
        <w:t xml:space="preserve"> </w:t>
      </w:r>
      <w:r>
        <w:rPr>
          <w:color w:val="343434"/>
          <w:spacing w:val="-2"/>
          <w:sz w:val="21"/>
        </w:rPr>
        <w:t>true</w:t>
      </w:r>
      <w:r>
        <w:rPr>
          <w:color w:val="343434"/>
          <w:spacing w:val="-8"/>
          <w:sz w:val="21"/>
        </w:rPr>
        <w:t xml:space="preserve"> </w:t>
      </w:r>
      <w:r>
        <w:rPr>
          <w:color w:val="343434"/>
          <w:spacing w:val="-2"/>
          <w:sz w:val="21"/>
        </w:rPr>
        <w:t>but</w:t>
      </w:r>
      <w:r>
        <w:rPr>
          <w:color w:val="343434"/>
          <w:spacing w:val="-8"/>
          <w:sz w:val="21"/>
        </w:rPr>
        <w:t xml:space="preserve"> </w:t>
      </w:r>
      <w:r>
        <w:rPr>
          <w:color w:val="343434"/>
          <w:spacing w:val="-2"/>
          <w:sz w:val="21"/>
        </w:rPr>
        <w:t>R</w:t>
      </w:r>
      <w:r>
        <w:rPr>
          <w:color w:val="343434"/>
          <w:spacing w:val="-7"/>
          <w:sz w:val="21"/>
        </w:rPr>
        <w:t xml:space="preserve"> </w:t>
      </w:r>
      <w:r>
        <w:rPr>
          <w:color w:val="343434"/>
          <w:spacing w:val="-2"/>
          <w:sz w:val="21"/>
        </w:rPr>
        <w:t>is</w:t>
      </w:r>
      <w:r>
        <w:rPr>
          <w:color w:val="343434"/>
          <w:spacing w:val="-8"/>
          <w:sz w:val="21"/>
        </w:rPr>
        <w:t xml:space="preserve"> </w:t>
      </w:r>
      <w:r>
        <w:rPr>
          <w:color w:val="343434"/>
          <w:spacing w:val="-2"/>
          <w:sz w:val="21"/>
        </w:rPr>
        <w:t>false.</w:t>
      </w:r>
    </w:p>
    <w:p w14:paraId="16D925B7">
      <w:pPr>
        <w:pStyle w:val="10"/>
        <w:numPr>
          <w:ilvl w:val="0"/>
          <w:numId w:val="66"/>
        </w:numPr>
        <w:tabs>
          <w:tab w:val="left" w:pos="1450"/>
        </w:tabs>
        <w:spacing w:before="0" w:after="0" w:line="246" w:lineRule="exact"/>
        <w:ind w:left="1450" w:right="0" w:hanging="355"/>
        <w:jc w:val="left"/>
        <w:rPr>
          <w:sz w:val="21"/>
        </w:rPr>
      </w:pPr>
      <w:r>
        <w:rPr>
          <w:color w:val="343434"/>
          <w:sz w:val="21"/>
        </w:rPr>
        <w:t>A</w:t>
      </w:r>
      <w:r>
        <w:rPr>
          <w:color w:val="343434"/>
          <w:spacing w:val="-14"/>
          <w:sz w:val="21"/>
        </w:rPr>
        <w:t xml:space="preserve"> </w:t>
      </w:r>
      <w:r>
        <w:rPr>
          <w:color w:val="343434"/>
          <w:sz w:val="21"/>
        </w:rPr>
        <w:t>is</w:t>
      </w:r>
      <w:r>
        <w:rPr>
          <w:color w:val="343434"/>
          <w:spacing w:val="-12"/>
          <w:sz w:val="21"/>
        </w:rPr>
        <w:t xml:space="preserve"> </w:t>
      </w:r>
      <w:r>
        <w:rPr>
          <w:color w:val="343434"/>
          <w:sz w:val="21"/>
        </w:rPr>
        <w:t>false</w:t>
      </w:r>
      <w:r>
        <w:rPr>
          <w:color w:val="343434"/>
          <w:spacing w:val="-9"/>
          <w:sz w:val="21"/>
        </w:rPr>
        <w:t xml:space="preserve"> </w:t>
      </w:r>
      <w:r>
        <w:rPr>
          <w:color w:val="343434"/>
          <w:sz w:val="21"/>
        </w:rPr>
        <w:t>but</w:t>
      </w:r>
      <w:r>
        <w:rPr>
          <w:color w:val="343434"/>
          <w:spacing w:val="-10"/>
          <w:sz w:val="21"/>
        </w:rPr>
        <w:t xml:space="preserve"> </w:t>
      </w:r>
      <w:r>
        <w:rPr>
          <w:color w:val="343434"/>
          <w:sz w:val="21"/>
        </w:rPr>
        <w:t>R</w:t>
      </w:r>
      <w:r>
        <w:rPr>
          <w:color w:val="343434"/>
          <w:spacing w:val="-7"/>
          <w:sz w:val="21"/>
        </w:rPr>
        <w:t xml:space="preserve"> </w:t>
      </w:r>
      <w:r>
        <w:rPr>
          <w:color w:val="343434"/>
          <w:sz w:val="21"/>
        </w:rPr>
        <w:t>is</w:t>
      </w:r>
      <w:r>
        <w:rPr>
          <w:color w:val="343434"/>
          <w:spacing w:val="-10"/>
          <w:sz w:val="21"/>
        </w:rPr>
        <w:t xml:space="preserve"> </w:t>
      </w:r>
      <w:r>
        <w:rPr>
          <w:color w:val="343434"/>
          <w:spacing w:val="-4"/>
          <w:sz w:val="21"/>
        </w:rPr>
        <w:t>true.</w:t>
      </w:r>
    </w:p>
    <w:p w14:paraId="7A3B55F8">
      <w:pPr>
        <w:pStyle w:val="10"/>
        <w:numPr>
          <w:ilvl w:val="0"/>
          <w:numId w:val="66"/>
        </w:numPr>
        <w:tabs>
          <w:tab w:val="left" w:pos="1450"/>
        </w:tabs>
        <w:spacing w:before="0" w:after="0" w:line="250" w:lineRule="exact"/>
        <w:ind w:left="1450" w:right="0" w:hanging="355"/>
        <w:jc w:val="left"/>
        <w:rPr>
          <w:sz w:val="21"/>
        </w:rPr>
      </w:pPr>
      <w:r>
        <w:rPr>
          <w:color w:val="343434"/>
          <w:spacing w:val="-2"/>
          <w:sz w:val="21"/>
        </w:rPr>
        <w:t>Both</w:t>
      </w:r>
      <w:r>
        <w:rPr>
          <w:color w:val="343434"/>
          <w:spacing w:val="-8"/>
          <w:sz w:val="21"/>
        </w:rPr>
        <w:t xml:space="preserve"> </w:t>
      </w:r>
      <w:r>
        <w:rPr>
          <w:color w:val="343434"/>
          <w:spacing w:val="-2"/>
          <w:sz w:val="21"/>
        </w:rPr>
        <w:t>(A)</w:t>
      </w:r>
      <w:r>
        <w:rPr>
          <w:color w:val="343434"/>
          <w:spacing w:val="-8"/>
          <w:sz w:val="21"/>
        </w:rPr>
        <w:t xml:space="preserve"> </w:t>
      </w:r>
      <w:r>
        <w:rPr>
          <w:color w:val="343434"/>
          <w:spacing w:val="-2"/>
          <w:sz w:val="21"/>
        </w:rPr>
        <w:t>and</w:t>
      </w:r>
      <w:r>
        <w:rPr>
          <w:color w:val="343434"/>
          <w:spacing w:val="-3"/>
          <w:sz w:val="21"/>
        </w:rPr>
        <w:t xml:space="preserve"> </w:t>
      </w:r>
      <w:r>
        <w:rPr>
          <w:color w:val="343434"/>
          <w:spacing w:val="-2"/>
          <w:sz w:val="21"/>
        </w:rPr>
        <w:t>(R)</w:t>
      </w:r>
      <w:r>
        <w:rPr>
          <w:color w:val="343434"/>
          <w:spacing w:val="-8"/>
          <w:sz w:val="21"/>
        </w:rPr>
        <w:t xml:space="preserve"> </w:t>
      </w:r>
      <w:r>
        <w:rPr>
          <w:color w:val="343434"/>
          <w:spacing w:val="-2"/>
          <w:sz w:val="21"/>
        </w:rPr>
        <w:t>are</w:t>
      </w:r>
      <w:r>
        <w:rPr>
          <w:color w:val="343434"/>
          <w:spacing w:val="-11"/>
          <w:sz w:val="21"/>
        </w:rPr>
        <w:t xml:space="preserve"> </w:t>
      </w:r>
      <w:r>
        <w:rPr>
          <w:color w:val="343434"/>
          <w:spacing w:val="-2"/>
          <w:sz w:val="21"/>
        </w:rPr>
        <w:t>true</w:t>
      </w:r>
      <w:r>
        <w:rPr>
          <w:color w:val="343434"/>
          <w:spacing w:val="-10"/>
          <w:sz w:val="21"/>
        </w:rPr>
        <w:t xml:space="preserve"> </w:t>
      </w:r>
      <w:r>
        <w:rPr>
          <w:color w:val="343434"/>
          <w:spacing w:val="-2"/>
          <w:sz w:val="21"/>
        </w:rPr>
        <w:t>but</w:t>
      </w:r>
      <w:r>
        <w:rPr>
          <w:color w:val="343434"/>
          <w:spacing w:val="-6"/>
          <w:sz w:val="21"/>
        </w:rPr>
        <w:t xml:space="preserve"> </w:t>
      </w:r>
      <w:r>
        <w:rPr>
          <w:color w:val="343434"/>
          <w:spacing w:val="-2"/>
          <w:sz w:val="21"/>
        </w:rPr>
        <w:t>(R)</w:t>
      </w:r>
      <w:r>
        <w:rPr>
          <w:color w:val="343434"/>
          <w:spacing w:val="-8"/>
          <w:sz w:val="21"/>
        </w:rPr>
        <w:t xml:space="preserve"> </w:t>
      </w:r>
      <w:r>
        <w:rPr>
          <w:color w:val="343434"/>
          <w:spacing w:val="-2"/>
          <w:sz w:val="21"/>
        </w:rPr>
        <w:t>is</w:t>
      </w:r>
      <w:r>
        <w:rPr>
          <w:color w:val="343434"/>
          <w:spacing w:val="-10"/>
          <w:sz w:val="21"/>
        </w:rPr>
        <w:t xml:space="preserve"> </w:t>
      </w:r>
      <w:r>
        <w:rPr>
          <w:color w:val="343434"/>
          <w:spacing w:val="-2"/>
          <w:sz w:val="21"/>
        </w:rPr>
        <w:t>not</w:t>
      </w:r>
      <w:r>
        <w:rPr>
          <w:color w:val="343434"/>
          <w:spacing w:val="-8"/>
          <w:sz w:val="21"/>
        </w:rPr>
        <w:t xml:space="preserve"> </w:t>
      </w:r>
      <w:r>
        <w:rPr>
          <w:color w:val="343434"/>
          <w:spacing w:val="-2"/>
          <w:sz w:val="21"/>
        </w:rPr>
        <w:t>the</w:t>
      </w:r>
      <w:r>
        <w:rPr>
          <w:color w:val="343434"/>
          <w:spacing w:val="-6"/>
          <w:sz w:val="21"/>
        </w:rPr>
        <w:t xml:space="preserve"> </w:t>
      </w:r>
      <w:r>
        <w:rPr>
          <w:color w:val="343434"/>
          <w:spacing w:val="-2"/>
          <w:sz w:val="21"/>
        </w:rPr>
        <w:t>correct</w:t>
      </w:r>
      <w:r>
        <w:rPr>
          <w:color w:val="343434"/>
          <w:spacing w:val="-6"/>
          <w:sz w:val="21"/>
        </w:rPr>
        <w:t xml:space="preserve"> </w:t>
      </w:r>
      <w:r>
        <w:rPr>
          <w:color w:val="343434"/>
          <w:spacing w:val="-2"/>
          <w:sz w:val="21"/>
        </w:rPr>
        <w:t>explanation</w:t>
      </w:r>
      <w:r>
        <w:rPr>
          <w:color w:val="343434"/>
          <w:spacing w:val="-8"/>
          <w:sz w:val="21"/>
        </w:rPr>
        <w:t xml:space="preserve"> </w:t>
      </w:r>
      <w:r>
        <w:rPr>
          <w:color w:val="343434"/>
          <w:spacing w:val="-2"/>
          <w:sz w:val="21"/>
        </w:rPr>
        <w:t>of</w:t>
      </w:r>
      <w:r>
        <w:rPr>
          <w:color w:val="343434"/>
          <w:spacing w:val="-7"/>
          <w:sz w:val="21"/>
        </w:rPr>
        <w:t xml:space="preserve"> </w:t>
      </w:r>
      <w:r>
        <w:rPr>
          <w:color w:val="343434"/>
          <w:spacing w:val="-4"/>
          <w:sz w:val="21"/>
        </w:rPr>
        <w:t>(A).</w:t>
      </w:r>
    </w:p>
    <w:p w14:paraId="362792BF">
      <w:pPr>
        <w:pStyle w:val="10"/>
        <w:spacing w:after="0" w:line="250" w:lineRule="exact"/>
        <w:jc w:val="left"/>
        <w:rPr>
          <w:sz w:val="21"/>
        </w:rPr>
        <w:sectPr>
          <w:headerReference r:id="rId80" w:type="default"/>
          <w:footerReference r:id="rId81" w:type="default"/>
          <w:pgSz w:w="11910" w:h="16840"/>
          <w:pgMar w:top="1640" w:right="708" w:bottom="500" w:left="708" w:header="668" w:footer="275" w:gutter="0"/>
          <w:cols w:space="720" w:num="1"/>
        </w:sectPr>
      </w:pPr>
    </w:p>
    <w:p w14:paraId="37CEBA8C">
      <w:pPr>
        <w:pStyle w:val="6"/>
        <w:spacing w:before="216"/>
        <w:ind w:left="732"/>
      </w:pPr>
      <w:r>
        <mc:AlternateContent>
          <mc:Choice Requires="wps">
            <w:drawing>
              <wp:anchor distT="0" distB="0" distL="0" distR="0" simplePos="0" relativeHeight="251741184" behindDoc="1" locked="0" layoutInCell="1" allowOverlap="1">
                <wp:simplePos x="0" y="0"/>
                <wp:positionH relativeFrom="page">
                  <wp:posOffset>916305</wp:posOffset>
                </wp:positionH>
                <wp:positionV relativeFrom="paragraph">
                  <wp:posOffset>170815</wp:posOffset>
                </wp:positionV>
                <wp:extent cx="867410" cy="179070"/>
                <wp:effectExtent l="0" t="0" r="0" b="0"/>
                <wp:wrapNone/>
                <wp:docPr id="404" name="Textbox 404"/>
                <wp:cNvGraphicFramePr/>
                <a:graphic xmlns:a="http://schemas.openxmlformats.org/drawingml/2006/main">
                  <a:graphicData uri="http://schemas.microsoft.com/office/word/2010/wordprocessingShape">
                    <wps:wsp>
                      <wps:cNvSpPr txBox="1"/>
                      <wps:spPr>
                        <a:xfrm>
                          <a:off x="0" y="0"/>
                          <a:ext cx="867410" cy="179070"/>
                        </a:xfrm>
                        <a:prstGeom prst="rect">
                          <a:avLst/>
                        </a:prstGeom>
                      </wps:spPr>
                      <wps:txbx>
                        <w:txbxContent>
                          <w:p w14:paraId="50923586">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5</w:t>
                            </w:r>
                            <w:r>
                              <w:rPr>
                                <w:b/>
                                <w:color w:val="343434"/>
                                <w:spacing w:val="-10"/>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404" o:spid="_x0000_s1026" o:spt="202" type="#_x0000_t202" style="position:absolute;left:0pt;margin-left:72.15pt;margin-top:13.45pt;height:14.1pt;width:68.3pt;mso-position-horizontal-relative:page;z-index:-251575296;mso-width-relative:page;mso-height-relative:page;" filled="f" stroked="f" coordsize="21600,21600" o:gfxdata="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3JwBrYAAAACQEAAA8AAAAAAAAAAQAgAAAAIgAAAGRycy9kb3ducmV2LnhtbFBLAQIUABQAAAAI&#10;AIdO4kCbTQektAEAAHcDAAAOAAAAAAAAAAEAIAAAACcBAABkcnMvZTJvRG9jLnhtbFBLBQYAAAAA&#10;BgAGAFkBAABNBQAAAAA=&#10;">
                <v:fill on="f" focussize="0,0"/>
                <v:stroke on="f"/>
                <v:imagedata o:title=""/>
                <o:lock v:ext="edit" aspectratio="f"/>
                <v:textbox inset="0mm,0mm,0mm,0mm">
                  <w:txbxContent>
                    <w:p w14:paraId="50923586">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5</w:t>
                      </w:r>
                      <w:r>
                        <w:rPr>
                          <w:b/>
                          <w:color w:val="343434"/>
                          <w:spacing w:val="-10"/>
                          <w:sz w:val="24"/>
                        </w:rPr>
                        <w:t xml:space="preserve"> </w:t>
                      </w:r>
                      <w:r>
                        <w:rPr>
                          <w:b/>
                          <w:color w:val="343434"/>
                          <w:spacing w:val="-17"/>
                          <w:sz w:val="24"/>
                        </w:rPr>
                        <w:t>–</w:t>
                      </w:r>
                    </w:p>
                  </w:txbxContent>
                </v:textbox>
              </v:shape>
            </w:pict>
          </mc:Fallback>
        </mc:AlternateContent>
      </w:r>
      <w:r>
        <w:rPr>
          <w:position w:val="-7"/>
        </w:rPr>
        <w:drawing>
          <wp:inline distT="0" distB="0" distL="0" distR="0">
            <wp:extent cx="863600" cy="228600"/>
            <wp:effectExtent l="0" t="0" r="0" b="0"/>
            <wp:docPr id="405" name="Image 405"/>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30" cstate="print"/>
                    <a:stretch>
                      <a:fillRect/>
                    </a:stretch>
                  </pic:blipFill>
                  <pic:spPr>
                    <a:xfrm>
                      <a:off x="0" y="0"/>
                      <a:ext cx="863600" cy="228600"/>
                    </a:xfrm>
                    <a:prstGeom prst="rect">
                      <a:avLst/>
                    </a:prstGeom>
                  </pic:spPr>
                </pic:pic>
              </a:graphicData>
            </a:graphic>
          </wp:inline>
        </w:drawing>
      </w:r>
      <w:r>
        <w:rPr>
          <w:rFonts w:ascii="Times New Roman" w:hAnsi="Times New Roman"/>
          <w:spacing w:val="9"/>
          <w:sz w:val="20"/>
        </w:rPr>
        <w:t xml:space="preserve"> </w:t>
      </w:r>
      <w:r>
        <w:rPr>
          <w:color w:val="343434"/>
        </w:rPr>
        <w:t>If</w:t>
      </w:r>
      <w:r>
        <w:rPr>
          <w:color w:val="343434"/>
          <w:spacing w:val="-6"/>
        </w:rPr>
        <w:t xml:space="preserve"> </w:t>
      </w:r>
      <w:r>
        <w:rPr>
          <w:rFonts w:ascii="Times New Roman" w:hAnsi="Times New Roman"/>
          <w:color w:val="343434"/>
          <w:sz w:val="29"/>
        </w:rPr>
        <w:t>α</w:t>
      </w:r>
      <w:r>
        <w:rPr>
          <w:rFonts w:ascii="Cambria" w:hAnsi="Cambria"/>
          <w:i/>
          <w:color w:val="343434"/>
          <w:sz w:val="29"/>
        </w:rPr>
        <w:t>α</w:t>
      </w:r>
      <w:r>
        <w:rPr>
          <w:rFonts w:ascii="Cambria" w:hAnsi="Cambria"/>
          <w:i/>
          <w:color w:val="343434"/>
          <w:spacing w:val="-11"/>
          <w:sz w:val="29"/>
        </w:rPr>
        <w:t xml:space="preserve"> </w:t>
      </w:r>
      <w:r>
        <w:rPr>
          <w:color w:val="343434"/>
        </w:rPr>
        <w:t>and</w:t>
      </w:r>
      <w:r>
        <w:rPr>
          <w:color w:val="343434"/>
          <w:spacing w:val="-6"/>
        </w:rPr>
        <w:t xml:space="preserve"> </w:t>
      </w:r>
      <w:r>
        <w:rPr>
          <w:rFonts w:ascii="Times New Roman" w:hAnsi="Times New Roman"/>
          <w:color w:val="343434"/>
          <w:sz w:val="29"/>
        </w:rPr>
        <w:t>β</w:t>
      </w:r>
      <w:r>
        <w:rPr>
          <w:rFonts w:ascii="Cambria" w:hAnsi="Cambria"/>
          <w:i/>
          <w:color w:val="343434"/>
          <w:sz w:val="29"/>
        </w:rPr>
        <w:t>β</w:t>
      </w:r>
      <w:r>
        <w:rPr>
          <w:rFonts w:ascii="Cambria" w:hAnsi="Cambria"/>
          <w:i/>
          <w:color w:val="343434"/>
          <w:spacing w:val="-8"/>
          <w:sz w:val="29"/>
        </w:rPr>
        <w:t xml:space="preserve"> </w:t>
      </w:r>
      <w:r>
        <w:rPr>
          <w:color w:val="343434"/>
        </w:rPr>
        <w:t>are</w:t>
      </w:r>
      <w:r>
        <w:rPr>
          <w:color w:val="343434"/>
          <w:spacing w:val="-10"/>
        </w:rPr>
        <w:t xml:space="preserve"> </w:t>
      </w:r>
      <w:r>
        <w:rPr>
          <w:color w:val="343434"/>
        </w:rPr>
        <w:t>the</w:t>
      </w:r>
      <w:r>
        <w:rPr>
          <w:color w:val="343434"/>
          <w:spacing w:val="-11"/>
        </w:rPr>
        <w:t xml:space="preserve"> </w:t>
      </w:r>
      <w:r>
        <w:rPr>
          <w:color w:val="343434"/>
        </w:rPr>
        <w:t>roots</w:t>
      </w:r>
      <w:r>
        <w:rPr>
          <w:color w:val="343434"/>
          <w:spacing w:val="-5"/>
        </w:rPr>
        <w:t xml:space="preserve"> </w:t>
      </w:r>
      <w:r>
        <w:rPr>
          <w:color w:val="343434"/>
        </w:rPr>
        <w:t>of</w:t>
      </w:r>
      <w:r>
        <w:rPr>
          <w:color w:val="343434"/>
          <w:spacing w:val="-7"/>
        </w:rPr>
        <w:t xml:space="preserve"> </w:t>
      </w:r>
      <w:r>
        <w:rPr>
          <w:color w:val="343434"/>
        </w:rPr>
        <w:t>quadratic</w:t>
      </w:r>
    </w:p>
    <w:p w14:paraId="2BB03080">
      <w:pPr>
        <w:tabs>
          <w:tab w:val="left" w:pos="1276"/>
        </w:tabs>
        <w:spacing w:before="60" w:line="336" w:lineRule="auto"/>
        <w:ind w:left="735" w:right="1068" w:firstLine="0"/>
        <w:jc w:val="left"/>
        <w:rPr>
          <w:sz w:val="24"/>
        </w:rPr>
      </w:pPr>
      <w:r>
        <w:rPr>
          <w:color w:val="343434"/>
          <w:spacing w:val="-2"/>
          <w:sz w:val="24"/>
        </w:rPr>
        <w:t xml:space="preserve">equation </w:t>
      </w:r>
      <w:r>
        <w:rPr>
          <w:rFonts w:ascii="Times New Roman" w:hAnsi="Times New Roman"/>
          <w:color w:val="343434"/>
          <w:spacing w:val="-2"/>
          <w:sz w:val="29"/>
        </w:rPr>
        <w:t>px2+qx+r=0then(α5β8+α8β5)</w:t>
      </w:r>
      <w:r>
        <w:rPr>
          <w:rFonts w:ascii="Cambria" w:hAnsi="Cambria"/>
          <w:i/>
          <w:color w:val="343434"/>
          <w:spacing w:val="-2"/>
          <w:sz w:val="29"/>
        </w:rPr>
        <w:t>px</w:t>
      </w:r>
      <w:r>
        <w:rPr>
          <w:rFonts w:ascii="Times New Roman" w:hAnsi="Times New Roman"/>
          <w:color w:val="343434"/>
          <w:spacing w:val="-2"/>
          <w:sz w:val="20"/>
        </w:rPr>
        <w:t>2</w:t>
      </w:r>
      <w:r>
        <w:rPr>
          <w:rFonts w:ascii="Times New Roman" w:hAnsi="Times New Roman"/>
          <w:color w:val="343434"/>
          <w:spacing w:val="-2"/>
          <w:sz w:val="29"/>
        </w:rPr>
        <w:t>+</w:t>
      </w:r>
      <w:r>
        <w:rPr>
          <w:rFonts w:ascii="Cambria" w:hAnsi="Cambria"/>
          <w:i/>
          <w:color w:val="343434"/>
          <w:spacing w:val="-2"/>
          <w:sz w:val="29"/>
        </w:rPr>
        <w:t>qx</w:t>
      </w:r>
      <w:r>
        <w:rPr>
          <w:rFonts w:ascii="Times New Roman" w:hAnsi="Times New Roman"/>
          <w:color w:val="343434"/>
          <w:spacing w:val="-2"/>
          <w:sz w:val="29"/>
        </w:rPr>
        <w:t>+</w:t>
      </w:r>
      <w:r>
        <w:rPr>
          <w:rFonts w:ascii="Cambria" w:hAnsi="Cambria"/>
          <w:i/>
          <w:color w:val="343434"/>
          <w:spacing w:val="-2"/>
          <w:sz w:val="29"/>
        </w:rPr>
        <w:t>r</w:t>
      </w:r>
      <w:r>
        <w:rPr>
          <w:rFonts w:ascii="Times New Roman" w:hAnsi="Times New Roman"/>
          <w:color w:val="343434"/>
          <w:spacing w:val="-2"/>
          <w:sz w:val="29"/>
        </w:rPr>
        <w:t>=0</w:t>
      </w:r>
      <w:r>
        <w:rPr>
          <w:rFonts w:ascii="Cambria" w:hAnsi="Cambria"/>
          <w:i/>
          <w:color w:val="343434"/>
          <w:spacing w:val="-2"/>
          <w:sz w:val="29"/>
        </w:rPr>
        <w:t>then</w:t>
      </w:r>
      <w:r>
        <w:rPr>
          <w:rFonts w:ascii="Times New Roman" w:hAnsi="Times New Roman"/>
          <w:color w:val="343434"/>
          <w:spacing w:val="-2"/>
          <w:sz w:val="29"/>
        </w:rPr>
        <w:t>(</w:t>
      </w:r>
      <w:r>
        <w:rPr>
          <w:rFonts w:ascii="Cambria" w:hAnsi="Cambria"/>
          <w:i/>
          <w:color w:val="343434"/>
          <w:spacing w:val="-2"/>
          <w:sz w:val="29"/>
        </w:rPr>
        <w:t>α</w:t>
      </w:r>
      <w:r>
        <w:rPr>
          <w:rFonts w:ascii="Times New Roman" w:hAnsi="Times New Roman"/>
          <w:color w:val="343434"/>
          <w:spacing w:val="-2"/>
          <w:sz w:val="20"/>
        </w:rPr>
        <w:t>5</w:t>
      </w:r>
      <w:r>
        <w:rPr>
          <w:rFonts w:ascii="Cambria" w:hAnsi="Cambria"/>
          <w:i/>
          <w:color w:val="343434"/>
          <w:spacing w:val="-2"/>
          <w:sz w:val="29"/>
        </w:rPr>
        <w:t>β</w:t>
      </w:r>
      <w:r>
        <w:rPr>
          <w:rFonts w:ascii="Times New Roman" w:hAnsi="Times New Roman"/>
          <w:color w:val="343434"/>
          <w:spacing w:val="-2"/>
          <w:sz w:val="20"/>
        </w:rPr>
        <w:t>8</w:t>
      </w:r>
      <w:r>
        <w:rPr>
          <w:rFonts w:ascii="Times New Roman" w:hAnsi="Times New Roman"/>
          <w:color w:val="343434"/>
          <w:spacing w:val="-2"/>
          <w:sz w:val="29"/>
        </w:rPr>
        <w:t>+</w:t>
      </w:r>
      <w:r>
        <w:rPr>
          <w:rFonts w:ascii="Cambria" w:hAnsi="Cambria"/>
          <w:i/>
          <w:color w:val="343434"/>
          <w:spacing w:val="-2"/>
          <w:sz w:val="29"/>
        </w:rPr>
        <w:t>α</w:t>
      </w:r>
      <w:r>
        <w:rPr>
          <w:rFonts w:ascii="Times New Roman" w:hAnsi="Times New Roman"/>
          <w:color w:val="343434"/>
          <w:spacing w:val="-2"/>
          <w:sz w:val="20"/>
        </w:rPr>
        <w:t>8</w:t>
      </w:r>
      <w:r>
        <w:rPr>
          <w:rFonts w:ascii="Cambria" w:hAnsi="Cambria"/>
          <w:i/>
          <w:color w:val="343434"/>
          <w:spacing w:val="-2"/>
          <w:sz w:val="29"/>
        </w:rPr>
        <w:t>β</w:t>
      </w:r>
      <w:r>
        <w:rPr>
          <w:rFonts w:ascii="Times New Roman" w:hAnsi="Times New Roman"/>
          <w:color w:val="343434"/>
          <w:spacing w:val="-2"/>
          <w:sz w:val="20"/>
        </w:rPr>
        <w:t>5</w:t>
      </w:r>
      <w:r>
        <w:rPr>
          <w:rFonts w:ascii="Times New Roman" w:hAnsi="Times New Roman"/>
          <w:color w:val="343434"/>
          <w:spacing w:val="-2"/>
          <w:sz w:val="29"/>
        </w:rPr>
        <w:t xml:space="preserve">) </w:t>
      </w:r>
      <w:r>
        <w:rPr>
          <w:color w:val="343434"/>
          <w:spacing w:val="-2"/>
          <w:sz w:val="24"/>
        </w:rPr>
        <w:t xml:space="preserve">is equal </w:t>
      </w:r>
      <w:r>
        <w:rPr>
          <w:color w:val="343434"/>
          <w:spacing w:val="-6"/>
          <w:sz w:val="24"/>
        </w:rPr>
        <w:t>to</w:t>
      </w:r>
      <w:r>
        <w:rPr>
          <w:color w:val="343434"/>
          <w:sz w:val="24"/>
          <w:u w:val="single" w:color="333333"/>
        </w:rPr>
        <w:tab/>
      </w:r>
    </w:p>
    <w:p w14:paraId="32CB2641">
      <w:pPr>
        <w:pStyle w:val="6"/>
        <w:spacing w:before="11"/>
      </w:pPr>
    </w:p>
    <w:p w14:paraId="3EFF0B3F">
      <w:pPr>
        <w:pStyle w:val="6"/>
        <w:ind w:left="735"/>
      </w:pPr>
      <w:r>
        <w:rPr>
          <w:color w:val="343434"/>
          <w:spacing w:val="-2"/>
        </w:rPr>
        <w:t>Options</w:t>
      </w:r>
    </w:p>
    <w:p w14:paraId="58E08F35">
      <w:pPr>
        <w:pStyle w:val="10"/>
        <w:numPr>
          <w:ilvl w:val="0"/>
          <w:numId w:val="67"/>
        </w:numPr>
        <w:tabs>
          <w:tab w:val="left" w:pos="1450"/>
        </w:tabs>
        <w:spacing w:before="274" w:after="0" w:line="293" w:lineRule="exact"/>
        <w:ind w:left="1450" w:right="0" w:hanging="355"/>
        <w:jc w:val="left"/>
        <w:rPr>
          <w:rFonts w:ascii="Times New Roman" w:hAnsi="Times New Roman"/>
          <w:sz w:val="25"/>
        </w:rPr>
      </w:pPr>
      <w:r>
        <w:rPr>
          <w:rFonts w:ascii="Times New Roman" w:hAnsi="Times New Roman"/>
          <w:color w:val="343434"/>
          <w:spacing w:val="-2"/>
          <w:sz w:val="25"/>
        </w:rPr>
        <w:t>qr5p8(3pr−q2)</w:t>
      </w:r>
      <w:r>
        <w:rPr>
          <w:rFonts w:ascii="Cambria" w:hAnsi="Cambria"/>
          <w:i/>
          <w:color w:val="343434"/>
          <w:spacing w:val="-2"/>
          <w:sz w:val="18"/>
        </w:rPr>
        <w:t>p</w:t>
      </w:r>
      <w:r>
        <w:rPr>
          <w:rFonts w:ascii="Times New Roman" w:hAnsi="Times New Roman"/>
          <w:color w:val="343434"/>
          <w:spacing w:val="-2"/>
          <w:sz w:val="13"/>
        </w:rPr>
        <w:t>8</w:t>
      </w:r>
      <w:r>
        <w:rPr>
          <w:rFonts w:ascii="Cambria" w:hAnsi="Cambria"/>
          <w:i/>
          <w:color w:val="343434"/>
          <w:spacing w:val="-2"/>
          <w:sz w:val="18"/>
        </w:rPr>
        <w:t>qr</w:t>
      </w:r>
      <w:r>
        <w:rPr>
          <w:rFonts w:ascii="Times New Roman" w:hAnsi="Times New Roman"/>
          <w:color w:val="343434"/>
          <w:spacing w:val="-2"/>
          <w:sz w:val="13"/>
        </w:rPr>
        <w:t>5</w:t>
      </w:r>
      <w:r>
        <w:rPr>
          <w:rFonts w:ascii="Times New Roman" w:hAnsi="Times New Roman"/>
          <w:color w:val="343434"/>
          <w:spacing w:val="-2"/>
          <w:sz w:val="25"/>
        </w:rPr>
        <w:t>(3</w:t>
      </w:r>
      <w:r>
        <w:rPr>
          <w:rFonts w:ascii="Cambria" w:hAnsi="Cambria"/>
          <w:i/>
          <w:color w:val="343434"/>
          <w:spacing w:val="-2"/>
          <w:sz w:val="25"/>
        </w:rPr>
        <w:t>pr</w:t>
      </w:r>
      <w:r>
        <w:rPr>
          <w:rFonts w:ascii="Times New Roman" w:hAnsi="Times New Roman"/>
          <w:color w:val="343434"/>
          <w:spacing w:val="-2"/>
          <w:sz w:val="25"/>
        </w:rPr>
        <w:t>−</w:t>
      </w:r>
      <w:r>
        <w:rPr>
          <w:rFonts w:ascii="Cambria" w:hAnsi="Cambria"/>
          <w:i/>
          <w:color w:val="343434"/>
          <w:spacing w:val="-2"/>
          <w:sz w:val="25"/>
        </w:rPr>
        <w:t>q</w:t>
      </w:r>
      <w:r>
        <w:rPr>
          <w:rFonts w:ascii="Times New Roman" w:hAnsi="Times New Roman"/>
          <w:color w:val="343434"/>
          <w:spacing w:val="-2"/>
          <w:sz w:val="18"/>
        </w:rPr>
        <w:t>2</w:t>
      </w:r>
      <w:r>
        <w:rPr>
          <w:rFonts w:ascii="Times New Roman" w:hAnsi="Times New Roman"/>
          <w:color w:val="343434"/>
          <w:spacing w:val="-2"/>
          <w:sz w:val="25"/>
        </w:rPr>
        <w:t>)</w:t>
      </w:r>
    </w:p>
    <w:p w14:paraId="6E2D4689">
      <w:pPr>
        <w:pStyle w:val="10"/>
        <w:numPr>
          <w:ilvl w:val="0"/>
          <w:numId w:val="67"/>
        </w:numPr>
        <w:tabs>
          <w:tab w:val="left" w:pos="1450"/>
        </w:tabs>
        <w:spacing w:before="0" w:after="0" w:line="240" w:lineRule="auto"/>
        <w:ind w:left="1450" w:right="0" w:hanging="355"/>
        <w:jc w:val="left"/>
        <w:rPr>
          <w:rFonts w:ascii="Times New Roman" w:hAnsi="Times New Roman"/>
          <w:sz w:val="25"/>
        </w:rPr>
      </w:pPr>
      <w:r>
        <w:rPr>
          <w:rFonts w:ascii="Times New Roman" w:hAnsi="Times New Roman"/>
          <w:color w:val="343434"/>
          <w:spacing w:val="-2"/>
          <w:sz w:val="25"/>
        </w:rPr>
        <w:t>qr5p6(3pr−q3)</w:t>
      </w:r>
      <w:r>
        <w:rPr>
          <w:rFonts w:ascii="Cambria" w:hAnsi="Cambria"/>
          <w:i/>
          <w:color w:val="343434"/>
          <w:spacing w:val="-2"/>
          <w:sz w:val="18"/>
        </w:rPr>
        <w:t>p</w:t>
      </w:r>
      <w:r>
        <w:rPr>
          <w:rFonts w:ascii="Times New Roman" w:hAnsi="Times New Roman"/>
          <w:color w:val="343434"/>
          <w:spacing w:val="-2"/>
          <w:sz w:val="13"/>
        </w:rPr>
        <w:t>6</w:t>
      </w:r>
      <w:r>
        <w:rPr>
          <w:rFonts w:ascii="Cambria" w:hAnsi="Cambria"/>
          <w:i/>
          <w:color w:val="343434"/>
          <w:spacing w:val="-2"/>
          <w:sz w:val="18"/>
        </w:rPr>
        <w:t>qr</w:t>
      </w:r>
      <w:r>
        <w:rPr>
          <w:rFonts w:ascii="Times New Roman" w:hAnsi="Times New Roman"/>
          <w:color w:val="343434"/>
          <w:spacing w:val="-2"/>
          <w:sz w:val="13"/>
        </w:rPr>
        <w:t>5</w:t>
      </w:r>
      <w:r>
        <w:rPr>
          <w:rFonts w:ascii="Times New Roman" w:hAnsi="Times New Roman"/>
          <w:color w:val="343434"/>
          <w:spacing w:val="-2"/>
          <w:sz w:val="25"/>
        </w:rPr>
        <w:t>(3</w:t>
      </w:r>
      <w:r>
        <w:rPr>
          <w:rFonts w:ascii="Cambria" w:hAnsi="Cambria"/>
          <w:i/>
          <w:color w:val="343434"/>
          <w:spacing w:val="-2"/>
          <w:sz w:val="25"/>
        </w:rPr>
        <w:t>pr</w:t>
      </w:r>
      <w:r>
        <w:rPr>
          <w:rFonts w:ascii="Times New Roman" w:hAnsi="Times New Roman"/>
          <w:color w:val="343434"/>
          <w:spacing w:val="-2"/>
          <w:sz w:val="25"/>
        </w:rPr>
        <w:t>−</w:t>
      </w:r>
      <w:r>
        <w:rPr>
          <w:rFonts w:ascii="Cambria" w:hAnsi="Cambria"/>
          <w:i/>
          <w:color w:val="343434"/>
          <w:spacing w:val="-2"/>
          <w:sz w:val="25"/>
        </w:rPr>
        <w:t>q</w:t>
      </w:r>
      <w:r>
        <w:rPr>
          <w:rFonts w:ascii="Times New Roman" w:hAnsi="Times New Roman"/>
          <w:color w:val="343434"/>
          <w:spacing w:val="-2"/>
          <w:sz w:val="18"/>
        </w:rPr>
        <w:t>3</w:t>
      </w:r>
      <w:r>
        <w:rPr>
          <w:rFonts w:ascii="Times New Roman" w:hAnsi="Times New Roman"/>
          <w:color w:val="343434"/>
          <w:spacing w:val="-2"/>
          <w:sz w:val="25"/>
        </w:rPr>
        <w:t>)</w:t>
      </w:r>
    </w:p>
    <w:p w14:paraId="59A9CCD6">
      <w:pPr>
        <w:pStyle w:val="10"/>
        <w:numPr>
          <w:ilvl w:val="0"/>
          <w:numId w:val="67"/>
        </w:numPr>
        <w:tabs>
          <w:tab w:val="left" w:pos="1450"/>
        </w:tabs>
        <w:spacing w:before="4" w:after="0" w:line="240" w:lineRule="auto"/>
        <w:ind w:left="1450" w:right="0" w:hanging="355"/>
        <w:jc w:val="left"/>
        <w:rPr>
          <w:rFonts w:ascii="Times New Roman" w:hAnsi="Times New Roman"/>
          <w:sz w:val="25"/>
        </w:rPr>
      </w:pPr>
      <w:r>
        <w:rPr>
          <w:rFonts w:ascii="Times New Roman" w:hAnsi="Times New Roman"/>
          <w:color w:val="343434"/>
          <w:spacing w:val="-2"/>
          <w:sz w:val="25"/>
        </w:rPr>
        <w:t>qr5p7(3pr−q3)</w:t>
      </w:r>
      <w:r>
        <w:rPr>
          <w:rFonts w:ascii="Cambria" w:hAnsi="Cambria"/>
          <w:i/>
          <w:color w:val="343434"/>
          <w:spacing w:val="-2"/>
          <w:sz w:val="18"/>
        </w:rPr>
        <w:t>p</w:t>
      </w:r>
      <w:r>
        <w:rPr>
          <w:rFonts w:ascii="Times New Roman" w:hAnsi="Times New Roman"/>
          <w:color w:val="343434"/>
          <w:spacing w:val="-2"/>
          <w:sz w:val="13"/>
        </w:rPr>
        <w:t>7</w:t>
      </w:r>
      <w:r>
        <w:rPr>
          <w:rFonts w:ascii="Cambria" w:hAnsi="Cambria"/>
          <w:i/>
          <w:color w:val="343434"/>
          <w:spacing w:val="-2"/>
          <w:sz w:val="18"/>
        </w:rPr>
        <w:t>qr</w:t>
      </w:r>
      <w:r>
        <w:rPr>
          <w:rFonts w:ascii="Times New Roman" w:hAnsi="Times New Roman"/>
          <w:color w:val="343434"/>
          <w:spacing w:val="-2"/>
          <w:sz w:val="13"/>
        </w:rPr>
        <w:t>5</w:t>
      </w:r>
      <w:r>
        <w:rPr>
          <w:rFonts w:ascii="Times New Roman" w:hAnsi="Times New Roman"/>
          <w:color w:val="343434"/>
          <w:spacing w:val="-2"/>
          <w:sz w:val="25"/>
        </w:rPr>
        <w:t>(3</w:t>
      </w:r>
      <w:r>
        <w:rPr>
          <w:rFonts w:ascii="Cambria" w:hAnsi="Cambria"/>
          <w:i/>
          <w:color w:val="343434"/>
          <w:spacing w:val="-2"/>
          <w:sz w:val="25"/>
        </w:rPr>
        <w:t>pr</w:t>
      </w:r>
      <w:r>
        <w:rPr>
          <w:rFonts w:ascii="Times New Roman" w:hAnsi="Times New Roman"/>
          <w:color w:val="343434"/>
          <w:spacing w:val="-2"/>
          <w:sz w:val="25"/>
        </w:rPr>
        <w:t>−</w:t>
      </w:r>
      <w:r>
        <w:rPr>
          <w:rFonts w:ascii="Cambria" w:hAnsi="Cambria"/>
          <w:i/>
          <w:color w:val="343434"/>
          <w:spacing w:val="-2"/>
          <w:sz w:val="25"/>
        </w:rPr>
        <w:t>q</w:t>
      </w:r>
      <w:r>
        <w:rPr>
          <w:rFonts w:ascii="Times New Roman" w:hAnsi="Times New Roman"/>
          <w:color w:val="343434"/>
          <w:spacing w:val="-2"/>
          <w:sz w:val="18"/>
        </w:rPr>
        <w:t>3</w:t>
      </w:r>
      <w:r>
        <w:rPr>
          <w:rFonts w:ascii="Times New Roman" w:hAnsi="Times New Roman"/>
          <w:color w:val="343434"/>
          <w:spacing w:val="-2"/>
          <w:sz w:val="25"/>
        </w:rPr>
        <w:t>)</w:t>
      </w:r>
    </w:p>
    <w:p w14:paraId="54CBBBF4">
      <w:pPr>
        <w:pStyle w:val="10"/>
        <w:numPr>
          <w:ilvl w:val="0"/>
          <w:numId w:val="67"/>
        </w:numPr>
        <w:tabs>
          <w:tab w:val="left" w:pos="1450"/>
        </w:tabs>
        <w:spacing w:before="3" w:after="0" w:line="240" w:lineRule="auto"/>
        <w:ind w:left="1450" w:right="0" w:hanging="355"/>
        <w:jc w:val="left"/>
        <w:rPr>
          <w:rFonts w:ascii="Times New Roman" w:hAnsi="Times New Roman"/>
          <w:sz w:val="25"/>
        </w:rPr>
      </w:pPr>
      <w:r>
        <w:rPr>
          <w:rFonts w:ascii="Times New Roman" w:hAnsi="Times New Roman"/>
          <w:color w:val="343434"/>
          <w:spacing w:val="-2"/>
          <w:sz w:val="25"/>
        </w:rPr>
        <w:t>qr4p8(3pr−q2)</w:t>
      </w:r>
      <w:r>
        <w:rPr>
          <w:rFonts w:ascii="Cambria" w:hAnsi="Cambria"/>
          <w:i/>
          <w:color w:val="343434"/>
          <w:spacing w:val="-2"/>
          <w:sz w:val="18"/>
        </w:rPr>
        <w:t>p</w:t>
      </w:r>
      <w:r>
        <w:rPr>
          <w:rFonts w:ascii="Times New Roman" w:hAnsi="Times New Roman"/>
          <w:color w:val="343434"/>
          <w:spacing w:val="-2"/>
          <w:sz w:val="13"/>
        </w:rPr>
        <w:t>8</w:t>
      </w:r>
      <w:r>
        <w:rPr>
          <w:rFonts w:ascii="Cambria" w:hAnsi="Cambria"/>
          <w:i/>
          <w:color w:val="343434"/>
          <w:spacing w:val="-2"/>
          <w:sz w:val="18"/>
        </w:rPr>
        <w:t>qr</w:t>
      </w:r>
      <w:r>
        <w:rPr>
          <w:rFonts w:ascii="Times New Roman" w:hAnsi="Times New Roman"/>
          <w:color w:val="343434"/>
          <w:spacing w:val="-2"/>
          <w:sz w:val="13"/>
        </w:rPr>
        <w:t>4</w:t>
      </w:r>
      <w:r>
        <w:rPr>
          <w:rFonts w:ascii="Times New Roman" w:hAnsi="Times New Roman"/>
          <w:color w:val="343434"/>
          <w:spacing w:val="-2"/>
          <w:sz w:val="25"/>
        </w:rPr>
        <w:t>(3</w:t>
      </w:r>
      <w:r>
        <w:rPr>
          <w:rFonts w:ascii="Cambria" w:hAnsi="Cambria"/>
          <w:i/>
          <w:color w:val="343434"/>
          <w:spacing w:val="-2"/>
          <w:sz w:val="25"/>
        </w:rPr>
        <w:t>pr</w:t>
      </w:r>
      <w:r>
        <w:rPr>
          <w:rFonts w:ascii="Times New Roman" w:hAnsi="Times New Roman"/>
          <w:color w:val="343434"/>
          <w:spacing w:val="-2"/>
          <w:sz w:val="25"/>
        </w:rPr>
        <w:t>−</w:t>
      </w:r>
      <w:r>
        <w:rPr>
          <w:rFonts w:ascii="Cambria" w:hAnsi="Cambria"/>
          <w:i/>
          <w:color w:val="343434"/>
          <w:spacing w:val="-2"/>
          <w:sz w:val="25"/>
        </w:rPr>
        <w:t>q</w:t>
      </w:r>
      <w:r>
        <w:rPr>
          <w:rFonts w:ascii="Times New Roman" w:hAnsi="Times New Roman"/>
          <w:color w:val="343434"/>
          <w:spacing w:val="-2"/>
          <w:sz w:val="18"/>
        </w:rPr>
        <w:t>2</w:t>
      </w:r>
      <w:r>
        <w:rPr>
          <w:rFonts w:ascii="Times New Roman" w:hAnsi="Times New Roman"/>
          <w:color w:val="343434"/>
          <w:spacing w:val="-2"/>
          <w:sz w:val="25"/>
        </w:rPr>
        <w:t>)</w:t>
      </w:r>
    </w:p>
    <w:p w14:paraId="3FB7D0DC">
      <w:pPr>
        <w:pStyle w:val="6"/>
        <w:rPr>
          <w:rFonts w:ascii="Times New Roman"/>
          <w:sz w:val="17"/>
        </w:rPr>
      </w:pPr>
    </w:p>
    <w:p w14:paraId="1CD11E75">
      <w:pPr>
        <w:pStyle w:val="6"/>
        <w:rPr>
          <w:rFonts w:ascii="Times New Roman"/>
          <w:sz w:val="17"/>
        </w:rPr>
      </w:pPr>
    </w:p>
    <w:p w14:paraId="0877BC2F">
      <w:pPr>
        <w:pStyle w:val="6"/>
        <w:spacing w:before="13"/>
        <w:rPr>
          <w:rFonts w:ascii="Times New Roman"/>
          <w:sz w:val="17"/>
        </w:rPr>
      </w:pPr>
    </w:p>
    <w:p w14:paraId="47E25BE8">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219A520D">
      <w:pPr>
        <w:pStyle w:val="6"/>
        <w:spacing w:before="5"/>
        <w:rPr>
          <w:rFonts w:ascii="Arial"/>
          <w:b/>
          <w:sz w:val="17"/>
        </w:rPr>
      </w:pPr>
    </w:p>
    <w:p w14:paraId="59A67E92">
      <w:pPr>
        <w:pStyle w:val="2"/>
      </w:pPr>
      <w:r>
        <w:rPr>
          <w:color w:val="19212D"/>
        </w:rPr>
        <w:t xml:space="preserve">Question </w:t>
      </w:r>
      <w:r>
        <w:rPr>
          <w:color w:val="19212D"/>
          <w:spacing w:val="-5"/>
        </w:rPr>
        <w:t>121</w:t>
      </w:r>
    </w:p>
    <w:p w14:paraId="29F6EEA5">
      <w:pPr>
        <w:pStyle w:val="6"/>
        <w:spacing w:before="211" w:line="348" w:lineRule="auto"/>
        <w:ind w:left="735" w:right="845" w:hanging="3"/>
      </w:pPr>
      <w:r>
        <mc:AlternateContent>
          <mc:Choice Requires="wps">
            <w:drawing>
              <wp:anchor distT="0" distB="0" distL="0" distR="0" simplePos="0" relativeHeight="251742208" behindDoc="1" locked="0" layoutInCell="1" allowOverlap="1">
                <wp:simplePos x="0" y="0"/>
                <wp:positionH relativeFrom="page">
                  <wp:posOffset>916305</wp:posOffset>
                </wp:positionH>
                <wp:positionV relativeFrom="paragraph">
                  <wp:posOffset>137160</wp:posOffset>
                </wp:positionV>
                <wp:extent cx="779780" cy="179070"/>
                <wp:effectExtent l="0" t="0" r="0" b="0"/>
                <wp:wrapNone/>
                <wp:docPr id="406" name="Textbox 406"/>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7E43379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6</w:t>
                            </w:r>
                            <w:r>
                              <w:rPr>
                                <w:color w:val="343434"/>
                                <w:spacing w:val="-5"/>
                                <w:sz w:val="24"/>
                              </w:rPr>
                              <w:t>.</w:t>
                            </w:r>
                          </w:p>
                        </w:txbxContent>
                      </wps:txbx>
                      <wps:bodyPr wrap="square" lIns="0" tIns="0" rIns="0" bIns="0" rtlCol="0">
                        <a:noAutofit/>
                      </wps:bodyPr>
                    </wps:wsp>
                  </a:graphicData>
                </a:graphic>
              </wp:anchor>
            </w:drawing>
          </mc:Choice>
          <mc:Fallback>
            <w:pict>
              <v:shape id="Textbox 406" o:spid="_x0000_s1026" o:spt="202" type="#_x0000_t202" style="position:absolute;left:0pt;margin-left:72.15pt;margin-top:10.8pt;height:14.1pt;width:61.4pt;mso-position-horizontal-relative:page;z-index:-251574272;mso-width-relative:page;mso-height-relative:page;" filled="f" stroked="f" coordsize="21600,21600" o:gfxdata="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8he2nYAAAACQEAAA8AAAAAAAAAAQAgAAAAIgAAAGRycy9kb3ducmV2LnhtbFBLAQIUABQAAAAI&#10;AIdO4kDf4LEvtAEAAHcDAAAOAAAAAAAAAAEAIAAAACcBAABkcnMvZTJvRG9jLnhtbFBLBQYAAAAA&#10;BgAGAFkBAABNBQAAAAA=&#10;">
                <v:fill on="f" focussize="0,0"/>
                <v:stroke on="f"/>
                <v:imagedata o:title=""/>
                <o:lock v:ext="edit" aspectratio="f"/>
                <v:textbox inset="0mm,0mm,0mm,0mm">
                  <w:txbxContent>
                    <w:p w14:paraId="7E43379C">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6</w:t>
                      </w:r>
                      <w:r>
                        <w:rPr>
                          <w:color w:val="343434"/>
                          <w:spacing w:val="-5"/>
                          <w:sz w:val="24"/>
                        </w:rPr>
                        <w:t>.</w:t>
                      </w:r>
                    </w:p>
                  </w:txbxContent>
                </v:textbox>
              </v:shape>
            </w:pict>
          </mc:Fallback>
        </mc:AlternateContent>
      </w:r>
      <w:r>
        <w:rPr>
          <w:position w:val="-7"/>
        </w:rPr>
        <w:drawing>
          <wp:inline distT="0" distB="0" distL="0" distR="0">
            <wp:extent cx="804545" cy="191770"/>
            <wp:effectExtent l="0" t="0" r="0" b="0"/>
            <wp:docPr id="407" name="Image 407"/>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18" cstate="print"/>
                    <a:stretch>
                      <a:fillRect/>
                    </a:stretch>
                  </pic:blipFill>
                  <pic:spPr>
                    <a:xfrm>
                      <a:off x="0" y="0"/>
                      <a:ext cx="804722" cy="192227"/>
                    </a:xfrm>
                    <a:prstGeom prst="rect">
                      <a:avLst/>
                    </a:prstGeom>
                  </pic:spPr>
                </pic:pic>
              </a:graphicData>
            </a:graphic>
          </wp:inline>
        </w:drawing>
      </w:r>
      <w:r>
        <w:rPr>
          <w:color w:val="343434"/>
        </w:rPr>
        <w:t>There is an acute need of an architect for the firm of Teena, who is a successful architect practitioner and</w:t>
      </w:r>
      <w:r>
        <w:rPr>
          <w:color w:val="343434"/>
          <w:spacing w:val="-1"/>
        </w:rPr>
        <w:t xml:space="preserve"> </w:t>
      </w:r>
      <w:r>
        <w:rPr>
          <w:color w:val="343434"/>
        </w:rPr>
        <w:t>running a</w:t>
      </w:r>
      <w:r>
        <w:rPr>
          <w:color w:val="343434"/>
          <w:spacing w:val="-1"/>
        </w:rPr>
        <w:t xml:space="preserve"> </w:t>
      </w:r>
      <w:r>
        <w:rPr>
          <w:color w:val="343434"/>
        </w:rPr>
        <w:t>very big architect firm. The candidates</w:t>
      </w:r>
      <w:r>
        <w:rPr>
          <w:color w:val="343434"/>
          <w:spacing w:val="-1"/>
        </w:rPr>
        <w:t xml:space="preserve"> </w:t>
      </w:r>
      <w:r>
        <w:rPr>
          <w:color w:val="343434"/>
        </w:rPr>
        <w:t>should</w:t>
      </w:r>
      <w:r>
        <w:rPr>
          <w:color w:val="343434"/>
          <w:spacing w:val="-1"/>
        </w:rPr>
        <w:t xml:space="preserve"> </w:t>
      </w:r>
      <w:r>
        <w:rPr>
          <w:color w:val="343434"/>
        </w:rPr>
        <w:t>be</w:t>
      </w:r>
      <w:r>
        <w:rPr>
          <w:color w:val="343434"/>
          <w:spacing w:val="-3"/>
        </w:rPr>
        <w:t xml:space="preserve"> </w:t>
      </w:r>
      <w:r>
        <w:rPr>
          <w:color w:val="343434"/>
        </w:rPr>
        <w:t>well-qualified,</w:t>
      </w:r>
      <w:r>
        <w:rPr>
          <w:color w:val="343434"/>
          <w:spacing w:val="-3"/>
        </w:rPr>
        <w:t xml:space="preserve"> </w:t>
      </w:r>
      <w:r>
        <w:rPr>
          <w:color w:val="343434"/>
        </w:rPr>
        <w:t>skilled,</w:t>
      </w:r>
      <w:r>
        <w:rPr>
          <w:color w:val="343434"/>
          <w:spacing w:val="-2"/>
        </w:rPr>
        <w:t xml:space="preserve"> </w:t>
      </w:r>
      <w:r>
        <w:rPr>
          <w:color w:val="343434"/>
        </w:rPr>
        <w:t>highly</w:t>
      </w:r>
      <w:r>
        <w:rPr>
          <w:color w:val="343434"/>
          <w:spacing w:val="-2"/>
        </w:rPr>
        <w:t xml:space="preserve"> </w:t>
      </w:r>
      <w:r>
        <w:rPr>
          <w:color w:val="343434"/>
        </w:rPr>
        <w:t>experienced</w:t>
      </w:r>
      <w:r>
        <w:rPr>
          <w:color w:val="343434"/>
          <w:spacing w:val="-1"/>
        </w:rPr>
        <w:t xml:space="preserve"> </w:t>
      </w:r>
      <w:r>
        <w:rPr>
          <w:color w:val="343434"/>
        </w:rPr>
        <w:t>and</w:t>
      </w:r>
      <w:r>
        <w:rPr>
          <w:color w:val="343434"/>
          <w:spacing w:val="-3"/>
        </w:rPr>
        <w:t xml:space="preserve"> </w:t>
      </w:r>
      <w:r>
        <w:rPr>
          <w:color w:val="343434"/>
        </w:rPr>
        <w:t>reliable.</w:t>
      </w:r>
      <w:r>
        <w:rPr>
          <w:color w:val="343434"/>
          <w:spacing w:val="-2"/>
        </w:rPr>
        <w:t xml:space="preserve"> </w:t>
      </w:r>
      <w:r>
        <w:rPr>
          <w:color w:val="343434"/>
        </w:rPr>
        <w:t>A placement agency</w:t>
      </w:r>
      <w:r>
        <w:rPr>
          <w:color w:val="343434"/>
          <w:spacing w:val="-1"/>
        </w:rPr>
        <w:t xml:space="preserve"> </w:t>
      </w:r>
      <w:r>
        <w:rPr>
          <w:color w:val="343434"/>
        </w:rPr>
        <w:t>has recommended</w:t>
      </w:r>
      <w:r>
        <w:rPr>
          <w:color w:val="343434"/>
          <w:spacing w:val="-2"/>
        </w:rPr>
        <w:t xml:space="preserve"> </w:t>
      </w:r>
      <w:r>
        <w:rPr>
          <w:color w:val="343434"/>
        </w:rPr>
        <w:t>a</w:t>
      </w:r>
      <w:r>
        <w:rPr>
          <w:color w:val="343434"/>
          <w:spacing w:val="-1"/>
        </w:rPr>
        <w:t xml:space="preserve"> </w:t>
      </w:r>
      <w:r>
        <w:rPr>
          <w:color w:val="343434"/>
        </w:rPr>
        <w:t>candidate</w:t>
      </w:r>
      <w:r>
        <w:rPr>
          <w:color w:val="343434"/>
          <w:spacing w:val="-1"/>
        </w:rPr>
        <w:t xml:space="preserve"> </w:t>
      </w:r>
      <w:r>
        <w:rPr>
          <w:color w:val="343434"/>
        </w:rPr>
        <w:t>named</w:t>
      </w:r>
      <w:r>
        <w:rPr>
          <w:color w:val="343434"/>
          <w:spacing w:val="-1"/>
        </w:rPr>
        <w:t xml:space="preserve"> </w:t>
      </w:r>
      <w:r>
        <w:rPr>
          <w:color w:val="343434"/>
        </w:rPr>
        <w:t>Preeti</w:t>
      </w:r>
      <w:r>
        <w:rPr>
          <w:color w:val="343434"/>
          <w:spacing w:val="-1"/>
        </w:rPr>
        <w:t xml:space="preserve"> </w:t>
      </w:r>
      <w:r>
        <w:rPr>
          <w:color w:val="343434"/>
        </w:rPr>
        <w:t>who</w:t>
      </w:r>
      <w:r>
        <w:rPr>
          <w:color w:val="343434"/>
          <w:spacing w:val="-1"/>
        </w:rPr>
        <w:t xml:space="preserve"> </w:t>
      </w:r>
      <w:r>
        <w:rPr>
          <w:color w:val="343434"/>
        </w:rPr>
        <w:t xml:space="preserve">has recently </w:t>
      </w:r>
      <w:r>
        <w:rPr>
          <w:color w:val="343434"/>
          <w:spacing w:val="-2"/>
        </w:rPr>
        <w:t>graduated</w:t>
      </w:r>
      <w:r>
        <w:rPr>
          <w:color w:val="343434"/>
          <w:spacing w:val="-8"/>
        </w:rPr>
        <w:t xml:space="preserve"> </w:t>
      </w:r>
      <w:r>
        <w:rPr>
          <w:color w:val="343434"/>
          <w:spacing w:val="-2"/>
        </w:rPr>
        <w:t>in</w:t>
      </w:r>
      <w:r>
        <w:rPr>
          <w:color w:val="343434"/>
          <w:spacing w:val="-6"/>
        </w:rPr>
        <w:t xml:space="preserve"> </w:t>
      </w:r>
      <w:r>
        <w:rPr>
          <w:color w:val="343434"/>
          <w:spacing w:val="-2"/>
        </w:rPr>
        <w:t>architecture</w:t>
      </w:r>
      <w:r>
        <w:rPr>
          <w:color w:val="343434"/>
          <w:spacing w:val="-8"/>
        </w:rPr>
        <w:t xml:space="preserve"> </w:t>
      </w:r>
      <w:r>
        <w:rPr>
          <w:color w:val="343434"/>
          <w:spacing w:val="-2"/>
        </w:rPr>
        <w:t>from</w:t>
      </w:r>
      <w:r>
        <w:rPr>
          <w:color w:val="343434"/>
          <w:spacing w:val="-7"/>
        </w:rPr>
        <w:t xml:space="preserve"> </w:t>
      </w:r>
      <w:r>
        <w:rPr>
          <w:color w:val="343434"/>
          <w:spacing w:val="-2"/>
        </w:rPr>
        <w:t>one</w:t>
      </w:r>
      <w:r>
        <w:rPr>
          <w:color w:val="343434"/>
          <w:spacing w:val="-11"/>
        </w:rPr>
        <w:t xml:space="preserve"> </w:t>
      </w:r>
      <w:r>
        <w:rPr>
          <w:color w:val="343434"/>
          <w:spacing w:val="-2"/>
        </w:rPr>
        <w:t>of</w:t>
      </w:r>
      <w:r>
        <w:rPr>
          <w:color w:val="343434"/>
          <w:spacing w:val="-7"/>
        </w:rPr>
        <w:t xml:space="preserve"> </w:t>
      </w:r>
      <w:r>
        <w:rPr>
          <w:color w:val="343434"/>
          <w:spacing w:val="-2"/>
        </w:rPr>
        <w:t>the</w:t>
      </w:r>
      <w:r>
        <w:rPr>
          <w:color w:val="343434"/>
          <w:spacing w:val="-10"/>
        </w:rPr>
        <w:t xml:space="preserve"> </w:t>
      </w:r>
      <w:r>
        <w:rPr>
          <w:color w:val="343434"/>
          <w:spacing w:val="-2"/>
        </w:rPr>
        <w:t>best</w:t>
      </w:r>
      <w:r>
        <w:rPr>
          <w:color w:val="343434"/>
          <w:spacing w:val="-7"/>
        </w:rPr>
        <w:t xml:space="preserve"> </w:t>
      </w:r>
      <w:r>
        <w:rPr>
          <w:color w:val="343434"/>
          <w:spacing w:val="-2"/>
        </w:rPr>
        <w:t>schools</w:t>
      </w:r>
      <w:r>
        <w:rPr>
          <w:color w:val="343434"/>
          <w:spacing w:val="-7"/>
        </w:rPr>
        <w:t xml:space="preserve"> </w:t>
      </w:r>
      <w:r>
        <w:rPr>
          <w:color w:val="343434"/>
          <w:spacing w:val="-2"/>
        </w:rPr>
        <w:t>of</w:t>
      </w:r>
      <w:r>
        <w:rPr>
          <w:color w:val="343434"/>
          <w:spacing w:val="-5"/>
        </w:rPr>
        <w:t xml:space="preserve"> </w:t>
      </w:r>
      <w:r>
        <w:rPr>
          <w:color w:val="343434"/>
          <w:spacing w:val="-2"/>
        </w:rPr>
        <w:t>architecture</w:t>
      </w:r>
      <w:r>
        <w:rPr>
          <w:color w:val="343434"/>
          <w:spacing w:val="-9"/>
        </w:rPr>
        <w:t xml:space="preserve"> </w:t>
      </w:r>
      <w:r>
        <w:rPr>
          <w:color w:val="343434"/>
          <w:spacing w:val="-2"/>
        </w:rPr>
        <w:t>as</w:t>
      </w:r>
      <w:r>
        <w:rPr>
          <w:color w:val="343434"/>
          <w:spacing w:val="-7"/>
        </w:rPr>
        <w:t xml:space="preserve"> </w:t>
      </w:r>
      <w:r>
        <w:rPr>
          <w:color w:val="343434"/>
          <w:spacing w:val="-2"/>
        </w:rPr>
        <w:t>the</w:t>
      </w:r>
      <w:r>
        <w:rPr>
          <w:color w:val="343434"/>
          <w:spacing w:val="-10"/>
        </w:rPr>
        <w:t xml:space="preserve"> </w:t>
      </w:r>
      <w:r>
        <w:rPr>
          <w:color w:val="343434"/>
          <w:spacing w:val="-2"/>
        </w:rPr>
        <w:t xml:space="preserve">topper </w:t>
      </w:r>
      <w:r>
        <w:rPr>
          <w:color w:val="343434"/>
        </w:rPr>
        <w:t>of the institute. She is a gold medalist. She has successfully completed her internship for one year and registered with the government. Decide whether the candidate is suitable for teena or no.</w:t>
      </w:r>
    </w:p>
    <w:p w14:paraId="21DE300D">
      <w:pPr>
        <w:pStyle w:val="6"/>
        <w:spacing w:before="2"/>
        <w:rPr>
          <w:sz w:val="17"/>
        </w:rPr>
      </w:pPr>
    </w:p>
    <w:p w14:paraId="5D5A4300">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5223C8C8">
      <w:pPr>
        <w:pStyle w:val="6"/>
        <w:spacing w:before="5"/>
        <w:rPr>
          <w:rFonts w:ascii="Arial"/>
          <w:b/>
          <w:sz w:val="17"/>
        </w:rPr>
      </w:pPr>
    </w:p>
    <w:p w14:paraId="155B4710">
      <w:pPr>
        <w:pStyle w:val="2"/>
      </w:pPr>
      <w:r>
        <w:rPr>
          <w:color w:val="19212D"/>
        </w:rPr>
        <w:t xml:space="preserve">Question </w:t>
      </w:r>
      <w:r>
        <w:rPr>
          <w:color w:val="19212D"/>
          <w:spacing w:val="-5"/>
        </w:rPr>
        <w:t>122</w:t>
      </w:r>
    </w:p>
    <w:p w14:paraId="42B8C182">
      <w:pPr>
        <w:pStyle w:val="6"/>
        <w:spacing w:before="211" w:line="345" w:lineRule="auto"/>
        <w:ind w:left="735" w:right="845" w:hanging="3"/>
      </w:pPr>
      <w:r>
        <mc:AlternateContent>
          <mc:Choice Requires="wps">
            <w:drawing>
              <wp:anchor distT="0" distB="0" distL="0" distR="0" simplePos="0" relativeHeight="251742208" behindDoc="1" locked="0" layoutInCell="1" allowOverlap="1">
                <wp:simplePos x="0" y="0"/>
                <wp:positionH relativeFrom="page">
                  <wp:posOffset>916305</wp:posOffset>
                </wp:positionH>
                <wp:positionV relativeFrom="paragraph">
                  <wp:posOffset>137160</wp:posOffset>
                </wp:positionV>
                <wp:extent cx="779780" cy="179070"/>
                <wp:effectExtent l="0" t="0" r="0" b="0"/>
                <wp:wrapNone/>
                <wp:docPr id="408" name="Textbox 408"/>
                <wp:cNvGraphicFramePr/>
                <a:graphic xmlns:a="http://schemas.openxmlformats.org/drawingml/2006/main">
                  <a:graphicData uri="http://schemas.microsoft.com/office/word/2010/wordprocessingShape">
                    <wps:wsp>
                      <wps:cNvSpPr txBox="1"/>
                      <wps:spPr>
                        <a:xfrm>
                          <a:off x="0" y="0"/>
                          <a:ext cx="779780" cy="179070"/>
                        </a:xfrm>
                        <a:prstGeom prst="rect">
                          <a:avLst/>
                        </a:prstGeom>
                      </wps:spPr>
                      <wps:txbx>
                        <w:txbxContent>
                          <w:p w14:paraId="66EB02B9">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8</w:t>
                            </w:r>
                            <w:r>
                              <w:rPr>
                                <w:color w:val="343434"/>
                                <w:spacing w:val="-5"/>
                                <w:sz w:val="24"/>
                              </w:rPr>
                              <w:t>.</w:t>
                            </w:r>
                          </w:p>
                        </w:txbxContent>
                      </wps:txbx>
                      <wps:bodyPr wrap="square" lIns="0" tIns="0" rIns="0" bIns="0" rtlCol="0">
                        <a:noAutofit/>
                      </wps:bodyPr>
                    </wps:wsp>
                  </a:graphicData>
                </a:graphic>
              </wp:anchor>
            </w:drawing>
          </mc:Choice>
          <mc:Fallback>
            <w:pict>
              <v:shape id="Textbox 408" o:spid="_x0000_s1026" o:spt="202" type="#_x0000_t202" style="position:absolute;left:0pt;margin-left:72.15pt;margin-top:10.8pt;height:14.1pt;width:61.4pt;mso-position-horizontal-relative:page;z-index:-251574272;mso-width-relative:page;mso-height-relative:page;" filled="f" stroked="f" coordsize="21600,21600" o:gfxdata="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F7adgAAAAJAQAADwAAAAAAAAABACAAAAAiAAAAZHJzL2Rvd25yZXYueG1sUEsBAhQAFAAAAAgA&#10;h07iQD0YXHqzAQAAdwMAAA4AAAAAAAAAAQAgAAAAJwEAAGRycy9lMm9Eb2MueG1sUEsFBgAAAAAG&#10;AAYAWQEAAEwFAAAAAA==&#10;">
                <v:fill on="f" focussize="0,0"/>
                <v:stroke on="f"/>
                <v:imagedata o:title=""/>
                <o:lock v:ext="edit" aspectratio="f"/>
                <v:textbox inset="0mm,0mm,0mm,0mm">
                  <w:txbxContent>
                    <w:p w14:paraId="66EB02B9">
                      <w:pPr>
                        <w:spacing w:before="0" w:line="281" w:lineRule="exact"/>
                        <w:ind w:left="0" w:right="0" w:firstLine="0"/>
                        <w:jc w:val="left"/>
                        <w:rPr>
                          <w:sz w:val="24"/>
                        </w:rPr>
                      </w:pPr>
                      <w:r>
                        <w:rPr>
                          <w:b/>
                          <w:color w:val="343434"/>
                          <w:sz w:val="24"/>
                        </w:rPr>
                        <w:t>Question</w:t>
                      </w:r>
                      <w:r>
                        <w:rPr>
                          <w:b/>
                          <w:color w:val="343434"/>
                          <w:spacing w:val="-12"/>
                          <w:sz w:val="24"/>
                        </w:rPr>
                        <w:t xml:space="preserve"> </w:t>
                      </w:r>
                      <w:r>
                        <w:rPr>
                          <w:b/>
                          <w:color w:val="343434"/>
                          <w:spacing w:val="-5"/>
                          <w:sz w:val="24"/>
                        </w:rPr>
                        <w:t>8</w:t>
                      </w:r>
                      <w:r>
                        <w:rPr>
                          <w:color w:val="343434"/>
                          <w:spacing w:val="-5"/>
                          <w:sz w:val="24"/>
                        </w:rPr>
                        <w:t>.</w:t>
                      </w:r>
                    </w:p>
                  </w:txbxContent>
                </v:textbox>
              </v:shape>
            </w:pict>
          </mc:Fallback>
        </mc:AlternateContent>
      </w:r>
      <w:r>
        <w:rPr>
          <w:position w:val="-7"/>
        </w:rPr>
        <w:drawing>
          <wp:inline distT="0" distB="0" distL="0" distR="0">
            <wp:extent cx="804545" cy="191770"/>
            <wp:effectExtent l="0" t="0" r="0" b="0"/>
            <wp:docPr id="409" name="Image 409"/>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36" cstate="print"/>
                    <a:stretch>
                      <a:fillRect/>
                    </a:stretch>
                  </pic:blipFill>
                  <pic:spPr>
                    <a:xfrm>
                      <a:off x="0" y="0"/>
                      <a:ext cx="804722" cy="192227"/>
                    </a:xfrm>
                    <a:prstGeom prst="rect">
                      <a:avLst/>
                    </a:prstGeom>
                  </pic:spPr>
                </pic:pic>
              </a:graphicData>
            </a:graphic>
          </wp:inline>
        </w:drawing>
      </w:r>
      <w:r>
        <w:rPr>
          <w:color w:val="343434"/>
        </w:rPr>
        <w:t>In</w:t>
      </w:r>
      <w:r>
        <w:rPr>
          <w:color w:val="343434"/>
          <w:spacing w:val="-3"/>
        </w:rPr>
        <w:t xml:space="preserve"> </w:t>
      </w:r>
      <w:r>
        <w:rPr>
          <w:color w:val="343434"/>
        </w:rPr>
        <w:t>a</w:t>
      </w:r>
      <w:r>
        <w:rPr>
          <w:color w:val="343434"/>
          <w:spacing w:val="-4"/>
        </w:rPr>
        <w:t xml:space="preserve"> </w:t>
      </w:r>
      <w:r>
        <w:rPr>
          <w:color w:val="343434"/>
        </w:rPr>
        <w:t>theatre,</w:t>
      </w:r>
      <w:r>
        <w:rPr>
          <w:color w:val="343434"/>
          <w:spacing w:val="-3"/>
        </w:rPr>
        <w:t xml:space="preserve"> </w:t>
      </w:r>
      <w:r>
        <w:rPr>
          <w:color w:val="343434"/>
        </w:rPr>
        <w:t>nine</w:t>
      </w:r>
      <w:r>
        <w:rPr>
          <w:color w:val="343434"/>
          <w:spacing w:val="-5"/>
        </w:rPr>
        <w:t xml:space="preserve"> </w:t>
      </w:r>
      <w:r>
        <w:rPr>
          <w:color w:val="343434"/>
        </w:rPr>
        <w:t>person</w:t>
      </w:r>
      <w:r>
        <w:rPr>
          <w:color w:val="343434"/>
          <w:spacing w:val="-2"/>
        </w:rPr>
        <w:t xml:space="preserve"> </w:t>
      </w:r>
      <w:r>
        <w:rPr>
          <w:color w:val="343434"/>
        </w:rPr>
        <w:t>–</w:t>
      </w:r>
      <w:r>
        <w:rPr>
          <w:color w:val="343434"/>
          <w:spacing w:val="-1"/>
        </w:rPr>
        <w:t xml:space="preserve"> </w:t>
      </w:r>
      <w:r>
        <w:rPr>
          <w:color w:val="343434"/>
        </w:rPr>
        <w:t>K,</w:t>
      </w:r>
      <w:r>
        <w:rPr>
          <w:color w:val="343434"/>
          <w:spacing w:val="-4"/>
        </w:rPr>
        <w:t xml:space="preserve"> </w:t>
      </w:r>
      <w:r>
        <w:rPr>
          <w:color w:val="343434"/>
        </w:rPr>
        <w:t>L,</w:t>
      </w:r>
      <w:r>
        <w:rPr>
          <w:color w:val="343434"/>
          <w:spacing w:val="-4"/>
        </w:rPr>
        <w:t xml:space="preserve"> </w:t>
      </w:r>
      <w:r>
        <w:rPr>
          <w:color w:val="343434"/>
        </w:rPr>
        <w:t>M,</w:t>
      </w:r>
      <w:r>
        <w:rPr>
          <w:color w:val="343434"/>
          <w:spacing w:val="-4"/>
        </w:rPr>
        <w:t xml:space="preserve"> </w:t>
      </w:r>
      <w:r>
        <w:rPr>
          <w:color w:val="343434"/>
        </w:rPr>
        <w:t>N,</w:t>
      </w:r>
      <w:r>
        <w:rPr>
          <w:color w:val="343434"/>
          <w:spacing w:val="-4"/>
        </w:rPr>
        <w:t xml:space="preserve"> </w:t>
      </w:r>
      <w:r>
        <w:rPr>
          <w:color w:val="343434"/>
        </w:rPr>
        <w:t>O</w:t>
      </w:r>
      <w:r>
        <w:rPr>
          <w:color w:val="343434"/>
          <w:spacing w:val="-2"/>
        </w:rPr>
        <w:t xml:space="preserve"> </w:t>
      </w:r>
      <w:r>
        <w:rPr>
          <w:color w:val="343434"/>
        </w:rPr>
        <w:t>,</w:t>
      </w:r>
      <w:r>
        <w:rPr>
          <w:color w:val="343434"/>
          <w:spacing w:val="-4"/>
        </w:rPr>
        <w:t xml:space="preserve"> </w:t>
      </w:r>
      <w:r>
        <w:rPr>
          <w:color w:val="343434"/>
        </w:rPr>
        <w:t>P,</w:t>
      </w:r>
      <w:r>
        <w:rPr>
          <w:color w:val="343434"/>
          <w:spacing w:val="-6"/>
        </w:rPr>
        <w:t xml:space="preserve"> </w:t>
      </w:r>
      <w:r>
        <w:rPr>
          <w:color w:val="343434"/>
        </w:rPr>
        <w:t>Q</w:t>
      </w:r>
      <w:r>
        <w:rPr>
          <w:color w:val="343434"/>
          <w:spacing w:val="-2"/>
        </w:rPr>
        <w:t xml:space="preserve"> </w:t>
      </w:r>
      <w:r>
        <w:rPr>
          <w:color w:val="343434"/>
        </w:rPr>
        <w:t>,</w:t>
      </w:r>
      <w:r>
        <w:rPr>
          <w:color w:val="343434"/>
          <w:spacing w:val="-4"/>
        </w:rPr>
        <w:t xml:space="preserve"> </w:t>
      </w:r>
      <w:r>
        <w:rPr>
          <w:color w:val="343434"/>
        </w:rPr>
        <w:t>R,</w:t>
      </w:r>
      <w:r>
        <w:rPr>
          <w:color w:val="343434"/>
          <w:spacing w:val="-4"/>
        </w:rPr>
        <w:t xml:space="preserve"> </w:t>
      </w:r>
      <w:r>
        <w:rPr>
          <w:color w:val="343434"/>
        </w:rPr>
        <w:t>S</w:t>
      </w:r>
      <w:r>
        <w:rPr>
          <w:color w:val="343434"/>
          <w:spacing w:val="-4"/>
        </w:rPr>
        <w:t xml:space="preserve"> </w:t>
      </w:r>
      <w:r>
        <w:rPr>
          <w:color w:val="343434"/>
        </w:rPr>
        <w:t>and</w:t>
      </w:r>
      <w:r>
        <w:rPr>
          <w:color w:val="343434"/>
          <w:spacing w:val="-4"/>
        </w:rPr>
        <w:t xml:space="preserve"> </w:t>
      </w:r>
      <w:r>
        <w:rPr>
          <w:color w:val="343434"/>
        </w:rPr>
        <w:t>T</w:t>
      </w:r>
      <w:r>
        <w:rPr>
          <w:color w:val="343434"/>
          <w:spacing w:val="-2"/>
        </w:rPr>
        <w:t xml:space="preserve"> </w:t>
      </w:r>
      <w:r>
        <w:rPr>
          <w:color w:val="343434"/>
        </w:rPr>
        <w:t>are</w:t>
      </w:r>
      <w:r>
        <w:rPr>
          <w:color w:val="343434"/>
          <w:spacing w:val="-4"/>
        </w:rPr>
        <w:t xml:space="preserve"> </w:t>
      </w:r>
      <w:r>
        <w:rPr>
          <w:color w:val="343434"/>
        </w:rPr>
        <w:t>sitting</w:t>
      </w:r>
      <w:r>
        <w:rPr>
          <w:color w:val="343434"/>
          <w:spacing w:val="-7"/>
        </w:rPr>
        <w:t xml:space="preserve"> </w:t>
      </w:r>
      <w:r>
        <w:rPr>
          <w:color w:val="343434"/>
        </w:rPr>
        <w:t>in</w:t>
      </w:r>
      <w:r>
        <w:rPr>
          <w:color w:val="343434"/>
          <w:spacing w:val="-3"/>
        </w:rPr>
        <w:t xml:space="preserve"> </w:t>
      </w:r>
      <w:r>
        <w:rPr>
          <w:color w:val="343434"/>
        </w:rPr>
        <w:t>a straight row facing the screen (north) but not</w:t>
      </w:r>
      <w:r>
        <w:rPr>
          <w:color w:val="343434"/>
          <w:spacing w:val="-2"/>
        </w:rPr>
        <w:t xml:space="preserve"> </w:t>
      </w:r>
      <w:r>
        <w:rPr>
          <w:color w:val="343434"/>
        </w:rPr>
        <w:t>necessarily in the same orfer . M is fourth</w:t>
      </w:r>
      <w:r>
        <w:rPr>
          <w:color w:val="343434"/>
          <w:spacing w:val="-6"/>
        </w:rPr>
        <w:t xml:space="preserve"> </w:t>
      </w:r>
      <w:r>
        <w:rPr>
          <w:color w:val="343434"/>
        </w:rPr>
        <w:t>to</w:t>
      </w:r>
      <w:r>
        <w:rPr>
          <w:color w:val="343434"/>
          <w:spacing w:val="-7"/>
        </w:rPr>
        <w:t xml:space="preserve"> </w:t>
      </w:r>
      <w:r>
        <w:rPr>
          <w:color w:val="343434"/>
        </w:rPr>
        <w:t>the</w:t>
      </w:r>
      <w:r>
        <w:rPr>
          <w:color w:val="343434"/>
          <w:spacing w:val="-9"/>
        </w:rPr>
        <w:t xml:space="preserve"> </w:t>
      </w:r>
      <w:r>
        <w:rPr>
          <w:color w:val="343434"/>
        </w:rPr>
        <w:t>left</w:t>
      </w:r>
      <w:r>
        <w:rPr>
          <w:color w:val="343434"/>
          <w:spacing w:val="-4"/>
        </w:rPr>
        <w:t xml:space="preserve"> </w:t>
      </w:r>
      <w:r>
        <w:rPr>
          <w:color w:val="343434"/>
        </w:rPr>
        <w:t>of</w:t>
      </w:r>
      <w:r>
        <w:rPr>
          <w:color w:val="343434"/>
          <w:spacing w:val="-6"/>
        </w:rPr>
        <w:t xml:space="preserve"> </w:t>
      </w:r>
      <w:r>
        <w:rPr>
          <w:color w:val="343434"/>
        </w:rPr>
        <w:t>Q.</w:t>
      </w:r>
      <w:r>
        <w:rPr>
          <w:color w:val="343434"/>
          <w:spacing w:val="-5"/>
        </w:rPr>
        <w:t xml:space="preserve"> </w:t>
      </w:r>
      <w:r>
        <w:rPr>
          <w:color w:val="343434"/>
        </w:rPr>
        <w:t>P</w:t>
      </w:r>
      <w:r>
        <w:rPr>
          <w:color w:val="343434"/>
          <w:spacing w:val="-6"/>
        </w:rPr>
        <w:t xml:space="preserve"> </w:t>
      </w:r>
      <w:r>
        <w:rPr>
          <w:color w:val="343434"/>
        </w:rPr>
        <w:t>is</w:t>
      </w:r>
      <w:r>
        <w:rPr>
          <w:color w:val="343434"/>
          <w:spacing w:val="-4"/>
        </w:rPr>
        <w:t xml:space="preserve"> </w:t>
      </w:r>
      <w:r>
        <w:rPr>
          <w:color w:val="343434"/>
        </w:rPr>
        <w:t>fourth</w:t>
      </w:r>
      <w:r>
        <w:rPr>
          <w:color w:val="343434"/>
          <w:spacing w:val="-6"/>
        </w:rPr>
        <w:t xml:space="preserve"> </w:t>
      </w:r>
      <w:r>
        <w:rPr>
          <w:color w:val="343434"/>
        </w:rPr>
        <w:t>to</w:t>
      </w:r>
      <w:r>
        <w:rPr>
          <w:color w:val="343434"/>
          <w:spacing w:val="-9"/>
        </w:rPr>
        <w:t xml:space="preserve"> </w:t>
      </w:r>
      <w:r>
        <w:rPr>
          <w:color w:val="343434"/>
        </w:rPr>
        <w:t>the</w:t>
      </w:r>
      <w:r>
        <w:rPr>
          <w:color w:val="343434"/>
          <w:spacing w:val="-6"/>
        </w:rPr>
        <w:t xml:space="preserve"> </w:t>
      </w:r>
      <w:r>
        <w:rPr>
          <w:color w:val="343434"/>
        </w:rPr>
        <w:t>right</w:t>
      </w:r>
      <w:r>
        <w:rPr>
          <w:color w:val="343434"/>
          <w:spacing w:val="-6"/>
        </w:rPr>
        <w:t xml:space="preserve"> </w:t>
      </w:r>
      <w:r>
        <w:rPr>
          <w:color w:val="343434"/>
        </w:rPr>
        <w:t>of</w:t>
      </w:r>
      <w:r>
        <w:rPr>
          <w:color w:val="343434"/>
          <w:spacing w:val="-4"/>
        </w:rPr>
        <w:t xml:space="preserve"> </w:t>
      </w:r>
      <w:r>
        <w:rPr>
          <w:color w:val="343434"/>
        </w:rPr>
        <w:t>K</w:t>
      </w:r>
      <w:r>
        <w:rPr>
          <w:color w:val="343434"/>
          <w:spacing w:val="-4"/>
        </w:rPr>
        <w:t xml:space="preserve"> </w:t>
      </w:r>
      <w:r>
        <w:rPr>
          <w:color w:val="343434"/>
        </w:rPr>
        <w:t>and</w:t>
      </w:r>
      <w:r>
        <w:rPr>
          <w:color w:val="343434"/>
          <w:spacing w:val="-6"/>
        </w:rPr>
        <w:t xml:space="preserve"> </w:t>
      </w:r>
      <w:r>
        <w:rPr>
          <w:color w:val="343434"/>
        </w:rPr>
        <w:t>second</w:t>
      </w:r>
      <w:r>
        <w:rPr>
          <w:color w:val="343434"/>
          <w:spacing w:val="-5"/>
        </w:rPr>
        <w:t xml:space="preserve"> </w:t>
      </w:r>
      <w:r>
        <w:rPr>
          <w:color w:val="343434"/>
        </w:rPr>
        <w:t>to</w:t>
      </w:r>
      <w:r>
        <w:rPr>
          <w:color w:val="343434"/>
          <w:spacing w:val="-7"/>
        </w:rPr>
        <w:t xml:space="preserve"> </w:t>
      </w:r>
      <w:r>
        <w:rPr>
          <w:color w:val="343434"/>
        </w:rPr>
        <w:t>the</w:t>
      </w:r>
      <w:r>
        <w:rPr>
          <w:color w:val="343434"/>
          <w:spacing w:val="-11"/>
        </w:rPr>
        <w:t xml:space="preserve"> </w:t>
      </w:r>
      <w:r>
        <w:rPr>
          <w:color w:val="343434"/>
        </w:rPr>
        <w:t>left</w:t>
      </w:r>
      <w:r>
        <w:rPr>
          <w:color w:val="343434"/>
          <w:spacing w:val="-4"/>
        </w:rPr>
        <w:t xml:space="preserve"> </w:t>
      </w:r>
      <w:r>
        <w:rPr>
          <w:color w:val="343434"/>
        </w:rPr>
        <w:t>of</w:t>
      </w:r>
      <w:r>
        <w:rPr>
          <w:color w:val="343434"/>
          <w:spacing w:val="-4"/>
        </w:rPr>
        <w:t xml:space="preserve"> </w:t>
      </w:r>
      <w:r>
        <w:rPr>
          <w:color w:val="343434"/>
        </w:rPr>
        <w:t>S,</w:t>
      </w:r>
      <w:r>
        <w:rPr>
          <w:color w:val="343434"/>
          <w:spacing w:val="-6"/>
        </w:rPr>
        <w:t xml:space="preserve"> </w:t>
      </w:r>
      <w:r>
        <w:rPr>
          <w:color w:val="343434"/>
        </w:rPr>
        <w:t>who</w:t>
      </w:r>
      <w:r>
        <w:rPr>
          <w:color w:val="343434"/>
          <w:spacing w:val="-7"/>
        </w:rPr>
        <w:t xml:space="preserve"> </w:t>
      </w:r>
      <w:r>
        <w:rPr>
          <w:color w:val="343434"/>
        </w:rPr>
        <w:t>is fifth</w:t>
      </w:r>
      <w:r>
        <w:rPr>
          <w:color w:val="343434"/>
          <w:spacing w:val="-14"/>
        </w:rPr>
        <w:t xml:space="preserve"> </w:t>
      </w:r>
      <w:r>
        <w:rPr>
          <w:color w:val="343434"/>
        </w:rPr>
        <w:t>to</w:t>
      </w:r>
      <w:r>
        <w:rPr>
          <w:color w:val="343434"/>
          <w:spacing w:val="-13"/>
        </w:rPr>
        <w:t xml:space="preserve"> </w:t>
      </w:r>
      <w:r>
        <w:rPr>
          <w:color w:val="343434"/>
        </w:rPr>
        <w:t>the</w:t>
      </w:r>
      <w:r>
        <w:rPr>
          <w:color w:val="343434"/>
          <w:spacing w:val="-15"/>
        </w:rPr>
        <w:t xml:space="preserve"> </w:t>
      </w:r>
      <w:r>
        <w:rPr>
          <w:color w:val="343434"/>
        </w:rPr>
        <w:t>right</w:t>
      </w:r>
      <w:r>
        <w:rPr>
          <w:color w:val="343434"/>
          <w:spacing w:val="-11"/>
        </w:rPr>
        <w:t xml:space="preserve"> </w:t>
      </w:r>
      <w:r>
        <w:rPr>
          <w:color w:val="343434"/>
        </w:rPr>
        <w:t>of</w:t>
      </w:r>
      <w:r>
        <w:rPr>
          <w:color w:val="343434"/>
          <w:spacing w:val="-12"/>
        </w:rPr>
        <w:t xml:space="preserve"> </w:t>
      </w:r>
      <w:r>
        <w:rPr>
          <w:color w:val="343434"/>
        </w:rPr>
        <w:t>N.</w:t>
      </w:r>
      <w:r>
        <w:rPr>
          <w:color w:val="343434"/>
          <w:spacing w:val="-13"/>
        </w:rPr>
        <w:t xml:space="preserve"> </w:t>
      </w:r>
      <w:r>
        <w:rPr>
          <w:color w:val="343434"/>
        </w:rPr>
        <w:t>L</w:t>
      </w:r>
      <w:r>
        <w:rPr>
          <w:color w:val="343434"/>
          <w:spacing w:val="-13"/>
        </w:rPr>
        <w:t xml:space="preserve"> </w:t>
      </w:r>
      <w:r>
        <w:rPr>
          <w:color w:val="343434"/>
        </w:rPr>
        <w:t>is</w:t>
      </w:r>
      <w:r>
        <w:rPr>
          <w:color w:val="343434"/>
          <w:spacing w:val="-12"/>
        </w:rPr>
        <w:t xml:space="preserve"> </w:t>
      </w:r>
      <w:r>
        <w:rPr>
          <w:color w:val="343434"/>
        </w:rPr>
        <w:t>not</w:t>
      </w:r>
      <w:r>
        <w:rPr>
          <w:color w:val="343434"/>
          <w:spacing w:val="-11"/>
        </w:rPr>
        <w:t xml:space="preserve"> </w:t>
      </w:r>
      <w:r>
        <w:rPr>
          <w:color w:val="343434"/>
        </w:rPr>
        <w:t>an</w:t>
      </w:r>
      <w:r>
        <w:rPr>
          <w:color w:val="343434"/>
          <w:spacing w:val="-15"/>
        </w:rPr>
        <w:t xml:space="preserve"> </w:t>
      </w:r>
      <w:r>
        <w:rPr>
          <w:color w:val="343434"/>
        </w:rPr>
        <w:t>immediate</w:t>
      </w:r>
      <w:r>
        <w:rPr>
          <w:color w:val="343434"/>
          <w:spacing w:val="-14"/>
        </w:rPr>
        <w:t xml:space="preserve"> </w:t>
      </w:r>
      <w:r>
        <w:rPr>
          <w:color w:val="343434"/>
        </w:rPr>
        <w:t>neighbor</w:t>
      </w:r>
      <w:r>
        <w:rPr>
          <w:color w:val="343434"/>
          <w:spacing w:val="-13"/>
        </w:rPr>
        <w:t xml:space="preserve"> </w:t>
      </w:r>
      <w:r>
        <w:rPr>
          <w:color w:val="343434"/>
        </w:rPr>
        <w:t>of</w:t>
      </w:r>
      <w:r>
        <w:rPr>
          <w:color w:val="343434"/>
          <w:spacing w:val="-11"/>
        </w:rPr>
        <w:t xml:space="preserve"> </w:t>
      </w:r>
      <w:r>
        <w:rPr>
          <w:color w:val="343434"/>
        </w:rPr>
        <w:t>either</w:t>
      </w:r>
      <w:r>
        <w:rPr>
          <w:color w:val="343434"/>
          <w:spacing w:val="-13"/>
        </w:rPr>
        <w:t xml:space="preserve"> </w:t>
      </w:r>
      <w:r>
        <w:rPr>
          <w:color w:val="343434"/>
        </w:rPr>
        <w:t>S</w:t>
      </w:r>
      <w:r>
        <w:rPr>
          <w:color w:val="343434"/>
          <w:spacing w:val="-12"/>
        </w:rPr>
        <w:t xml:space="preserve"> </w:t>
      </w:r>
      <w:r>
        <w:rPr>
          <w:color w:val="343434"/>
        </w:rPr>
        <w:t>or</w:t>
      </w:r>
      <w:r>
        <w:rPr>
          <w:color w:val="343434"/>
          <w:spacing w:val="-13"/>
        </w:rPr>
        <w:t xml:space="preserve"> </w:t>
      </w:r>
      <w:r>
        <w:rPr>
          <w:color w:val="343434"/>
        </w:rPr>
        <w:t>M.</w:t>
      </w:r>
      <w:r>
        <w:rPr>
          <w:color w:val="343434"/>
          <w:spacing w:val="-12"/>
        </w:rPr>
        <w:t xml:space="preserve"> </w:t>
      </w:r>
      <w:r>
        <w:rPr>
          <w:color w:val="343434"/>
        </w:rPr>
        <w:t>There</w:t>
      </w:r>
      <w:r>
        <w:rPr>
          <w:color w:val="343434"/>
          <w:spacing w:val="-14"/>
        </w:rPr>
        <w:t xml:space="preserve"> </w:t>
      </w:r>
      <w:r>
        <w:rPr>
          <w:color w:val="343434"/>
        </w:rPr>
        <w:t>are</w:t>
      </w:r>
      <w:r>
        <w:rPr>
          <w:color w:val="343434"/>
          <w:spacing w:val="-14"/>
        </w:rPr>
        <w:t xml:space="preserve"> </w:t>
      </w:r>
      <w:r>
        <w:rPr>
          <w:color w:val="343434"/>
        </w:rPr>
        <w:t>only three persons between O and N. Q is second to the right of K. Who among the following sits to the right of R?</w:t>
      </w:r>
    </w:p>
    <w:p w14:paraId="7A5998DB">
      <w:pPr>
        <w:pStyle w:val="6"/>
        <w:spacing w:after="0" w:line="345" w:lineRule="auto"/>
        <w:sectPr>
          <w:headerReference r:id="rId82" w:type="default"/>
          <w:footerReference r:id="rId83" w:type="default"/>
          <w:pgSz w:w="11910" w:h="16840"/>
          <w:pgMar w:top="1640" w:right="708" w:bottom="500" w:left="708" w:header="668" w:footer="275" w:gutter="0"/>
          <w:cols w:space="720" w:num="1"/>
        </w:sectPr>
      </w:pPr>
    </w:p>
    <w:p w14:paraId="2D8F2BBD">
      <w:pPr>
        <w:spacing w:before="216" w:line="300" w:lineRule="auto"/>
        <w:ind w:left="735" w:right="0" w:firstLine="1344"/>
        <w:jc w:val="left"/>
        <w:rPr>
          <w:rFonts w:ascii="Cambria" w:hAnsi="Cambria"/>
          <w:i/>
          <w:sz w:val="20"/>
        </w:rPr>
      </w:pPr>
      <w:r>
        <w:rPr>
          <w:rFonts w:ascii="Cambria" w:hAnsi="Cambria"/>
          <w:i/>
          <w:sz w:val="20"/>
        </w:rPr>
        <mc:AlternateContent>
          <mc:Choice Requires="wps">
            <w:drawing>
              <wp:anchor distT="0" distB="0" distL="0" distR="0" simplePos="0" relativeHeight="251743232" behindDoc="1" locked="0" layoutInCell="1" allowOverlap="1">
                <wp:simplePos x="0" y="0"/>
                <wp:positionH relativeFrom="page">
                  <wp:posOffset>916305</wp:posOffset>
                </wp:positionH>
                <wp:positionV relativeFrom="paragraph">
                  <wp:posOffset>170815</wp:posOffset>
                </wp:positionV>
                <wp:extent cx="853440" cy="179070"/>
                <wp:effectExtent l="0" t="0" r="0" b="0"/>
                <wp:wrapNone/>
                <wp:docPr id="414" name="Textbox 414"/>
                <wp:cNvGraphicFramePr/>
                <a:graphic xmlns:a="http://schemas.openxmlformats.org/drawingml/2006/main">
                  <a:graphicData uri="http://schemas.microsoft.com/office/word/2010/wordprocessingShape">
                    <wps:wsp>
                      <wps:cNvSpPr txBox="1"/>
                      <wps:spPr>
                        <a:xfrm>
                          <a:off x="0" y="0"/>
                          <a:ext cx="853440" cy="179070"/>
                        </a:xfrm>
                        <a:prstGeom prst="rect">
                          <a:avLst/>
                        </a:prstGeom>
                      </wps:spPr>
                      <wps:txbx>
                        <w:txbxContent>
                          <w:p w14:paraId="20ED8E92">
                            <w:pPr>
                              <w:spacing w:before="0" w:line="281" w:lineRule="exact"/>
                              <w:ind w:left="0" w:right="0" w:firstLine="0"/>
                              <w:jc w:val="left"/>
                              <w:rPr>
                                <w:sz w:val="24"/>
                              </w:rPr>
                            </w:pPr>
                            <w:r>
                              <w:rPr>
                                <w:b/>
                                <w:color w:val="343434"/>
                                <w:sz w:val="24"/>
                              </w:rPr>
                              <w:t>Question</w:t>
                            </w:r>
                            <w:r>
                              <w:rPr>
                                <w:b/>
                                <w:color w:val="343434"/>
                                <w:spacing w:val="-15"/>
                                <w:sz w:val="24"/>
                              </w:rPr>
                              <w:t xml:space="preserve"> </w:t>
                            </w:r>
                            <w:r>
                              <w:rPr>
                                <w:b/>
                                <w:color w:val="343434"/>
                                <w:sz w:val="24"/>
                              </w:rPr>
                              <w:t>9:</w:t>
                            </w:r>
                            <w:r>
                              <w:rPr>
                                <w:b/>
                                <w:color w:val="343434"/>
                                <w:spacing w:val="-13"/>
                                <w:sz w:val="24"/>
                              </w:rPr>
                              <w:t xml:space="preserve"> </w:t>
                            </w:r>
                            <w:r>
                              <w:rPr>
                                <w:color w:val="343434"/>
                                <w:spacing w:val="-10"/>
                                <w:sz w:val="24"/>
                              </w:rPr>
                              <w:t>I</w:t>
                            </w:r>
                          </w:p>
                        </w:txbxContent>
                      </wps:txbx>
                      <wps:bodyPr wrap="square" lIns="0" tIns="0" rIns="0" bIns="0" rtlCol="0">
                        <a:noAutofit/>
                      </wps:bodyPr>
                    </wps:wsp>
                  </a:graphicData>
                </a:graphic>
              </wp:anchor>
            </w:drawing>
          </mc:Choice>
          <mc:Fallback>
            <w:pict>
              <v:shape id="Textbox 414" o:spid="_x0000_s1026" o:spt="202" type="#_x0000_t202" style="position:absolute;left:0pt;margin-left:72.15pt;margin-top:13.45pt;height:14.1pt;width:67.2pt;mso-position-horizontal-relative:page;z-index:-251573248;mso-width-relative:page;mso-height-relative:page;" filled="f" stroked="f" coordsize="21600,21600" o:gfxdata="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2YONdkAAAAJAQAADwAAAAAAAAABACAAAAAiAAAAZHJzL2Rvd25yZXYueG1sUEsBAhQAFAAA&#10;AAgAh07iQI7YyiO1AQAAdwMAAA4AAAAAAAAAAQAgAAAAKAEAAGRycy9lMm9Eb2MueG1sUEsFBgAA&#10;AAAGAAYAWQEAAE8FAAAAAA==&#10;">
                <v:fill on="f" focussize="0,0"/>
                <v:stroke on="f"/>
                <v:imagedata o:title=""/>
                <o:lock v:ext="edit" aspectratio="f"/>
                <v:textbox inset="0mm,0mm,0mm,0mm">
                  <w:txbxContent>
                    <w:p w14:paraId="20ED8E92">
                      <w:pPr>
                        <w:spacing w:before="0" w:line="281" w:lineRule="exact"/>
                        <w:ind w:left="0" w:right="0" w:firstLine="0"/>
                        <w:jc w:val="left"/>
                        <w:rPr>
                          <w:sz w:val="24"/>
                        </w:rPr>
                      </w:pPr>
                      <w:r>
                        <w:rPr>
                          <w:b/>
                          <w:color w:val="343434"/>
                          <w:sz w:val="24"/>
                        </w:rPr>
                        <w:t>Question</w:t>
                      </w:r>
                      <w:r>
                        <w:rPr>
                          <w:b/>
                          <w:color w:val="343434"/>
                          <w:spacing w:val="-15"/>
                          <w:sz w:val="24"/>
                        </w:rPr>
                        <w:t xml:space="preserve"> </w:t>
                      </w:r>
                      <w:r>
                        <w:rPr>
                          <w:b/>
                          <w:color w:val="343434"/>
                          <w:sz w:val="24"/>
                        </w:rPr>
                        <w:t>9:</w:t>
                      </w:r>
                      <w:r>
                        <w:rPr>
                          <w:b/>
                          <w:color w:val="343434"/>
                          <w:spacing w:val="-13"/>
                          <w:sz w:val="24"/>
                        </w:rPr>
                        <w:t xml:space="preserve"> </w:t>
                      </w:r>
                      <w:r>
                        <w:rPr>
                          <w:color w:val="343434"/>
                          <w:spacing w:val="-10"/>
                          <w:sz w:val="24"/>
                        </w:rPr>
                        <w:t>I</w:t>
                      </w:r>
                    </w:p>
                  </w:txbxContent>
                </v:textbox>
              </v:shape>
            </w:pict>
          </mc:Fallback>
        </mc:AlternateContent>
      </w:r>
      <w:r>
        <w:rPr>
          <w:rFonts w:ascii="Cambria" w:hAnsi="Cambria"/>
          <w:i/>
          <w:sz w:val="20"/>
        </w:rPr>
        <mc:AlternateContent>
          <mc:Choice Requires="wps">
            <w:drawing>
              <wp:anchor distT="0" distB="0" distL="0" distR="0" simplePos="0" relativeHeight="251667456" behindDoc="0" locked="0" layoutInCell="1" allowOverlap="1">
                <wp:simplePos x="0" y="0"/>
                <wp:positionH relativeFrom="page">
                  <wp:posOffset>914400</wp:posOffset>
                </wp:positionH>
                <wp:positionV relativeFrom="paragraph">
                  <wp:posOffset>137160</wp:posOffset>
                </wp:positionV>
                <wp:extent cx="863600" cy="228600"/>
                <wp:effectExtent l="0" t="0" r="0" b="0"/>
                <wp:wrapNone/>
                <wp:docPr id="415" name="Graphic 415"/>
                <wp:cNvGraphicFramePr/>
                <a:graphic xmlns:a="http://schemas.openxmlformats.org/drawingml/2006/main">
                  <a:graphicData uri="http://schemas.microsoft.com/office/word/2010/wordprocessingShape">
                    <wps:wsp>
                      <wps:cNvSpPr/>
                      <wps:spPr>
                        <a:xfrm>
                          <a:off x="0" y="0"/>
                          <a:ext cx="863600" cy="228600"/>
                        </a:xfrm>
                        <a:custGeom>
                          <a:avLst/>
                          <a:gdLst/>
                          <a:ahLst/>
                          <a:cxnLst/>
                          <a:rect l="l" t="t" r="r" b="b"/>
                          <a:pathLst>
                            <a:path w="863600" h="228600">
                              <a:moveTo>
                                <a:pt x="863600" y="0"/>
                              </a:moveTo>
                              <a:lnTo>
                                <a:pt x="0" y="0"/>
                              </a:lnTo>
                              <a:lnTo>
                                <a:pt x="0" y="228600"/>
                              </a:lnTo>
                              <a:lnTo>
                                <a:pt x="863600" y="228600"/>
                              </a:lnTo>
                              <a:lnTo>
                                <a:pt x="863600" y="0"/>
                              </a:lnTo>
                              <a:close/>
                            </a:path>
                          </a:pathLst>
                        </a:custGeom>
                        <a:solidFill>
                          <a:srgbClr val="FFFFFF"/>
                        </a:solidFill>
                      </wps:spPr>
                      <wps:bodyPr wrap="square" lIns="0" tIns="0" rIns="0" bIns="0" rtlCol="0">
                        <a:noAutofit/>
                      </wps:bodyPr>
                    </wps:wsp>
                  </a:graphicData>
                </a:graphic>
              </wp:anchor>
            </w:drawing>
          </mc:Choice>
          <mc:Fallback>
            <w:pict>
              <v:shape id="Graphic 415" o:spid="_x0000_s1026" o:spt="100" style="position:absolute;left:0pt;margin-left:72pt;margin-top:10.8pt;height:18pt;width:68pt;mso-position-horizontal-relative:page;z-index:251667456;mso-width-relative:page;mso-height-relative:page;" fillcolor="#FFFFFF" filled="t" stroked="f" coordsize="863600,228600" o:gfxdata="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fnlonVAAAACQEAAA8A&#10;AAAAAAAAAQAgAAAAIgAAAGRycy9kb3ducmV2LnhtbFBLAQIUABQAAAAIAIdO4kBYEWYHGgIAAOME&#10;AAAOAAAAAAAAAAEAIAAAACQBAABkcnMvZTJvRG9jLnhtbFBLBQYAAAAABgAGAFkBAACwBQAAAAA=&#10;" path="m863600,0l0,0,0,228600,863600,228600,863600,0xe">
                <v:fill on="t" focussize="0,0"/>
                <v:stroke on="f"/>
                <v:imagedata o:title=""/>
                <o:lock v:ext="edit" aspectratio="f"/>
                <v:textbox inset="0mm,0mm,0mm,0mm"/>
              </v:shape>
            </w:pict>
          </mc:Fallback>
        </mc:AlternateContent>
      </w:r>
      <w:r>
        <w:rPr>
          <w:color w:val="343434"/>
          <w:sz w:val="24"/>
        </w:rPr>
        <w:t>f</w:t>
      </w:r>
      <w:r>
        <w:rPr>
          <w:color w:val="343434"/>
          <w:spacing w:val="-15"/>
          <w:sz w:val="24"/>
        </w:rPr>
        <w:t xml:space="preserve"> </w:t>
      </w:r>
      <w:r>
        <w:rPr>
          <w:color w:val="343434"/>
          <w:sz w:val="24"/>
        </w:rPr>
        <w:t>the</w:t>
      </w:r>
      <w:r>
        <w:rPr>
          <w:color w:val="343434"/>
          <w:spacing w:val="-12"/>
          <w:sz w:val="24"/>
        </w:rPr>
        <w:t xml:space="preserve"> </w:t>
      </w:r>
      <w:r>
        <w:rPr>
          <w:rFonts w:ascii="Times New Roman" w:hAnsi="Times New Roman"/>
          <w:color w:val="343434"/>
          <w:sz w:val="29"/>
        </w:rPr>
        <w:t>α</w:t>
      </w:r>
      <w:r>
        <w:rPr>
          <w:rFonts w:ascii="Cambria" w:hAnsi="Cambria"/>
          <w:i/>
          <w:color w:val="343434"/>
          <w:sz w:val="29"/>
        </w:rPr>
        <w:t>α</w:t>
      </w:r>
      <w:r>
        <w:rPr>
          <w:rFonts w:ascii="Cambria" w:hAnsi="Cambria"/>
          <w:i/>
          <w:color w:val="343434"/>
          <w:spacing w:val="-16"/>
          <w:sz w:val="29"/>
        </w:rPr>
        <w:t xml:space="preserve"> </w:t>
      </w:r>
      <w:r>
        <w:rPr>
          <w:b/>
          <w:color w:val="343434"/>
          <w:sz w:val="24"/>
        </w:rPr>
        <w:t>and</w:t>
      </w:r>
      <w:r>
        <w:rPr>
          <w:b/>
          <w:color w:val="343434"/>
          <w:spacing w:val="-12"/>
          <w:sz w:val="24"/>
        </w:rPr>
        <w:t xml:space="preserve"> </w:t>
      </w:r>
      <w:r>
        <w:rPr>
          <w:rFonts w:ascii="Times New Roman" w:hAnsi="Times New Roman"/>
          <w:color w:val="343434"/>
          <w:sz w:val="29"/>
        </w:rPr>
        <w:t>&lt;b&gt;β&lt;/b&gt;&lt;</w:t>
      </w:r>
      <w:r>
        <w:rPr>
          <w:rFonts w:ascii="Cambria" w:hAnsi="Cambria"/>
          <w:i/>
          <w:color w:val="343434"/>
          <w:sz w:val="29"/>
        </w:rPr>
        <w:t>b</w:t>
      </w:r>
      <w:r>
        <w:rPr>
          <w:rFonts w:ascii="Times New Roman" w:hAnsi="Times New Roman"/>
          <w:color w:val="343434"/>
          <w:sz w:val="29"/>
        </w:rPr>
        <w:t>&gt;</w:t>
      </w:r>
      <w:r>
        <w:rPr>
          <w:rFonts w:ascii="Cambria" w:hAnsi="Cambria"/>
          <w:i/>
          <w:color w:val="343434"/>
          <w:sz w:val="29"/>
        </w:rPr>
        <w:t>β</w:t>
      </w:r>
      <w:r>
        <w:rPr>
          <w:rFonts w:ascii="Times New Roman" w:hAnsi="Times New Roman"/>
          <w:color w:val="343434"/>
          <w:sz w:val="29"/>
        </w:rPr>
        <w:t>&lt;/</w:t>
      </w:r>
      <w:r>
        <w:rPr>
          <w:rFonts w:ascii="Cambria" w:hAnsi="Cambria"/>
          <w:i/>
          <w:color w:val="343434"/>
          <w:sz w:val="29"/>
        </w:rPr>
        <w:t>b</w:t>
      </w:r>
      <w:r>
        <w:rPr>
          <w:rFonts w:ascii="Times New Roman" w:hAnsi="Times New Roman"/>
          <w:color w:val="343434"/>
          <w:sz w:val="29"/>
        </w:rPr>
        <w:t>&gt;</w:t>
      </w:r>
      <w:r>
        <w:rPr>
          <w:rFonts w:ascii="Times New Roman" w:hAnsi="Times New Roman"/>
          <w:color w:val="343434"/>
          <w:spacing w:val="-21"/>
          <w:sz w:val="29"/>
        </w:rPr>
        <w:t xml:space="preserve"> </w:t>
      </w:r>
      <w:r>
        <w:rPr>
          <w:color w:val="343434"/>
          <w:sz w:val="24"/>
        </w:rPr>
        <w:t>are</w:t>
      </w:r>
      <w:r>
        <w:rPr>
          <w:color w:val="343434"/>
          <w:spacing w:val="-13"/>
          <w:sz w:val="24"/>
        </w:rPr>
        <w:t xml:space="preserve"> </w:t>
      </w:r>
      <w:r>
        <w:rPr>
          <w:color w:val="343434"/>
          <w:sz w:val="24"/>
        </w:rPr>
        <w:t>the</w:t>
      </w:r>
      <w:r>
        <w:rPr>
          <w:color w:val="343434"/>
          <w:spacing w:val="-13"/>
          <w:sz w:val="24"/>
        </w:rPr>
        <w:t xml:space="preserve"> </w:t>
      </w:r>
      <w:r>
        <w:rPr>
          <w:color w:val="343434"/>
          <w:sz w:val="24"/>
        </w:rPr>
        <w:t>roots</w:t>
      </w:r>
      <w:r>
        <w:rPr>
          <w:color w:val="343434"/>
          <w:spacing w:val="-9"/>
          <w:sz w:val="24"/>
        </w:rPr>
        <w:t xml:space="preserve"> </w:t>
      </w:r>
      <w:r>
        <w:rPr>
          <w:color w:val="343434"/>
          <w:sz w:val="24"/>
        </w:rPr>
        <w:t>of</w:t>
      </w:r>
      <w:r>
        <w:rPr>
          <w:color w:val="343434"/>
          <w:spacing w:val="-13"/>
          <w:sz w:val="24"/>
        </w:rPr>
        <w:t xml:space="preserve"> </w:t>
      </w:r>
      <w:r>
        <w:rPr>
          <w:color w:val="343434"/>
          <w:sz w:val="24"/>
        </w:rPr>
        <w:t>a</w:t>
      </w:r>
      <w:r>
        <w:rPr>
          <w:color w:val="343434"/>
          <w:spacing w:val="-14"/>
          <w:sz w:val="24"/>
        </w:rPr>
        <w:t xml:space="preserve"> </w:t>
      </w:r>
      <w:r>
        <w:rPr>
          <w:color w:val="343434"/>
          <w:sz w:val="24"/>
        </w:rPr>
        <w:t>monic</w:t>
      </w:r>
      <w:r>
        <w:rPr>
          <w:color w:val="343434"/>
          <w:spacing w:val="-14"/>
          <w:sz w:val="24"/>
        </w:rPr>
        <w:t xml:space="preserve"> </w:t>
      </w:r>
      <w:r>
        <w:rPr>
          <w:color w:val="343434"/>
          <w:sz w:val="24"/>
        </w:rPr>
        <w:t xml:space="preserve">quadratic polynomial such that </w:t>
      </w:r>
      <w:r>
        <w:rPr>
          <w:rFonts w:ascii="Times New Roman" w:hAnsi="Times New Roman"/>
          <w:color w:val="343434"/>
          <w:sz w:val="29"/>
        </w:rPr>
        <w:t>αβ+βα&lt;b&gt; =2&lt;/b&gt;</w:t>
      </w:r>
      <w:r>
        <w:rPr>
          <w:rFonts w:ascii="Cambria" w:hAnsi="Cambria"/>
          <w:i/>
          <w:color w:val="343434"/>
          <w:sz w:val="20"/>
        </w:rPr>
        <w:t>βα</w:t>
      </w:r>
      <w:r>
        <w:rPr>
          <w:rFonts w:ascii="Times New Roman" w:hAnsi="Times New Roman"/>
          <w:color w:val="343434"/>
          <w:sz w:val="29"/>
        </w:rPr>
        <w:t>+</w:t>
      </w:r>
      <w:r>
        <w:rPr>
          <w:rFonts w:ascii="Cambria" w:hAnsi="Cambria"/>
          <w:i/>
          <w:color w:val="343434"/>
          <w:sz w:val="20"/>
        </w:rPr>
        <w:t>αβ</w:t>
      </w:r>
    </w:p>
    <w:p w14:paraId="4C9BDA34">
      <w:pPr>
        <w:spacing w:before="0" w:line="336" w:lineRule="exact"/>
        <w:ind w:left="735" w:right="0" w:firstLine="0"/>
        <w:jc w:val="left"/>
        <w:rPr>
          <w:b/>
          <w:sz w:val="24"/>
        </w:rPr>
      </w:pPr>
      <w:r>
        <w:rPr>
          <w:rFonts w:ascii="Times New Roman" w:hAnsi="Times New Roman"/>
          <w:color w:val="343434"/>
          <w:sz w:val="29"/>
        </w:rPr>
        <w:t>&lt;</w:t>
      </w:r>
      <w:r>
        <w:rPr>
          <w:rFonts w:ascii="Cambria" w:hAnsi="Cambria"/>
          <w:i/>
          <w:color w:val="343434"/>
          <w:sz w:val="29"/>
        </w:rPr>
        <w:t>b</w:t>
      </w:r>
      <w:r>
        <w:rPr>
          <w:rFonts w:ascii="Times New Roman" w:hAnsi="Times New Roman"/>
          <w:color w:val="343434"/>
          <w:sz w:val="29"/>
        </w:rPr>
        <w:t>&gt;</w:t>
      </w:r>
      <w:r>
        <w:rPr>
          <w:rFonts w:ascii="Times New Roman" w:hAnsi="Times New Roman"/>
          <w:color w:val="343434"/>
          <w:spacing w:val="-18"/>
          <w:sz w:val="29"/>
        </w:rPr>
        <w:t xml:space="preserve"> </w:t>
      </w:r>
      <w:r>
        <w:rPr>
          <w:rFonts w:ascii="Times New Roman" w:hAnsi="Times New Roman"/>
          <w:color w:val="343434"/>
          <w:sz w:val="29"/>
        </w:rPr>
        <w:t>=2&lt;/</w:t>
      </w:r>
      <w:r>
        <w:rPr>
          <w:rFonts w:ascii="Cambria" w:hAnsi="Cambria"/>
          <w:i/>
          <w:color w:val="343434"/>
          <w:sz w:val="29"/>
        </w:rPr>
        <w:t>b</w:t>
      </w:r>
      <w:r>
        <w:rPr>
          <w:rFonts w:ascii="Times New Roman" w:hAnsi="Times New Roman"/>
          <w:color w:val="343434"/>
          <w:sz w:val="29"/>
        </w:rPr>
        <w:t>&gt;</w:t>
      </w:r>
      <w:r>
        <w:rPr>
          <w:rFonts w:ascii="Times New Roman" w:hAnsi="Times New Roman"/>
          <w:color w:val="343434"/>
          <w:spacing w:val="-21"/>
          <w:sz w:val="29"/>
        </w:rPr>
        <w:t xml:space="preserve"> </w:t>
      </w:r>
      <w:r>
        <w:rPr>
          <w:b/>
          <w:color w:val="343434"/>
          <w:sz w:val="24"/>
        </w:rPr>
        <w:t>and</w:t>
      </w:r>
      <w:r>
        <w:rPr>
          <w:b/>
          <w:color w:val="343434"/>
          <w:spacing w:val="-7"/>
          <w:sz w:val="24"/>
        </w:rPr>
        <w:t xml:space="preserve"> </w:t>
      </w:r>
      <w:r>
        <w:rPr>
          <w:rFonts w:ascii="Times New Roman" w:hAnsi="Times New Roman"/>
          <w:color w:val="343434"/>
          <w:sz w:val="29"/>
        </w:rPr>
        <w:t>&lt;b&gt;α3+</w:t>
      </w:r>
      <w:r>
        <w:rPr>
          <w:rFonts w:ascii="Times New Roman" w:hAnsi="Times New Roman"/>
          <w:color w:val="343434"/>
          <w:spacing w:val="-7"/>
          <w:sz w:val="29"/>
        </w:rPr>
        <w:t xml:space="preserve"> </w:t>
      </w:r>
      <w:r>
        <w:rPr>
          <w:rFonts w:ascii="Times New Roman" w:hAnsi="Times New Roman"/>
          <w:color w:val="343434"/>
          <w:sz w:val="29"/>
        </w:rPr>
        <w:t>α2β+αβ2−β3=54&lt;/b&gt;&lt;</w:t>
      </w:r>
      <w:r>
        <w:rPr>
          <w:rFonts w:ascii="Cambria" w:hAnsi="Cambria"/>
          <w:i/>
          <w:color w:val="343434"/>
          <w:sz w:val="29"/>
        </w:rPr>
        <w:t>b</w:t>
      </w:r>
      <w:r>
        <w:rPr>
          <w:rFonts w:ascii="Times New Roman" w:hAnsi="Times New Roman"/>
          <w:color w:val="343434"/>
          <w:sz w:val="29"/>
        </w:rPr>
        <w:t>&gt;</w:t>
      </w:r>
      <w:r>
        <w:rPr>
          <w:rFonts w:ascii="Cambria" w:hAnsi="Cambria"/>
          <w:i/>
          <w:color w:val="343434"/>
          <w:sz w:val="29"/>
        </w:rPr>
        <w:t>α</w:t>
      </w:r>
      <w:r>
        <w:rPr>
          <w:rFonts w:ascii="Times New Roman" w:hAnsi="Times New Roman"/>
          <w:color w:val="343434"/>
          <w:sz w:val="20"/>
        </w:rPr>
        <w:t>3</w:t>
      </w:r>
      <w:r>
        <w:rPr>
          <w:rFonts w:ascii="Times New Roman" w:hAnsi="Times New Roman"/>
          <w:color w:val="343434"/>
          <w:sz w:val="29"/>
        </w:rPr>
        <w:t>+</w:t>
      </w:r>
      <w:r>
        <w:rPr>
          <w:rFonts w:ascii="Times New Roman" w:hAnsi="Times New Roman"/>
          <w:color w:val="343434"/>
          <w:spacing w:val="-8"/>
          <w:sz w:val="29"/>
        </w:rPr>
        <w:t xml:space="preserve"> </w:t>
      </w:r>
      <w:r>
        <w:rPr>
          <w:rFonts w:ascii="Cambria" w:hAnsi="Cambria"/>
          <w:i/>
          <w:color w:val="343434"/>
          <w:sz w:val="29"/>
        </w:rPr>
        <w:t>α</w:t>
      </w:r>
      <w:r>
        <w:rPr>
          <w:rFonts w:ascii="Times New Roman" w:hAnsi="Times New Roman"/>
          <w:color w:val="343434"/>
          <w:sz w:val="20"/>
        </w:rPr>
        <w:t>2</w:t>
      </w:r>
      <w:r>
        <w:rPr>
          <w:rFonts w:ascii="Cambria" w:hAnsi="Cambria"/>
          <w:i/>
          <w:color w:val="343434"/>
          <w:sz w:val="29"/>
        </w:rPr>
        <w:t>β</w:t>
      </w:r>
      <w:r>
        <w:rPr>
          <w:rFonts w:ascii="Times New Roman" w:hAnsi="Times New Roman"/>
          <w:color w:val="343434"/>
          <w:sz w:val="29"/>
        </w:rPr>
        <w:t>+</w:t>
      </w:r>
      <w:r>
        <w:rPr>
          <w:rFonts w:ascii="Cambria" w:hAnsi="Cambria"/>
          <w:i/>
          <w:color w:val="343434"/>
          <w:sz w:val="29"/>
        </w:rPr>
        <w:t>αβ</w:t>
      </w:r>
      <w:r>
        <w:rPr>
          <w:rFonts w:ascii="Times New Roman" w:hAnsi="Times New Roman"/>
          <w:color w:val="343434"/>
          <w:sz w:val="20"/>
        </w:rPr>
        <w:t>2</w:t>
      </w:r>
      <w:r>
        <w:rPr>
          <w:rFonts w:ascii="Times New Roman" w:hAnsi="Times New Roman"/>
          <w:color w:val="343434"/>
          <w:sz w:val="29"/>
        </w:rPr>
        <w:t>−</w:t>
      </w:r>
      <w:r>
        <w:rPr>
          <w:rFonts w:ascii="Cambria" w:hAnsi="Cambria"/>
          <w:i/>
          <w:color w:val="343434"/>
          <w:sz w:val="29"/>
        </w:rPr>
        <w:t>β</w:t>
      </w:r>
      <w:r>
        <w:rPr>
          <w:rFonts w:ascii="Times New Roman" w:hAnsi="Times New Roman"/>
          <w:color w:val="343434"/>
          <w:sz w:val="20"/>
        </w:rPr>
        <w:t>3</w:t>
      </w:r>
      <w:r>
        <w:rPr>
          <w:rFonts w:ascii="Times New Roman" w:hAnsi="Times New Roman"/>
          <w:color w:val="343434"/>
          <w:sz w:val="29"/>
        </w:rPr>
        <w:t>=54&lt;/</w:t>
      </w:r>
      <w:r>
        <w:rPr>
          <w:rFonts w:ascii="Cambria" w:hAnsi="Cambria"/>
          <w:i/>
          <w:color w:val="343434"/>
          <w:sz w:val="29"/>
        </w:rPr>
        <w:t>b</w:t>
      </w:r>
      <w:r>
        <w:rPr>
          <w:rFonts w:ascii="Times New Roman" w:hAnsi="Times New Roman"/>
          <w:color w:val="343434"/>
          <w:sz w:val="29"/>
        </w:rPr>
        <w:t>&gt;</w:t>
      </w:r>
      <w:r>
        <w:rPr>
          <w:rFonts w:ascii="Times New Roman" w:hAnsi="Times New Roman"/>
          <w:color w:val="343434"/>
          <w:spacing w:val="-18"/>
          <w:sz w:val="29"/>
        </w:rPr>
        <w:t xml:space="preserve"> </w:t>
      </w:r>
      <w:r>
        <w:rPr>
          <w:b/>
          <w:color w:val="343434"/>
          <w:spacing w:val="-10"/>
          <w:sz w:val="24"/>
        </w:rPr>
        <w:t>.</w:t>
      </w:r>
    </w:p>
    <w:p w14:paraId="4758925C">
      <w:pPr>
        <w:pStyle w:val="6"/>
        <w:rPr>
          <w:b/>
          <w:sz w:val="29"/>
        </w:rPr>
      </w:pPr>
    </w:p>
    <w:p w14:paraId="1074EE22">
      <w:pPr>
        <w:pStyle w:val="6"/>
        <w:spacing w:before="145"/>
        <w:rPr>
          <w:b/>
          <w:sz w:val="29"/>
        </w:rPr>
      </w:pPr>
    </w:p>
    <w:p w14:paraId="307571E6">
      <w:pPr>
        <w:pStyle w:val="6"/>
        <w:ind w:left="735"/>
      </w:pPr>
      <w:r>
        <w:rPr>
          <w:color w:val="343434"/>
          <w:spacing w:val="-2"/>
        </w:rPr>
        <w:t>Then</w:t>
      </w:r>
      <w:r>
        <w:rPr>
          <w:color w:val="343434"/>
          <w:spacing w:val="-12"/>
        </w:rPr>
        <w:t xml:space="preserve"> </w:t>
      </w:r>
      <w:r>
        <w:rPr>
          <w:color w:val="343434"/>
          <w:spacing w:val="-2"/>
        </w:rPr>
        <w:t>what</w:t>
      </w:r>
      <w:r>
        <w:rPr>
          <w:color w:val="343434"/>
          <w:spacing w:val="-11"/>
        </w:rPr>
        <w:t xml:space="preserve"> </w:t>
      </w:r>
      <w:r>
        <w:rPr>
          <w:color w:val="343434"/>
          <w:spacing w:val="-2"/>
        </w:rPr>
        <w:t>is</w:t>
      </w:r>
      <w:r>
        <w:rPr>
          <w:color w:val="343434"/>
          <w:spacing w:val="-10"/>
        </w:rPr>
        <w:t xml:space="preserve"> </w:t>
      </w:r>
      <w:r>
        <w:rPr>
          <w:color w:val="343434"/>
          <w:spacing w:val="-2"/>
        </w:rPr>
        <w:t>the</w:t>
      </w:r>
      <w:r>
        <w:rPr>
          <w:color w:val="343434"/>
          <w:spacing w:val="-13"/>
        </w:rPr>
        <w:t xml:space="preserve"> </w:t>
      </w:r>
      <w:r>
        <w:rPr>
          <w:color w:val="343434"/>
          <w:spacing w:val="-2"/>
        </w:rPr>
        <w:t>constant</w:t>
      </w:r>
      <w:r>
        <w:rPr>
          <w:color w:val="343434"/>
          <w:spacing w:val="-13"/>
        </w:rPr>
        <w:t xml:space="preserve"> </w:t>
      </w:r>
      <w:r>
        <w:rPr>
          <w:color w:val="343434"/>
          <w:spacing w:val="-2"/>
        </w:rPr>
        <w:t>term</w:t>
      </w:r>
      <w:r>
        <w:rPr>
          <w:color w:val="343434"/>
          <w:spacing w:val="-10"/>
        </w:rPr>
        <w:t xml:space="preserve"> </w:t>
      </w:r>
      <w:r>
        <w:rPr>
          <w:color w:val="343434"/>
          <w:spacing w:val="-2"/>
        </w:rPr>
        <w:t>of</w:t>
      </w:r>
      <w:r>
        <w:rPr>
          <w:color w:val="343434"/>
          <w:spacing w:val="-13"/>
        </w:rPr>
        <w:t xml:space="preserve"> </w:t>
      </w:r>
      <w:r>
        <w:rPr>
          <w:color w:val="343434"/>
          <w:spacing w:val="-2"/>
        </w:rPr>
        <w:t>the</w:t>
      </w:r>
      <w:r>
        <w:rPr>
          <w:color w:val="343434"/>
          <w:spacing w:val="-13"/>
        </w:rPr>
        <w:t xml:space="preserve"> </w:t>
      </w:r>
      <w:r>
        <w:rPr>
          <w:color w:val="343434"/>
          <w:spacing w:val="-2"/>
        </w:rPr>
        <w:t>equation</w:t>
      </w:r>
    </w:p>
    <w:p w14:paraId="2C6BB192">
      <w:pPr>
        <w:pStyle w:val="6"/>
        <w:rPr>
          <w:sz w:val="17"/>
        </w:rPr>
      </w:pPr>
    </w:p>
    <w:p w14:paraId="5A688046">
      <w:pPr>
        <w:pStyle w:val="6"/>
        <w:spacing w:before="190"/>
        <w:rPr>
          <w:sz w:val="17"/>
        </w:rPr>
      </w:pPr>
    </w:p>
    <w:p w14:paraId="192DB883">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1971CE73">
      <w:pPr>
        <w:pStyle w:val="6"/>
        <w:spacing w:before="5"/>
        <w:rPr>
          <w:rFonts w:ascii="Arial"/>
          <w:b/>
          <w:sz w:val="17"/>
        </w:rPr>
      </w:pPr>
    </w:p>
    <w:p w14:paraId="323A5450">
      <w:pPr>
        <w:pStyle w:val="2"/>
      </w:pPr>
      <w:r>
        <w:rPr>
          <w:color w:val="19212D"/>
        </w:rPr>
        <w:t xml:space="preserve">Question </w:t>
      </w:r>
      <w:r>
        <w:rPr>
          <w:color w:val="19212D"/>
          <w:spacing w:val="-5"/>
        </w:rPr>
        <w:t>124</w:t>
      </w:r>
    </w:p>
    <w:p w14:paraId="563CD1BC">
      <w:pPr>
        <w:pStyle w:val="6"/>
        <w:spacing w:before="211" w:line="345" w:lineRule="auto"/>
        <w:ind w:left="735" w:right="845" w:hanging="3"/>
      </w:pPr>
      <w:r>
        <mc:AlternateContent>
          <mc:Choice Requires="wps">
            <w:drawing>
              <wp:anchor distT="0" distB="0" distL="0" distR="0" simplePos="0" relativeHeight="251743232" behindDoc="1" locked="0" layoutInCell="1" allowOverlap="1">
                <wp:simplePos x="0" y="0"/>
                <wp:positionH relativeFrom="page">
                  <wp:posOffset>916305</wp:posOffset>
                </wp:positionH>
                <wp:positionV relativeFrom="paragraph">
                  <wp:posOffset>137160</wp:posOffset>
                </wp:positionV>
                <wp:extent cx="740410" cy="179070"/>
                <wp:effectExtent l="0" t="0" r="0" b="0"/>
                <wp:wrapNone/>
                <wp:docPr id="416" name="Textbox 416"/>
                <wp:cNvGraphicFramePr/>
                <a:graphic xmlns:a="http://schemas.openxmlformats.org/drawingml/2006/main">
                  <a:graphicData uri="http://schemas.microsoft.com/office/word/2010/wordprocessingShape">
                    <wps:wsp>
                      <wps:cNvSpPr txBox="1"/>
                      <wps:spPr>
                        <a:xfrm>
                          <a:off x="0" y="0"/>
                          <a:ext cx="740410" cy="179070"/>
                        </a:xfrm>
                        <a:prstGeom prst="rect">
                          <a:avLst/>
                        </a:prstGeom>
                      </wps:spPr>
                      <wps:txbx>
                        <w:txbxContent>
                          <w:p w14:paraId="67EB41A8">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10"/>
                                <w:sz w:val="24"/>
                              </w:rPr>
                              <w:t>1</w:t>
                            </w:r>
                          </w:p>
                        </w:txbxContent>
                      </wps:txbx>
                      <wps:bodyPr wrap="square" lIns="0" tIns="0" rIns="0" bIns="0" rtlCol="0">
                        <a:noAutofit/>
                      </wps:bodyPr>
                    </wps:wsp>
                  </a:graphicData>
                </a:graphic>
              </wp:anchor>
            </w:drawing>
          </mc:Choice>
          <mc:Fallback>
            <w:pict>
              <v:shape id="Textbox 416" o:spid="_x0000_s1026" o:spt="202" type="#_x0000_t202" style="position:absolute;left:0pt;margin-left:72.15pt;margin-top:10.8pt;height:14.1pt;width:58.3pt;mso-position-horizontal-relative:page;z-index:-251573248;mso-width-relative:page;mso-height-relative:page;" filled="f" stroked="f" coordsize="21600,21600" o:gfxdata="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YE8K/YAAAACQEAAA8AAAAAAAAAAQAgAAAAIgAAAGRycy9kb3ducmV2LnhtbFBLAQIUABQAAAAI&#10;AIdO4kA4mKQLtAEAAHcDAAAOAAAAAAAAAAEAIAAAACcBAABkcnMvZTJvRG9jLnhtbFBLBQYAAAAA&#10;BgAGAFkBAABNBQAAAAA=&#10;">
                <v:fill on="f" focussize="0,0"/>
                <v:stroke on="f"/>
                <v:imagedata o:title=""/>
                <o:lock v:ext="edit" aspectratio="f"/>
                <v:textbox inset="0mm,0mm,0mm,0mm">
                  <w:txbxContent>
                    <w:p w14:paraId="67EB41A8">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10"/>
                          <w:sz w:val="24"/>
                        </w:rPr>
                        <w:t>1</w:t>
                      </w:r>
                    </w:p>
                  </w:txbxContent>
                </v:textbox>
              </v:shape>
            </w:pict>
          </mc:Fallback>
        </mc:AlternateContent>
      </w:r>
      <w:r>
        <w:rPr>
          <w:position w:val="-7"/>
        </w:rPr>
        <w:drawing>
          <wp:inline distT="0" distB="0" distL="0" distR="0">
            <wp:extent cx="764540" cy="191770"/>
            <wp:effectExtent l="0" t="0" r="0" b="0"/>
            <wp:docPr id="417" name="Image 417"/>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154" cstate="print"/>
                    <a:stretch>
                      <a:fillRect/>
                    </a:stretch>
                  </pic:blipFill>
                  <pic:spPr>
                    <a:xfrm>
                      <a:off x="0" y="0"/>
                      <a:ext cx="764997" cy="192227"/>
                    </a:xfrm>
                    <a:prstGeom prst="rect">
                      <a:avLst/>
                    </a:prstGeom>
                  </pic:spPr>
                </pic:pic>
              </a:graphicData>
            </a:graphic>
          </wp:inline>
        </w:drawing>
      </w:r>
      <w:r>
        <w:rPr>
          <w:b/>
          <w:color w:val="343434"/>
        </w:rPr>
        <w:t>:</w:t>
      </w:r>
      <w:r>
        <w:rPr>
          <w:color w:val="343434"/>
        </w:rPr>
        <w:t>Mohan and three of his friends were talking with their teacher on an audio</w:t>
      </w:r>
      <w:r>
        <w:rPr>
          <w:color w:val="343434"/>
          <w:spacing w:val="-3"/>
        </w:rPr>
        <w:t xml:space="preserve"> </w:t>
      </w:r>
      <w:r>
        <w:rPr>
          <w:color w:val="343434"/>
        </w:rPr>
        <w:t>conference</w:t>
      </w:r>
      <w:r>
        <w:rPr>
          <w:color w:val="343434"/>
          <w:spacing w:val="-3"/>
        </w:rPr>
        <w:t xml:space="preserve"> </w:t>
      </w:r>
      <w:r>
        <w:rPr>
          <w:color w:val="343434"/>
        </w:rPr>
        <w:t>phone</w:t>
      </w:r>
      <w:r>
        <w:rPr>
          <w:color w:val="343434"/>
          <w:spacing w:val="-3"/>
        </w:rPr>
        <w:t xml:space="preserve"> </w:t>
      </w:r>
      <w:r>
        <w:rPr>
          <w:color w:val="343434"/>
        </w:rPr>
        <w:t>call.</w:t>
      </w:r>
      <w:r>
        <w:rPr>
          <w:color w:val="343434"/>
          <w:spacing w:val="-3"/>
        </w:rPr>
        <w:t xml:space="preserve"> </w:t>
      </w:r>
      <w:r>
        <w:rPr>
          <w:color w:val="343434"/>
        </w:rPr>
        <w:t>During</w:t>
      </w:r>
      <w:r>
        <w:rPr>
          <w:color w:val="343434"/>
          <w:spacing w:val="-3"/>
        </w:rPr>
        <w:t xml:space="preserve"> </w:t>
      </w:r>
      <w:r>
        <w:rPr>
          <w:color w:val="343434"/>
        </w:rPr>
        <w:t>the</w:t>
      </w:r>
      <w:r>
        <w:rPr>
          <w:color w:val="343434"/>
          <w:spacing w:val="-3"/>
        </w:rPr>
        <w:t xml:space="preserve"> </w:t>
      </w:r>
      <w:r>
        <w:rPr>
          <w:color w:val="343434"/>
        </w:rPr>
        <w:t>conversation</w:t>
      </w:r>
      <w:r>
        <w:rPr>
          <w:color w:val="343434"/>
          <w:spacing w:val="-3"/>
        </w:rPr>
        <w:t xml:space="preserve"> </w:t>
      </w:r>
      <w:r>
        <w:rPr>
          <w:color w:val="343434"/>
        </w:rPr>
        <w:t>the</w:t>
      </w:r>
      <w:r>
        <w:rPr>
          <w:color w:val="343434"/>
          <w:spacing w:val="-3"/>
        </w:rPr>
        <w:t xml:space="preserve"> </w:t>
      </w:r>
      <w:r>
        <w:rPr>
          <w:color w:val="343434"/>
        </w:rPr>
        <w:t>Teacher</w:t>
      </w:r>
      <w:r>
        <w:rPr>
          <w:color w:val="343434"/>
          <w:spacing w:val="-3"/>
        </w:rPr>
        <w:t xml:space="preserve"> </w:t>
      </w:r>
      <w:r>
        <w:rPr>
          <w:color w:val="343434"/>
        </w:rPr>
        <w:t>shared</w:t>
      </w:r>
      <w:r>
        <w:rPr>
          <w:color w:val="343434"/>
          <w:spacing w:val="-3"/>
        </w:rPr>
        <w:t xml:space="preserve"> </w:t>
      </w:r>
      <w:r>
        <w:rPr>
          <w:color w:val="343434"/>
        </w:rPr>
        <w:t>a</w:t>
      </w:r>
      <w:r>
        <w:rPr>
          <w:color w:val="343434"/>
          <w:spacing w:val="-4"/>
        </w:rPr>
        <w:t xml:space="preserve"> </w:t>
      </w:r>
      <w:r>
        <w:rPr>
          <w:color w:val="343434"/>
        </w:rPr>
        <w:t>phone number</w:t>
      </w:r>
      <w:r>
        <w:rPr>
          <w:color w:val="343434"/>
          <w:spacing w:val="-10"/>
        </w:rPr>
        <w:t xml:space="preserve"> </w:t>
      </w:r>
      <w:r>
        <w:rPr>
          <w:color w:val="343434"/>
        </w:rPr>
        <w:t>but</w:t>
      </w:r>
      <w:r>
        <w:rPr>
          <w:color w:val="343434"/>
          <w:spacing w:val="-11"/>
        </w:rPr>
        <w:t xml:space="preserve"> </w:t>
      </w:r>
      <w:r>
        <w:rPr>
          <w:color w:val="343434"/>
        </w:rPr>
        <w:t>none</w:t>
      </w:r>
      <w:r>
        <w:rPr>
          <w:color w:val="343434"/>
          <w:spacing w:val="-10"/>
        </w:rPr>
        <w:t xml:space="preserve"> </w:t>
      </w:r>
      <w:r>
        <w:rPr>
          <w:color w:val="343434"/>
        </w:rPr>
        <w:t>of</w:t>
      </w:r>
      <w:r>
        <w:rPr>
          <w:color w:val="343434"/>
          <w:spacing w:val="-7"/>
        </w:rPr>
        <w:t xml:space="preserve"> </w:t>
      </w:r>
      <w:r>
        <w:rPr>
          <w:color w:val="343434"/>
        </w:rPr>
        <w:t>the</w:t>
      </w:r>
      <w:r>
        <w:rPr>
          <w:color w:val="343434"/>
          <w:spacing w:val="-9"/>
        </w:rPr>
        <w:t xml:space="preserve"> </w:t>
      </w:r>
      <w:r>
        <w:rPr>
          <w:color w:val="343434"/>
        </w:rPr>
        <w:t>friends</w:t>
      </w:r>
      <w:r>
        <w:rPr>
          <w:color w:val="343434"/>
          <w:spacing w:val="-7"/>
        </w:rPr>
        <w:t xml:space="preserve"> </w:t>
      </w:r>
      <w:r>
        <w:rPr>
          <w:color w:val="343434"/>
        </w:rPr>
        <w:t>could</w:t>
      </w:r>
      <w:r>
        <w:rPr>
          <w:color w:val="343434"/>
          <w:spacing w:val="-12"/>
        </w:rPr>
        <w:t xml:space="preserve"> </w:t>
      </w:r>
      <w:r>
        <w:rPr>
          <w:color w:val="343434"/>
        </w:rPr>
        <w:t>note</w:t>
      </w:r>
      <w:r>
        <w:rPr>
          <w:color w:val="343434"/>
          <w:spacing w:val="-9"/>
        </w:rPr>
        <w:t xml:space="preserve"> </w:t>
      </w:r>
      <w:r>
        <w:rPr>
          <w:color w:val="343434"/>
        </w:rPr>
        <w:t>it</w:t>
      </w:r>
      <w:r>
        <w:rPr>
          <w:color w:val="343434"/>
          <w:spacing w:val="-7"/>
        </w:rPr>
        <w:t xml:space="preserve"> </w:t>
      </w:r>
      <w:r>
        <w:rPr>
          <w:color w:val="343434"/>
        </w:rPr>
        <w:t>down.</w:t>
      </w:r>
      <w:r>
        <w:rPr>
          <w:color w:val="343434"/>
          <w:spacing w:val="-8"/>
        </w:rPr>
        <w:t xml:space="preserve"> </w:t>
      </w:r>
      <w:r>
        <w:rPr>
          <w:color w:val="343434"/>
        </w:rPr>
        <w:t>On</w:t>
      </w:r>
      <w:r>
        <w:rPr>
          <w:color w:val="343434"/>
          <w:spacing w:val="-8"/>
        </w:rPr>
        <w:t xml:space="preserve"> </w:t>
      </w:r>
      <w:r>
        <w:rPr>
          <w:color w:val="343434"/>
        </w:rPr>
        <w:t>completion</w:t>
      </w:r>
      <w:r>
        <w:rPr>
          <w:color w:val="343434"/>
          <w:spacing w:val="-8"/>
        </w:rPr>
        <w:t xml:space="preserve"> </w:t>
      </w:r>
      <w:r>
        <w:rPr>
          <w:color w:val="343434"/>
        </w:rPr>
        <w:t>of</w:t>
      </w:r>
      <w:r>
        <w:rPr>
          <w:color w:val="343434"/>
          <w:spacing w:val="-7"/>
        </w:rPr>
        <w:t xml:space="preserve"> </w:t>
      </w:r>
      <w:r>
        <w:rPr>
          <w:color w:val="343434"/>
        </w:rPr>
        <w:t>the</w:t>
      </w:r>
      <w:r>
        <w:rPr>
          <w:color w:val="343434"/>
          <w:spacing w:val="-9"/>
        </w:rPr>
        <w:t xml:space="preserve"> </w:t>
      </w:r>
      <w:r>
        <w:rPr>
          <w:color w:val="343434"/>
        </w:rPr>
        <w:t>call</w:t>
      </w:r>
      <w:r>
        <w:rPr>
          <w:color w:val="343434"/>
          <w:spacing w:val="-8"/>
        </w:rPr>
        <w:t xml:space="preserve"> </w:t>
      </w:r>
      <w:r>
        <w:rPr>
          <w:color w:val="343434"/>
        </w:rPr>
        <w:t>all</w:t>
      </w:r>
      <w:r>
        <w:rPr>
          <w:color w:val="343434"/>
          <w:spacing w:val="-12"/>
        </w:rPr>
        <w:t xml:space="preserve"> </w:t>
      </w:r>
      <w:r>
        <w:rPr>
          <w:color w:val="343434"/>
        </w:rPr>
        <w:t>the four</w:t>
      </w:r>
      <w:r>
        <w:rPr>
          <w:color w:val="343434"/>
          <w:spacing w:val="-14"/>
        </w:rPr>
        <w:t xml:space="preserve"> </w:t>
      </w:r>
      <w:r>
        <w:rPr>
          <w:color w:val="343434"/>
        </w:rPr>
        <w:t>friends</w:t>
      </w:r>
      <w:r>
        <w:rPr>
          <w:color w:val="343434"/>
          <w:spacing w:val="-12"/>
        </w:rPr>
        <w:t xml:space="preserve"> </w:t>
      </w:r>
      <w:r>
        <w:rPr>
          <w:color w:val="343434"/>
        </w:rPr>
        <w:t>tried</w:t>
      </w:r>
      <w:r>
        <w:rPr>
          <w:color w:val="343434"/>
          <w:spacing w:val="-13"/>
        </w:rPr>
        <w:t xml:space="preserve"> </w:t>
      </w:r>
      <w:r>
        <w:rPr>
          <w:color w:val="343434"/>
        </w:rPr>
        <w:t>to</w:t>
      </w:r>
      <w:r>
        <w:rPr>
          <w:color w:val="343434"/>
          <w:spacing w:val="-12"/>
        </w:rPr>
        <w:t xml:space="preserve"> </w:t>
      </w:r>
      <w:r>
        <w:rPr>
          <w:color w:val="343434"/>
        </w:rPr>
        <w:t>recall</w:t>
      </w:r>
      <w:r>
        <w:rPr>
          <w:color w:val="343434"/>
          <w:spacing w:val="-13"/>
        </w:rPr>
        <w:t xml:space="preserve"> </w:t>
      </w:r>
      <w:r>
        <w:rPr>
          <w:color w:val="343434"/>
        </w:rPr>
        <w:t>the</w:t>
      </w:r>
      <w:r>
        <w:rPr>
          <w:color w:val="343434"/>
          <w:spacing w:val="-14"/>
        </w:rPr>
        <w:t xml:space="preserve"> </w:t>
      </w:r>
      <w:r>
        <w:rPr>
          <w:color w:val="343434"/>
        </w:rPr>
        <w:t>mobile</w:t>
      </w:r>
      <w:r>
        <w:rPr>
          <w:color w:val="343434"/>
          <w:spacing w:val="-13"/>
        </w:rPr>
        <w:t xml:space="preserve"> </w:t>
      </w:r>
      <w:r>
        <w:rPr>
          <w:color w:val="343434"/>
        </w:rPr>
        <w:t>number.</w:t>
      </w:r>
      <w:r>
        <w:rPr>
          <w:color w:val="343434"/>
          <w:spacing w:val="-12"/>
        </w:rPr>
        <w:t xml:space="preserve"> </w:t>
      </w:r>
      <w:r>
        <w:rPr>
          <w:color w:val="343434"/>
        </w:rPr>
        <w:t>All</w:t>
      </w:r>
      <w:r>
        <w:rPr>
          <w:color w:val="343434"/>
          <w:spacing w:val="-13"/>
        </w:rPr>
        <w:t xml:space="preserve"> </w:t>
      </w:r>
      <w:r>
        <w:rPr>
          <w:color w:val="343434"/>
        </w:rPr>
        <w:t>the</w:t>
      </w:r>
      <w:r>
        <w:rPr>
          <w:color w:val="343434"/>
          <w:spacing w:val="-14"/>
        </w:rPr>
        <w:t xml:space="preserve"> </w:t>
      </w:r>
      <w:r>
        <w:rPr>
          <w:color w:val="343434"/>
        </w:rPr>
        <w:t>friends</w:t>
      </w:r>
      <w:r>
        <w:rPr>
          <w:color w:val="343434"/>
          <w:spacing w:val="-9"/>
        </w:rPr>
        <w:t xml:space="preserve"> </w:t>
      </w:r>
      <w:r>
        <w:rPr>
          <w:color w:val="343434"/>
        </w:rPr>
        <w:t>agree</w:t>
      </w:r>
      <w:r>
        <w:rPr>
          <w:color w:val="343434"/>
          <w:spacing w:val="-14"/>
        </w:rPr>
        <w:t xml:space="preserve"> </w:t>
      </w:r>
      <w:r>
        <w:rPr>
          <w:color w:val="343434"/>
        </w:rPr>
        <w:t>that</w:t>
      </w:r>
      <w:r>
        <w:rPr>
          <w:color w:val="343434"/>
          <w:spacing w:val="-12"/>
        </w:rPr>
        <w:t xml:space="preserve"> </w:t>
      </w:r>
      <w:r>
        <w:rPr>
          <w:color w:val="343434"/>
        </w:rPr>
        <w:t>the</w:t>
      </w:r>
      <w:r>
        <w:rPr>
          <w:color w:val="343434"/>
          <w:spacing w:val="-14"/>
        </w:rPr>
        <w:t xml:space="preserve"> </w:t>
      </w:r>
      <w:r>
        <w:rPr>
          <w:color w:val="343434"/>
        </w:rPr>
        <w:t>first</w:t>
      </w:r>
      <w:r>
        <w:rPr>
          <w:color w:val="343434"/>
          <w:spacing w:val="-12"/>
        </w:rPr>
        <w:t xml:space="preserve"> </w:t>
      </w:r>
      <w:r>
        <w:rPr>
          <w:color w:val="343434"/>
        </w:rPr>
        <w:t>four digits</w:t>
      </w:r>
      <w:r>
        <w:rPr>
          <w:color w:val="343434"/>
          <w:spacing w:val="-5"/>
        </w:rPr>
        <w:t xml:space="preserve"> </w:t>
      </w:r>
      <w:r>
        <w:rPr>
          <w:color w:val="343434"/>
        </w:rPr>
        <w:t>are</w:t>
      </w:r>
      <w:r>
        <w:rPr>
          <w:color w:val="343434"/>
          <w:spacing w:val="-6"/>
        </w:rPr>
        <w:t xml:space="preserve"> </w:t>
      </w:r>
      <w:r>
        <w:rPr>
          <w:color w:val="343434"/>
        </w:rPr>
        <w:t>9951.</w:t>
      </w:r>
      <w:r>
        <w:rPr>
          <w:color w:val="343434"/>
          <w:spacing w:val="-6"/>
        </w:rPr>
        <w:t xml:space="preserve"> </w:t>
      </w:r>
      <w:r>
        <w:rPr>
          <w:color w:val="343434"/>
        </w:rPr>
        <w:t>Three</w:t>
      </w:r>
      <w:r>
        <w:rPr>
          <w:color w:val="343434"/>
          <w:spacing w:val="-6"/>
        </w:rPr>
        <w:t xml:space="preserve"> </w:t>
      </w:r>
      <w:r>
        <w:rPr>
          <w:color w:val="343434"/>
        </w:rPr>
        <w:t>of</w:t>
      </w:r>
      <w:r>
        <w:rPr>
          <w:color w:val="343434"/>
          <w:spacing w:val="-5"/>
        </w:rPr>
        <w:t xml:space="preserve"> </w:t>
      </w:r>
      <w:r>
        <w:rPr>
          <w:color w:val="343434"/>
        </w:rPr>
        <w:t>them</w:t>
      </w:r>
      <w:r>
        <w:rPr>
          <w:color w:val="343434"/>
          <w:spacing w:val="-5"/>
        </w:rPr>
        <w:t xml:space="preserve"> </w:t>
      </w:r>
      <w:r>
        <w:rPr>
          <w:color w:val="343434"/>
        </w:rPr>
        <w:t>agree</w:t>
      </w:r>
      <w:r>
        <w:rPr>
          <w:color w:val="343434"/>
          <w:spacing w:val="-6"/>
        </w:rPr>
        <w:t xml:space="preserve"> </w:t>
      </w:r>
      <w:r>
        <w:rPr>
          <w:color w:val="343434"/>
        </w:rPr>
        <w:t>that</w:t>
      </w:r>
      <w:r>
        <w:rPr>
          <w:color w:val="343434"/>
          <w:spacing w:val="-5"/>
        </w:rPr>
        <w:t xml:space="preserve"> </w:t>
      </w:r>
      <w:r>
        <w:rPr>
          <w:color w:val="343434"/>
        </w:rPr>
        <w:t>the</w:t>
      </w:r>
      <w:r>
        <w:rPr>
          <w:color w:val="343434"/>
          <w:spacing w:val="-8"/>
        </w:rPr>
        <w:t xml:space="preserve"> </w:t>
      </w:r>
      <w:r>
        <w:rPr>
          <w:color w:val="343434"/>
        </w:rPr>
        <w:t>fifth</w:t>
      </w:r>
      <w:r>
        <w:rPr>
          <w:color w:val="343434"/>
          <w:spacing w:val="-6"/>
        </w:rPr>
        <w:t xml:space="preserve"> </w:t>
      </w:r>
      <w:r>
        <w:rPr>
          <w:color w:val="343434"/>
        </w:rPr>
        <w:t>and</w:t>
      </w:r>
      <w:r>
        <w:rPr>
          <w:color w:val="343434"/>
          <w:spacing w:val="-7"/>
        </w:rPr>
        <w:t xml:space="preserve"> </w:t>
      </w:r>
      <w:r>
        <w:rPr>
          <w:color w:val="343434"/>
        </w:rPr>
        <w:t>sixth</w:t>
      </w:r>
      <w:r>
        <w:rPr>
          <w:color w:val="343434"/>
          <w:spacing w:val="-6"/>
        </w:rPr>
        <w:t xml:space="preserve"> </w:t>
      </w:r>
      <w:r>
        <w:rPr>
          <w:color w:val="343434"/>
        </w:rPr>
        <w:t>digits</w:t>
      </w:r>
      <w:r>
        <w:rPr>
          <w:color w:val="343434"/>
          <w:spacing w:val="-5"/>
        </w:rPr>
        <w:t xml:space="preserve"> </w:t>
      </w:r>
      <w:r>
        <w:rPr>
          <w:color w:val="343434"/>
        </w:rPr>
        <w:t>are</w:t>
      </w:r>
      <w:r>
        <w:rPr>
          <w:color w:val="343434"/>
          <w:spacing w:val="-6"/>
        </w:rPr>
        <w:t xml:space="preserve"> </w:t>
      </w:r>
      <w:r>
        <w:rPr>
          <w:color w:val="343434"/>
        </w:rPr>
        <w:t>92,</w:t>
      </w:r>
      <w:r>
        <w:rPr>
          <w:color w:val="343434"/>
          <w:spacing w:val="-5"/>
        </w:rPr>
        <w:t xml:space="preserve"> </w:t>
      </w:r>
      <w:r>
        <w:rPr>
          <w:color w:val="343434"/>
        </w:rPr>
        <w:t>and</w:t>
      </w:r>
      <w:r>
        <w:rPr>
          <w:color w:val="343434"/>
          <w:spacing w:val="-7"/>
        </w:rPr>
        <w:t xml:space="preserve"> </w:t>
      </w:r>
      <w:r>
        <w:rPr>
          <w:color w:val="343434"/>
        </w:rPr>
        <w:t>three agree</w:t>
      </w:r>
      <w:r>
        <w:rPr>
          <w:color w:val="343434"/>
          <w:spacing w:val="-15"/>
        </w:rPr>
        <w:t xml:space="preserve"> </w:t>
      </w:r>
      <w:r>
        <w:rPr>
          <w:color w:val="343434"/>
        </w:rPr>
        <w:t>that</w:t>
      </w:r>
      <w:r>
        <w:rPr>
          <w:color w:val="343434"/>
          <w:spacing w:val="-15"/>
        </w:rPr>
        <w:t xml:space="preserve"> </w:t>
      </w:r>
      <w:r>
        <w:rPr>
          <w:color w:val="343434"/>
        </w:rPr>
        <w:t>the</w:t>
      </w:r>
      <w:r>
        <w:rPr>
          <w:color w:val="343434"/>
          <w:spacing w:val="-15"/>
        </w:rPr>
        <w:t xml:space="preserve"> </w:t>
      </w:r>
      <w:r>
        <w:rPr>
          <w:color w:val="343434"/>
        </w:rPr>
        <w:t>seventh</w:t>
      </w:r>
      <w:r>
        <w:rPr>
          <w:color w:val="343434"/>
          <w:spacing w:val="-15"/>
        </w:rPr>
        <w:t xml:space="preserve"> </w:t>
      </w:r>
      <w:r>
        <w:rPr>
          <w:color w:val="343434"/>
        </w:rPr>
        <w:t>and</w:t>
      </w:r>
      <w:r>
        <w:rPr>
          <w:color w:val="343434"/>
          <w:spacing w:val="-15"/>
        </w:rPr>
        <w:t xml:space="preserve"> </w:t>
      </w:r>
      <w:r>
        <w:rPr>
          <w:color w:val="343434"/>
        </w:rPr>
        <w:t>eighth</w:t>
      </w:r>
      <w:r>
        <w:rPr>
          <w:color w:val="343434"/>
          <w:spacing w:val="-15"/>
        </w:rPr>
        <w:t xml:space="preserve"> </w:t>
      </w:r>
      <w:r>
        <w:rPr>
          <w:color w:val="343434"/>
        </w:rPr>
        <w:t>digits</w:t>
      </w:r>
      <w:r>
        <w:rPr>
          <w:color w:val="343434"/>
          <w:spacing w:val="-15"/>
        </w:rPr>
        <w:t xml:space="preserve"> </w:t>
      </w:r>
      <w:r>
        <w:rPr>
          <w:color w:val="343434"/>
        </w:rPr>
        <w:t>are</w:t>
      </w:r>
      <w:r>
        <w:rPr>
          <w:color w:val="343434"/>
          <w:spacing w:val="-15"/>
        </w:rPr>
        <w:t xml:space="preserve"> </w:t>
      </w:r>
      <w:r>
        <w:rPr>
          <w:color w:val="343434"/>
        </w:rPr>
        <w:t>27,</w:t>
      </w:r>
      <w:r>
        <w:rPr>
          <w:color w:val="343434"/>
          <w:spacing w:val="-15"/>
        </w:rPr>
        <w:t xml:space="preserve"> </w:t>
      </w:r>
      <w:r>
        <w:rPr>
          <w:color w:val="343434"/>
        </w:rPr>
        <w:t>whereas</w:t>
      </w:r>
      <w:r>
        <w:rPr>
          <w:color w:val="343434"/>
          <w:spacing w:val="-15"/>
        </w:rPr>
        <w:t xml:space="preserve"> </w:t>
      </w:r>
      <w:r>
        <w:rPr>
          <w:color w:val="343434"/>
        </w:rPr>
        <w:t>the</w:t>
      </w:r>
      <w:r>
        <w:rPr>
          <w:color w:val="343434"/>
          <w:spacing w:val="-15"/>
        </w:rPr>
        <w:t xml:space="preserve"> </w:t>
      </w:r>
      <w:r>
        <w:rPr>
          <w:color w:val="343434"/>
        </w:rPr>
        <w:t>last</w:t>
      </w:r>
      <w:r>
        <w:rPr>
          <w:color w:val="343434"/>
          <w:spacing w:val="-14"/>
        </w:rPr>
        <w:t xml:space="preserve"> </w:t>
      </w:r>
      <w:r>
        <w:rPr>
          <w:color w:val="343434"/>
        </w:rPr>
        <w:t>set</w:t>
      </w:r>
      <w:r>
        <w:rPr>
          <w:color w:val="343434"/>
          <w:spacing w:val="-15"/>
        </w:rPr>
        <w:t xml:space="preserve"> </w:t>
      </w:r>
      <w:r>
        <w:rPr>
          <w:color w:val="343434"/>
        </w:rPr>
        <w:t>of</w:t>
      </w:r>
      <w:r>
        <w:rPr>
          <w:color w:val="343434"/>
          <w:spacing w:val="-15"/>
        </w:rPr>
        <w:t xml:space="preserve"> </w:t>
      </w:r>
      <w:r>
        <w:rPr>
          <w:color w:val="343434"/>
        </w:rPr>
        <w:t>the</w:t>
      </w:r>
      <w:r>
        <w:rPr>
          <w:color w:val="343434"/>
          <w:spacing w:val="-15"/>
        </w:rPr>
        <w:t xml:space="preserve"> </w:t>
      </w:r>
      <w:r>
        <w:rPr>
          <w:color w:val="343434"/>
        </w:rPr>
        <w:t>digits</w:t>
      </w:r>
      <w:r>
        <w:rPr>
          <w:color w:val="343434"/>
          <w:spacing w:val="-15"/>
        </w:rPr>
        <w:t xml:space="preserve"> </w:t>
      </w:r>
      <w:r>
        <w:rPr>
          <w:color w:val="343434"/>
        </w:rPr>
        <w:t>are 72 the mobile number 9951922727 correct? (Answer in YES NO)</w:t>
      </w:r>
    </w:p>
    <w:p w14:paraId="36EC9E8B">
      <w:pPr>
        <w:pStyle w:val="6"/>
        <w:spacing w:before="17"/>
        <w:rPr>
          <w:sz w:val="17"/>
        </w:rPr>
      </w:pPr>
    </w:p>
    <w:p w14:paraId="4D7D5B7F">
      <w:pPr>
        <w:spacing w:before="0"/>
        <w:ind w:left="132"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24E65268">
      <w:pPr>
        <w:pStyle w:val="6"/>
        <w:spacing w:before="5"/>
        <w:rPr>
          <w:rFonts w:ascii="Arial"/>
          <w:b/>
          <w:sz w:val="17"/>
        </w:rPr>
      </w:pPr>
    </w:p>
    <w:p w14:paraId="2F67F2EC">
      <w:pPr>
        <w:pStyle w:val="2"/>
      </w:pPr>
      <w:r>
        <w:rPr>
          <w:color w:val="19212D"/>
        </w:rPr>
        <w:t xml:space="preserve">Question </w:t>
      </w:r>
      <w:r>
        <w:rPr>
          <w:color w:val="19212D"/>
          <w:spacing w:val="-5"/>
        </w:rPr>
        <w:t>125</w:t>
      </w:r>
    </w:p>
    <w:p w14:paraId="29A23ACE">
      <w:pPr>
        <w:pStyle w:val="6"/>
        <w:spacing w:before="211" w:line="343" w:lineRule="auto"/>
        <w:ind w:left="735" w:right="845" w:hanging="3"/>
      </w:pPr>
      <w:r>
        <mc:AlternateContent>
          <mc:Choice Requires="wps">
            <w:drawing>
              <wp:anchor distT="0" distB="0" distL="0" distR="0" simplePos="0" relativeHeight="251744256" behindDoc="1" locked="0" layoutInCell="1" allowOverlap="1">
                <wp:simplePos x="0" y="0"/>
                <wp:positionH relativeFrom="page">
                  <wp:posOffset>916305</wp:posOffset>
                </wp:positionH>
                <wp:positionV relativeFrom="paragraph">
                  <wp:posOffset>137160</wp:posOffset>
                </wp:positionV>
                <wp:extent cx="873760" cy="179070"/>
                <wp:effectExtent l="0" t="0" r="0" b="0"/>
                <wp:wrapNone/>
                <wp:docPr id="418" name="Textbox 418"/>
                <wp:cNvGraphicFramePr/>
                <a:graphic xmlns:a="http://schemas.openxmlformats.org/drawingml/2006/main">
                  <a:graphicData uri="http://schemas.microsoft.com/office/word/2010/wordprocessingShape">
                    <wps:wsp>
                      <wps:cNvSpPr txBox="1"/>
                      <wps:spPr>
                        <a:xfrm>
                          <a:off x="0" y="0"/>
                          <a:ext cx="873760" cy="179070"/>
                        </a:xfrm>
                        <a:prstGeom prst="rect">
                          <a:avLst/>
                        </a:prstGeom>
                      </wps:spPr>
                      <wps:txbx>
                        <w:txbxContent>
                          <w:p w14:paraId="56F8F95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4</w:t>
                            </w:r>
                            <w:r>
                              <w:rPr>
                                <w:b/>
                                <w:color w:val="343434"/>
                                <w:spacing w:val="-7"/>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418" o:spid="_x0000_s1026" o:spt="202" type="#_x0000_t202" style="position:absolute;left:0pt;margin-left:72.15pt;margin-top:10.8pt;height:14.1pt;width:68.8pt;mso-position-horizontal-relative:page;z-index:-251572224;mso-width-relative:page;mso-height-relative:page;" filled="f" stroked="f" coordsize="21600,21600" o:gfxdata="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Oz4kdcAAAAJAQAADwAAAAAAAAABACAAAAAiAAAAZHJzL2Rvd25yZXYueG1sUEsBAhQAFAAAAAgA&#10;h07iQJXeqJW0AQAAdwMAAA4AAAAAAAAAAQAgAAAAJgEAAGRycy9lMm9Eb2MueG1sUEsFBgAAAAAG&#10;AAYAWQEAAEwFAAAAAA==&#10;">
                <v:fill on="f" focussize="0,0"/>
                <v:stroke on="f"/>
                <v:imagedata o:title=""/>
                <o:lock v:ext="edit" aspectratio="f"/>
                <v:textbox inset="0mm,0mm,0mm,0mm">
                  <w:txbxContent>
                    <w:p w14:paraId="56F8F953">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4</w:t>
                      </w:r>
                      <w:r>
                        <w:rPr>
                          <w:b/>
                          <w:color w:val="343434"/>
                          <w:spacing w:val="-7"/>
                          <w:sz w:val="24"/>
                        </w:rPr>
                        <w:t xml:space="preserve"> </w:t>
                      </w:r>
                      <w:r>
                        <w:rPr>
                          <w:b/>
                          <w:color w:val="343434"/>
                          <w:spacing w:val="-17"/>
                          <w:sz w:val="24"/>
                        </w:rPr>
                        <w:t>–</w:t>
                      </w:r>
                    </w:p>
                  </w:txbxContent>
                </v:textbox>
              </v:shape>
            </w:pict>
          </mc:Fallback>
        </mc:AlternateContent>
      </w:r>
      <w:r>
        <w:rPr>
          <w:position w:val="-7"/>
        </w:rPr>
        <w:drawing>
          <wp:inline distT="0" distB="0" distL="0" distR="0">
            <wp:extent cx="898525" cy="191770"/>
            <wp:effectExtent l="0" t="0" r="0" b="0"/>
            <wp:docPr id="419" name="Image 419"/>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148" cstate="print"/>
                    <a:stretch>
                      <a:fillRect/>
                    </a:stretch>
                  </pic:blipFill>
                  <pic:spPr>
                    <a:xfrm>
                      <a:off x="0" y="0"/>
                      <a:ext cx="898601" cy="192227"/>
                    </a:xfrm>
                    <a:prstGeom prst="rect">
                      <a:avLst/>
                    </a:prstGeom>
                  </pic:spPr>
                </pic:pic>
              </a:graphicData>
            </a:graphic>
          </wp:inline>
        </w:drawing>
      </w:r>
      <w:r>
        <w:rPr>
          <w:color w:val="343434"/>
        </w:rPr>
        <w:t xml:space="preserve">In a random exhibition, seven weavers displayed seven different </w:t>
      </w:r>
      <w:r>
        <w:rPr>
          <w:color w:val="343434"/>
          <w:spacing w:val="-4"/>
        </w:rPr>
        <w:t>varieties namely</w:t>
      </w:r>
      <w:r>
        <w:rPr>
          <w:color w:val="343434"/>
          <w:spacing w:val="-6"/>
        </w:rPr>
        <w:t xml:space="preserve"> </w:t>
      </w:r>
      <w:r>
        <w:rPr>
          <w:color w:val="343434"/>
          <w:spacing w:val="-4"/>
        </w:rPr>
        <w:t xml:space="preserve">Chanderi, Banaras, Kanchivaram, Uppada, Pochampally, Chettinad </w:t>
      </w:r>
      <w:r>
        <w:rPr>
          <w:color w:val="343434"/>
        </w:rPr>
        <w:t>and</w:t>
      </w:r>
      <w:r>
        <w:rPr>
          <w:color w:val="343434"/>
          <w:spacing w:val="-9"/>
        </w:rPr>
        <w:t xml:space="preserve"> </w:t>
      </w:r>
      <w:r>
        <w:rPr>
          <w:color w:val="343434"/>
        </w:rPr>
        <w:t>Kuppadam</w:t>
      </w:r>
      <w:r>
        <w:rPr>
          <w:color w:val="343434"/>
          <w:spacing w:val="-7"/>
        </w:rPr>
        <w:t xml:space="preserve"> </w:t>
      </w:r>
      <w:r>
        <w:rPr>
          <w:color w:val="343434"/>
        </w:rPr>
        <w:t>in</w:t>
      </w:r>
      <w:r>
        <w:rPr>
          <w:color w:val="343434"/>
          <w:spacing w:val="-7"/>
        </w:rPr>
        <w:t xml:space="preserve"> </w:t>
      </w:r>
      <w:r>
        <w:rPr>
          <w:color w:val="343434"/>
        </w:rPr>
        <w:t>each</w:t>
      </w:r>
      <w:r>
        <w:rPr>
          <w:color w:val="343434"/>
          <w:spacing w:val="-6"/>
        </w:rPr>
        <w:t xml:space="preserve"> </w:t>
      </w:r>
      <w:r>
        <w:rPr>
          <w:color w:val="343434"/>
        </w:rPr>
        <w:t>store,</w:t>
      </w:r>
      <w:r>
        <w:rPr>
          <w:color w:val="343434"/>
          <w:spacing w:val="-7"/>
        </w:rPr>
        <w:t xml:space="preserve"> </w:t>
      </w:r>
      <w:r>
        <w:rPr>
          <w:color w:val="343434"/>
        </w:rPr>
        <w:t>which</w:t>
      </w:r>
      <w:r>
        <w:rPr>
          <w:color w:val="343434"/>
          <w:spacing w:val="-7"/>
        </w:rPr>
        <w:t xml:space="preserve"> </w:t>
      </w:r>
      <w:r>
        <w:rPr>
          <w:color w:val="343434"/>
        </w:rPr>
        <w:t>are</w:t>
      </w:r>
      <w:r>
        <w:rPr>
          <w:color w:val="343434"/>
          <w:spacing w:val="-7"/>
        </w:rPr>
        <w:t xml:space="preserve"> </w:t>
      </w:r>
      <w:r>
        <w:rPr>
          <w:color w:val="343434"/>
        </w:rPr>
        <w:t>in</w:t>
      </w:r>
      <w:r>
        <w:rPr>
          <w:color w:val="343434"/>
          <w:spacing w:val="-8"/>
        </w:rPr>
        <w:t xml:space="preserve"> </w:t>
      </w:r>
      <w:r>
        <w:rPr>
          <w:color w:val="343434"/>
        </w:rPr>
        <w:t>a</w:t>
      </w:r>
      <w:r>
        <w:rPr>
          <w:color w:val="343434"/>
          <w:spacing w:val="-9"/>
        </w:rPr>
        <w:t xml:space="preserve"> </w:t>
      </w:r>
      <w:r>
        <w:rPr>
          <w:color w:val="343434"/>
        </w:rPr>
        <w:t>row</w:t>
      </w:r>
      <w:r>
        <w:rPr>
          <w:color w:val="343434"/>
          <w:spacing w:val="-8"/>
        </w:rPr>
        <w:t xml:space="preserve"> </w:t>
      </w:r>
      <w:r>
        <w:rPr>
          <w:color w:val="343434"/>
        </w:rPr>
        <w:t>facing</w:t>
      </w:r>
      <w:r>
        <w:rPr>
          <w:color w:val="343434"/>
          <w:spacing w:val="-10"/>
        </w:rPr>
        <w:t xml:space="preserve"> </w:t>
      </w:r>
      <w:r>
        <w:rPr>
          <w:color w:val="343434"/>
        </w:rPr>
        <w:t>north.</w:t>
      </w:r>
      <w:r>
        <w:rPr>
          <w:color w:val="343434"/>
          <w:spacing w:val="-8"/>
        </w:rPr>
        <w:t xml:space="preserve"> </w:t>
      </w:r>
      <w:r>
        <w:rPr>
          <w:color w:val="343434"/>
        </w:rPr>
        <w:t>Chanderi</w:t>
      </w:r>
      <w:r>
        <w:rPr>
          <w:color w:val="343434"/>
          <w:spacing w:val="-8"/>
        </w:rPr>
        <w:t xml:space="preserve"> </w:t>
      </w:r>
      <w:r>
        <w:rPr>
          <w:color w:val="343434"/>
        </w:rPr>
        <w:t>store</w:t>
      </w:r>
      <w:r>
        <w:rPr>
          <w:color w:val="343434"/>
          <w:spacing w:val="-7"/>
        </w:rPr>
        <w:t xml:space="preserve"> </w:t>
      </w:r>
      <w:r>
        <w:rPr>
          <w:color w:val="343434"/>
        </w:rPr>
        <w:t>was immediate right of Kuppadam store. Kuppadam store was fourth to the right of Kanchivaram. Uppada store was between Banaras store and Chetinad store.</w:t>
      </w:r>
    </w:p>
    <w:p w14:paraId="7907A237">
      <w:pPr>
        <w:pStyle w:val="6"/>
        <w:spacing w:before="14" w:line="352" w:lineRule="auto"/>
        <w:ind w:left="735" w:right="845"/>
      </w:pPr>
      <w:r>
        <w:rPr>
          <w:color w:val="343434"/>
          <w:spacing w:val="-2"/>
        </w:rPr>
        <w:t>Kanchivaram</w:t>
      </w:r>
      <w:r>
        <w:rPr>
          <w:color w:val="343434"/>
          <w:spacing w:val="-8"/>
        </w:rPr>
        <w:t xml:space="preserve"> </w:t>
      </w:r>
      <w:r>
        <w:rPr>
          <w:color w:val="343434"/>
          <w:spacing w:val="-2"/>
        </w:rPr>
        <w:t>store,</w:t>
      </w:r>
      <w:r>
        <w:rPr>
          <w:color w:val="343434"/>
          <w:spacing w:val="-10"/>
        </w:rPr>
        <w:t xml:space="preserve"> </w:t>
      </w:r>
      <w:r>
        <w:rPr>
          <w:color w:val="343434"/>
          <w:spacing w:val="-2"/>
        </w:rPr>
        <w:t>which</w:t>
      </w:r>
      <w:r>
        <w:rPr>
          <w:color w:val="343434"/>
          <w:spacing w:val="-12"/>
        </w:rPr>
        <w:t xml:space="preserve"> </w:t>
      </w:r>
      <w:r>
        <w:rPr>
          <w:color w:val="343434"/>
          <w:spacing w:val="-2"/>
        </w:rPr>
        <w:t>was</w:t>
      </w:r>
      <w:r>
        <w:rPr>
          <w:color w:val="343434"/>
          <w:spacing w:val="-6"/>
        </w:rPr>
        <w:t xml:space="preserve"> </w:t>
      </w:r>
      <w:r>
        <w:rPr>
          <w:color w:val="343434"/>
          <w:spacing w:val="-2"/>
        </w:rPr>
        <w:t>third</w:t>
      </w:r>
      <w:r>
        <w:rPr>
          <w:color w:val="343434"/>
          <w:spacing w:val="-10"/>
        </w:rPr>
        <w:t xml:space="preserve"> </w:t>
      </w:r>
      <w:r>
        <w:rPr>
          <w:color w:val="343434"/>
          <w:spacing w:val="-2"/>
        </w:rPr>
        <w:t>to</w:t>
      </w:r>
      <w:r>
        <w:rPr>
          <w:color w:val="343434"/>
          <w:spacing w:val="-10"/>
        </w:rPr>
        <w:t xml:space="preserve"> </w:t>
      </w:r>
      <w:r>
        <w:rPr>
          <w:color w:val="343434"/>
          <w:spacing w:val="-2"/>
        </w:rPr>
        <w:t>the</w:t>
      </w:r>
      <w:r>
        <w:rPr>
          <w:color w:val="343434"/>
          <w:spacing w:val="-12"/>
        </w:rPr>
        <w:t xml:space="preserve"> </w:t>
      </w:r>
      <w:r>
        <w:rPr>
          <w:color w:val="343434"/>
          <w:spacing w:val="-2"/>
        </w:rPr>
        <w:t>left</w:t>
      </w:r>
      <w:r>
        <w:rPr>
          <w:color w:val="343434"/>
          <w:spacing w:val="-8"/>
        </w:rPr>
        <w:t xml:space="preserve"> </w:t>
      </w:r>
      <w:r>
        <w:rPr>
          <w:color w:val="343434"/>
          <w:spacing w:val="-2"/>
        </w:rPr>
        <w:t>of</w:t>
      </w:r>
      <w:r>
        <w:rPr>
          <w:color w:val="343434"/>
          <w:spacing w:val="-7"/>
        </w:rPr>
        <w:t xml:space="preserve"> </w:t>
      </w:r>
      <w:r>
        <w:rPr>
          <w:color w:val="343434"/>
          <w:spacing w:val="-2"/>
        </w:rPr>
        <w:t>Banaras</w:t>
      </w:r>
      <w:r>
        <w:rPr>
          <w:color w:val="343434"/>
          <w:spacing w:val="-6"/>
        </w:rPr>
        <w:t xml:space="preserve"> </w:t>
      </w:r>
      <w:r>
        <w:rPr>
          <w:color w:val="343434"/>
          <w:spacing w:val="-2"/>
        </w:rPr>
        <w:t>store,</w:t>
      </w:r>
      <w:r>
        <w:rPr>
          <w:color w:val="343434"/>
          <w:spacing w:val="-10"/>
        </w:rPr>
        <w:t xml:space="preserve"> </w:t>
      </w:r>
      <w:r>
        <w:rPr>
          <w:color w:val="343434"/>
          <w:spacing w:val="-2"/>
        </w:rPr>
        <w:t>was</w:t>
      </w:r>
      <w:r>
        <w:rPr>
          <w:color w:val="343434"/>
          <w:spacing w:val="-9"/>
        </w:rPr>
        <w:t xml:space="preserve"> </w:t>
      </w:r>
      <w:r>
        <w:rPr>
          <w:color w:val="343434"/>
          <w:spacing w:val="-2"/>
        </w:rPr>
        <w:t>at</w:t>
      </w:r>
      <w:r>
        <w:rPr>
          <w:color w:val="343434"/>
          <w:spacing w:val="-7"/>
        </w:rPr>
        <w:t xml:space="preserve"> </w:t>
      </w:r>
      <w:r>
        <w:rPr>
          <w:color w:val="343434"/>
          <w:spacing w:val="-2"/>
        </w:rPr>
        <w:t>one</w:t>
      </w:r>
      <w:r>
        <w:rPr>
          <w:color w:val="343434"/>
          <w:spacing w:val="-13"/>
        </w:rPr>
        <w:t xml:space="preserve"> </w:t>
      </w:r>
      <w:r>
        <w:rPr>
          <w:color w:val="343434"/>
          <w:spacing w:val="-2"/>
        </w:rPr>
        <w:t>of</w:t>
      </w:r>
      <w:r>
        <w:rPr>
          <w:color w:val="343434"/>
          <w:spacing w:val="-7"/>
        </w:rPr>
        <w:t xml:space="preserve"> </w:t>
      </w:r>
      <w:r>
        <w:rPr>
          <w:color w:val="343434"/>
          <w:spacing w:val="-2"/>
        </w:rPr>
        <w:t xml:space="preserve">the </w:t>
      </w:r>
      <w:r>
        <w:rPr>
          <w:color w:val="343434"/>
        </w:rPr>
        <w:t>ends. Which stores are on the immediate either sides of Chanderi?</w:t>
      </w:r>
    </w:p>
    <w:p w14:paraId="6C22D196">
      <w:pPr>
        <w:pStyle w:val="6"/>
        <w:spacing w:after="0" w:line="352" w:lineRule="auto"/>
        <w:sectPr>
          <w:headerReference r:id="rId84" w:type="default"/>
          <w:footerReference r:id="rId85" w:type="default"/>
          <w:pgSz w:w="11910" w:h="16840"/>
          <w:pgMar w:top="1640" w:right="708" w:bottom="500" w:left="708" w:header="668" w:footer="275" w:gutter="0"/>
          <w:cols w:space="720" w:num="1"/>
        </w:sectPr>
      </w:pPr>
    </w:p>
    <w:p w14:paraId="27EBF011">
      <w:pPr>
        <w:spacing w:before="213" w:line="232" w:lineRule="auto"/>
        <w:ind w:left="735" w:right="764" w:hanging="3"/>
        <w:jc w:val="left"/>
        <w:rPr>
          <w:rFonts w:ascii="Times New Roman"/>
          <w:sz w:val="27"/>
        </w:rPr>
      </w:pPr>
      <w:r>
        <w:rPr>
          <w:rFonts w:ascii="Times New Roman"/>
          <w:sz w:val="27"/>
        </w:rPr>
        <mc:AlternateContent>
          <mc:Choice Requires="wps">
            <w:drawing>
              <wp:anchor distT="0" distB="0" distL="0" distR="0" simplePos="0" relativeHeight="251745280" behindDoc="1" locked="0" layoutInCell="1" allowOverlap="1">
                <wp:simplePos x="0" y="0"/>
                <wp:positionH relativeFrom="page">
                  <wp:posOffset>916305</wp:posOffset>
                </wp:positionH>
                <wp:positionV relativeFrom="paragraph">
                  <wp:posOffset>137160</wp:posOffset>
                </wp:positionV>
                <wp:extent cx="843915" cy="191135"/>
                <wp:effectExtent l="0" t="0" r="0" b="0"/>
                <wp:wrapNone/>
                <wp:docPr id="424" name="Textbox 424"/>
                <wp:cNvGraphicFramePr/>
                <a:graphic xmlns:a="http://schemas.openxmlformats.org/drawingml/2006/main">
                  <a:graphicData uri="http://schemas.microsoft.com/office/word/2010/wordprocessingShape">
                    <wps:wsp>
                      <wps:cNvSpPr txBox="1"/>
                      <wps:spPr>
                        <a:xfrm>
                          <a:off x="0" y="0"/>
                          <a:ext cx="843915" cy="191135"/>
                        </a:xfrm>
                        <a:prstGeom prst="rect">
                          <a:avLst/>
                        </a:prstGeom>
                      </wps:spPr>
                      <wps:txbx>
                        <w:txbxContent>
                          <w:p w14:paraId="476E4115">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3:</w:t>
                            </w:r>
                          </w:p>
                        </w:txbxContent>
                      </wps:txbx>
                      <wps:bodyPr wrap="square" lIns="0" tIns="0" rIns="0" bIns="0" rtlCol="0">
                        <a:noAutofit/>
                      </wps:bodyPr>
                    </wps:wsp>
                  </a:graphicData>
                </a:graphic>
              </wp:anchor>
            </w:drawing>
          </mc:Choice>
          <mc:Fallback>
            <w:pict>
              <v:shape id="Textbox 424" o:spid="_x0000_s1026" o:spt="202" type="#_x0000_t202" style="position:absolute;left:0pt;margin-left:72.15pt;margin-top:10.8pt;height:15.05pt;width:66.45pt;mso-position-horizontal-relative:page;z-index:-251571200;mso-width-relative:page;mso-height-relative:page;" filled="f" stroked="f" coordsize="21600,21600" o:gfxdata="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oWdvjYAAAACQEAAA8AAAAAAAAAAQAgAAAAIgAAAGRycy9kb3ducmV2LnhtbFBLAQIUABQAAAAI&#10;AIdO4kDhOKfdtAEAAHcDAAAOAAAAAAAAAAEAIAAAACcBAABkcnMvZTJvRG9jLnhtbFBLBQYAAAAA&#10;BgAGAFkBAABNBQAAAAA=&#10;">
                <v:fill on="f" focussize="0,0"/>
                <v:stroke on="f"/>
                <v:imagedata o:title=""/>
                <o:lock v:ext="edit" aspectratio="f"/>
                <v:textbox inset="0mm,0mm,0mm,0mm">
                  <w:txbxContent>
                    <w:p w14:paraId="476E4115">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3:</w:t>
                      </w:r>
                    </w:p>
                  </w:txbxContent>
                </v:textbox>
              </v:shape>
            </w:pict>
          </mc:Fallback>
        </mc:AlternateContent>
      </w:r>
      <w:r>
        <w:rPr>
          <w:position w:val="-7"/>
        </w:rPr>
        <w:drawing>
          <wp:inline distT="0" distB="0" distL="0" distR="0">
            <wp:extent cx="873760" cy="203200"/>
            <wp:effectExtent l="0" t="0" r="0" b="0"/>
            <wp:docPr id="425" name="Image 425"/>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49" cstate="print"/>
                    <a:stretch>
                      <a:fillRect/>
                    </a:stretch>
                  </pic:blipFill>
                  <pic:spPr>
                    <a:xfrm>
                      <a:off x="0" y="0"/>
                      <a:ext cx="874217" cy="203338"/>
                    </a:xfrm>
                    <a:prstGeom prst="rect">
                      <a:avLst/>
                    </a:prstGeom>
                  </pic:spPr>
                </pic:pic>
              </a:graphicData>
            </a:graphic>
          </wp:inline>
        </w:drawing>
      </w:r>
      <w:r>
        <w:rPr>
          <w:rFonts w:ascii="Times New Roman"/>
          <w:sz w:val="27"/>
        </w:rPr>
        <w:t>A statement is given followed by two courses of action numbered I and</w:t>
      </w:r>
      <w:r>
        <w:rPr>
          <w:rFonts w:ascii="Times New Roman"/>
          <w:spacing w:val="-3"/>
          <w:sz w:val="27"/>
        </w:rPr>
        <w:t xml:space="preserve"> </w:t>
      </w:r>
      <w:r>
        <w:rPr>
          <w:rFonts w:ascii="Times New Roman"/>
          <w:sz w:val="27"/>
        </w:rPr>
        <w:t>II.</w:t>
      </w:r>
      <w:r>
        <w:rPr>
          <w:rFonts w:ascii="Times New Roman"/>
          <w:spacing w:val="-8"/>
          <w:sz w:val="27"/>
        </w:rPr>
        <w:t xml:space="preserve"> </w:t>
      </w:r>
      <w:r>
        <w:rPr>
          <w:rFonts w:ascii="Times New Roman"/>
          <w:sz w:val="27"/>
        </w:rPr>
        <w:t>Assuming</w:t>
      </w:r>
      <w:r>
        <w:rPr>
          <w:rFonts w:ascii="Times New Roman"/>
          <w:spacing w:val="-2"/>
          <w:sz w:val="27"/>
        </w:rPr>
        <w:t xml:space="preserve"> </w:t>
      </w:r>
      <w:r>
        <w:rPr>
          <w:rFonts w:ascii="Times New Roman"/>
          <w:sz w:val="27"/>
        </w:rPr>
        <w:t>that</w:t>
      </w:r>
      <w:r>
        <w:rPr>
          <w:rFonts w:ascii="Times New Roman"/>
          <w:spacing w:val="-11"/>
          <w:sz w:val="27"/>
        </w:rPr>
        <w:t xml:space="preserve"> </w:t>
      </w:r>
      <w:r>
        <w:rPr>
          <w:rFonts w:ascii="Times New Roman"/>
          <w:sz w:val="27"/>
        </w:rPr>
        <w:t>everything</w:t>
      </w:r>
      <w:r>
        <w:rPr>
          <w:rFonts w:ascii="Times New Roman"/>
          <w:spacing w:val="-2"/>
          <w:sz w:val="27"/>
        </w:rPr>
        <w:t xml:space="preserve"> </w:t>
      </w:r>
      <w:r>
        <w:rPr>
          <w:rFonts w:ascii="Times New Roman"/>
          <w:sz w:val="27"/>
        </w:rPr>
        <w:t>in</w:t>
      </w:r>
      <w:r>
        <w:rPr>
          <w:rFonts w:ascii="Times New Roman"/>
          <w:spacing w:val="-9"/>
          <w:sz w:val="27"/>
        </w:rPr>
        <w:t xml:space="preserve"> </w:t>
      </w:r>
      <w:r>
        <w:rPr>
          <w:rFonts w:ascii="Times New Roman"/>
          <w:sz w:val="27"/>
        </w:rPr>
        <w:t>the</w:t>
      </w:r>
      <w:r>
        <w:rPr>
          <w:rFonts w:ascii="Times New Roman"/>
          <w:spacing w:val="-3"/>
          <w:sz w:val="27"/>
        </w:rPr>
        <w:t xml:space="preserve"> </w:t>
      </w:r>
      <w:r>
        <w:rPr>
          <w:rFonts w:ascii="Times New Roman"/>
          <w:sz w:val="27"/>
        </w:rPr>
        <w:t>statement</w:t>
      </w:r>
      <w:r>
        <w:rPr>
          <w:rFonts w:ascii="Times New Roman"/>
          <w:spacing w:val="-5"/>
          <w:sz w:val="27"/>
        </w:rPr>
        <w:t xml:space="preserve"> </w:t>
      </w:r>
      <w:r>
        <w:rPr>
          <w:rFonts w:ascii="Times New Roman"/>
          <w:sz w:val="27"/>
        </w:rPr>
        <w:t>in</w:t>
      </w:r>
      <w:r>
        <w:rPr>
          <w:rFonts w:ascii="Times New Roman"/>
          <w:spacing w:val="-3"/>
          <w:sz w:val="27"/>
        </w:rPr>
        <w:t xml:space="preserve"> </w:t>
      </w:r>
      <w:r>
        <w:rPr>
          <w:rFonts w:ascii="Times New Roman"/>
          <w:sz w:val="27"/>
        </w:rPr>
        <w:t>true,decide</w:t>
      </w:r>
      <w:r>
        <w:rPr>
          <w:rFonts w:ascii="Times New Roman"/>
          <w:spacing w:val="-7"/>
          <w:sz w:val="27"/>
        </w:rPr>
        <w:t xml:space="preserve"> </w:t>
      </w:r>
      <w:r>
        <w:rPr>
          <w:rFonts w:ascii="Times New Roman"/>
          <w:sz w:val="27"/>
        </w:rPr>
        <w:t>which</w:t>
      </w:r>
      <w:r>
        <w:rPr>
          <w:rFonts w:ascii="Times New Roman"/>
          <w:spacing w:val="-9"/>
          <w:sz w:val="27"/>
        </w:rPr>
        <w:t xml:space="preserve"> </w:t>
      </w:r>
      <w:r>
        <w:rPr>
          <w:rFonts w:ascii="Times New Roman"/>
          <w:sz w:val="27"/>
        </w:rPr>
        <w:t>of</w:t>
      </w:r>
      <w:r>
        <w:rPr>
          <w:rFonts w:ascii="Times New Roman"/>
          <w:spacing w:val="-3"/>
          <w:sz w:val="27"/>
        </w:rPr>
        <w:t xml:space="preserve"> </w:t>
      </w:r>
      <w:r>
        <w:rPr>
          <w:rFonts w:ascii="Times New Roman"/>
          <w:sz w:val="27"/>
        </w:rPr>
        <w:t>the</w:t>
      </w:r>
      <w:r>
        <w:rPr>
          <w:rFonts w:ascii="Times New Roman"/>
          <w:spacing w:val="-10"/>
          <w:sz w:val="27"/>
        </w:rPr>
        <w:t xml:space="preserve"> </w:t>
      </w:r>
      <w:r>
        <w:rPr>
          <w:rFonts w:ascii="Times New Roman"/>
          <w:sz w:val="27"/>
        </w:rPr>
        <w:t>given courses of action logically follows:</w:t>
      </w:r>
    </w:p>
    <w:p w14:paraId="7686EA71">
      <w:pPr>
        <w:spacing w:before="82"/>
        <w:ind w:left="285" w:right="0" w:firstLine="0"/>
        <w:jc w:val="left"/>
        <w:rPr>
          <w:sz w:val="22"/>
        </w:rPr>
      </w:pPr>
      <w:r>
        <w:rPr>
          <w:color w:val="2E5395"/>
          <w:spacing w:val="-2"/>
          <w:sz w:val="22"/>
        </w:rPr>
        <w:t>Statement:</w:t>
      </w:r>
    </w:p>
    <w:p w14:paraId="39F58135">
      <w:pPr>
        <w:spacing w:before="243"/>
        <w:ind w:left="735" w:right="977" w:firstLine="0"/>
        <w:jc w:val="left"/>
        <w:rPr>
          <w:rFonts w:ascii="Times New Roman"/>
          <w:sz w:val="27"/>
        </w:rPr>
      </w:pPr>
      <w:r>
        <w:rPr>
          <w:rFonts w:ascii="Times New Roman"/>
          <w:sz w:val="27"/>
        </w:rPr>
        <w:t>In</w:t>
      </w:r>
      <w:r>
        <w:rPr>
          <w:rFonts w:ascii="Times New Roman"/>
          <w:spacing w:val="-3"/>
          <w:sz w:val="27"/>
        </w:rPr>
        <w:t xml:space="preserve"> </w:t>
      </w:r>
      <w:r>
        <w:rPr>
          <w:rFonts w:ascii="Times New Roman"/>
          <w:sz w:val="27"/>
        </w:rPr>
        <w:t>the</w:t>
      </w:r>
      <w:r>
        <w:rPr>
          <w:rFonts w:ascii="Times New Roman"/>
          <w:spacing w:val="-2"/>
          <w:sz w:val="27"/>
        </w:rPr>
        <w:t xml:space="preserve"> </w:t>
      </w:r>
      <w:r>
        <w:rPr>
          <w:rFonts w:ascii="Times New Roman"/>
          <w:sz w:val="27"/>
        </w:rPr>
        <w:t>COVID-19</w:t>
      </w:r>
      <w:r>
        <w:rPr>
          <w:rFonts w:ascii="Times New Roman"/>
          <w:spacing w:val="-7"/>
          <w:sz w:val="27"/>
        </w:rPr>
        <w:t xml:space="preserve"> </w:t>
      </w:r>
      <w:r>
        <w:rPr>
          <w:rFonts w:ascii="Times New Roman"/>
          <w:sz w:val="27"/>
        </w:rPr>
        <w:t>pandemic,</w:t>
      </w:r>
      <w:r>
        <w:rPr>
          <w:rFonts w:ascii="Times New Roman"/>
          <w:spacing w:val="-5"/>
          <w:sz w:val="27"/>
        </w:rPr>
        <w:t xml:space="preserve"> </w:t>
      </w:r>
      <w:r>
        <w:rPr>
          <w:rFonts w:ascii="Times New Roman"/>
          <w:sz w:val="27"/>
        </w:rPr>
        <w:t>it</w:t>
      </w:r>
      <w:r>
        <w:rPr>
          <w:rFonts w:ascii="Times New Roman"/>
          <w:spacing w:val="-5"/>
          <w:sz w:val="27"/>
        </w:rPr>
        <w:t xml:space="preserve"> </w:t>
      </w:r>
      <w:r>
        <w:rPr>
          <w:rFonts w:ascii="Times New Roman"/>
          <w:sz w:val="27"/>
        </w:rPr>
        <w:t>was</w:t>
      </w:r>
      <w:r>
        <w:rPr>
          <w:rFonts w:ascii="Times New Roman"/>
          <w:spacing w:val="-9"/>
          <w:sz w:val="27"/>
        </w:rPr>
        <w:t xml:space="preserve"> </w:t>
      </w:r>
      <w:r>
        <w:rPr>
          <w:rFonts w:ascii="Times New Roman"/>
          <w:sz w:val="27"/>
        </w:rPr>
        <w:t>seen</w:t>
      </w:r>
      <w:r>
        <w:rPr>
          <w:rFonts w:ascii="Times New Roman"/>
          <w:spacing w:val="-3"/>
          <w:sz w:val="27"/>
        </w:rPr>
        <w:t xml:space="preserve"> </w:t>
      </w:r>
      <w:r>
        <w:rPr>
          <w:rFonts w:ascii="Times New Roman"/>
          <w:sz w:val="27"/>
        </w:rPr>
        <w:t>that</w:t>
      </w:r>
      <w:r>
        <w:rPr>
          <w:rFonts w:ascii="Times New Roman"/>
          <w:spacing w:val="-12"/>
          <w:sz w:val="27"/>
        </w:rPr>
        <w:t xml:space="preserve"> </w:t>
      </w:r>
      <w:r>
        <w:rPr>
          <w:rFonts w:ascii="Times New Roman"/>
          <w:sz w:val="27"/>
        </w:rPr>
        <w:t>very</w:t>
      </w:r>
      <w:r>
        <w:rPr>
          <w:rFonts w:ascii="Times New Roman"/>
          <w:spacing w:val="-2"/>
          <w:sz w:val="27"/>
        </w:rPr>
        <w:t xml:space="preserve"> </w:t>
      </w:r>
      <w:r>
        <w:rPr>
          <w:rFonts w:ascii="Times New Roman"/>
          <w:sz w:val="27"/>
        </w:rPr>
        <w:t>few</w:t>
      </w:r>
      <w:r>
        <w:rPr>
          <w:rFonts w:ascii="Times New Roman"/>
          <w:spacing w:val="-3"/>
          <w:sz w:val="27"/>
        </w:rPr>
        <w:t xml:space="preserve"> </w:t>
      </w:r>
      <w:r>
        <w:rPr>
          <w:rFonts w:ascii="Times New Roman"/>
          <w:sz w:val="27"/>
        </w:rPr>
        <w:t>doctors</w:t>
      </w:r>
      <w:r>
        <w:rPr>
          <w:rFonts w:ascii="Times New Roman"/>
          <w:spacing w:val="-8"/>
          <w:sz w:val="27"/>
        </w:rPr>
        <w:t xml:space="preserve"> </w:t>
      </w:r>
      <w:r>
        <w:rPr>
          <w:rFonts w:ascii="Times New Roman"/>
          <w:sz w:val="27"/>
        </w:rPr>
        <w:t>were</w:t>
      </w:r>
      <w:r>
        <w:rPr>
          <w:rFonts w:ascii="Times New Roman"/>
          <w:spacing w:val="-2"/>
          <w:sz w:val="27"/>
        </w:rPr>
        <w:t xml:space="preserve"> </w:t>
      </w:r>
      <w:r>
        <w:rPr>
          <w:rFonts w:ascii="Times New Roman"/>
          <w:sz w:val="27"/>
        </w:rPr>
        <w:t>there</w:t>
      </w:r>
      <w:r>
        <w:rPr>
          <w:rFonts w:ascii="Times New Roman"/>
          <w:spacing w:val="-9"/>
          <w:sz w:val="27"/>
        </w:rPr>
        <w:t xml:space="preserve"> </w:t>
      </w:r>
      <w:r>
        <w:rPr>
          <w:rFonts w:ascii="Times New Roman"/>
          <w:sz w:val="27"/>
        </w:rPr>
        <w:t>for</w:t>
      </w:r>
      <w:r>
        <w:rPr>
          <w:rFonts w:ascii="Times New Roman"/>
          <w:spacing w:val="-1"/>
          <w:sz w:val="27"/>
        </w:rPr>
        <w:t xml:space="preserve"> </w:t>
      </w:r>
      <w:r>
        <w:rPr>
          <w:rFonts w:ascii="Times New Roman"/>
          <w:sz w:val="27"/>
        </w:rPr>
        <w:t>a huge mass of people</w:t>
      </w:r>
    </w:p>
    <w:p w14:paraId="5F0C459B">
      <w:pPr>
        <w:spacing w:before="240"/>
        <w:ind w:left="735" w:right="0" w:firstLine="0"/>
        <w:jc w:val="left"/>
        <w:rPr>
          <w:rFonts w:ascii="Times New Roman"/>
          <w:b/>
          <w:sz w:val="27"/>
        </w:rPr>
      </w:pPr>
      <w:r>
        <w:rPr>
          <w:rFonts w:ascii="Times New Roman"/>
          <w:b/>
          <w:sz w:val="27"/>
        </w:rPr>
        <w:t>Courses</w:t>
      </w:r>
      <w:r>
        <w:rPr>
          <w:rFonts w:ascii="Times New Roman"/>
          <w:b/>
          <w:spacing w:val="-5"/>
          <w:sz w:val="27"/>
        </w:rPr>
        <w:t xml:space="preserve"> </w:t>
      </w:r>
      <w:r>
        <w:rPr>
          <w:rFonts w:ascii="Times New Roman"/>
          <w:b/>
          <w:sz w:val="27"/>
        </w:rPr>
        <w:t>of</w:t>
      </w:r>
      <w:r>
        <w:rPr>
          <w:rFonts w:ascii="Times New Roman"/>
          <w:b/>
          <w:spacing w:val="-1"/>
          <w:sz w:val="27"/>
        </w:rPr>
        <w:t xml:space="preserve"> </w:t>
      </w:r>
      <w:r>
        <w:rPr>
          <w:rFonts w:ascii="Times New Roman"/>
          <w:b/>
          <w:spacing w:val="-2"/>
          <w:sz w:val="27"/>
        </w:rPr>
        <w:t>Action:</w:t>
      </w:r>
    </w:p>
    <w:p w14:paraId="0C8BF7EE">
      <w:pPr>
        <w:pStyle w:val="10"/>
        <w:numPr>
          <w:ilvl w:val="0"/>
          <w:numId w:val="68"/>
        </w:numPr>
        <w:tabs>
          <w:tab w:val="left" w:pos="1533"/>
        </w:tabs>
        <w:spacing w:before="277" w:after="0" w:line="240" w:lineRule="auto"/>
        <w:ind w:left="1533" w:right="0" w:hanging="438"/>
        <w:jc w:val="left"/>
        <w:rPr>
          <w:rFonts w:ascii="Times New Roman"/>
          <w:sz w:val="32"/>
        </w:rPr>
      </w:pPr>
      <w:r>
        <w:rPr>
          <w:rFonts w:ascii="Times New Roman"/>
          <w:sz w:val="32"/>
        </w:rPr>
        <w:t>The</w:t>
      </w:r>
      <w:r>
        <w:rPr>
          <w:rFonts w:ascii="Times New Roman"/>
          <w:spacing w:val="-17"/>
          <w:sz w:val="32"/>
        </w:rPr>
        <w:t xml:space="preserve"> </w:t>
      </w:r>
      <w:r>
        <w:rPr>
          <w:rFonts w:ascii="Times New Roman"/>
          <w:sz w:val="32"/>
        </w:rPr>
        <w:t>government</w:t>
      </w:r>
      <w:r>
        <w:rPr>
          <w:rFonts w:ascii="Times New Roman"/>
          <w:spacing w:val="-12"/>
          <w:sz w:val="32"/>
        </w:rPr>
        <w:t xml:space="preserve"> </w:t>
      </w:r>
      <w:r>
        <w:rPr>
          <w:rFonts w:ascii="Times New Roman"/>
          <w:sz w:val="32"/>
        </w:rPr>
        <w:t>should</w:t>
      </w:r>
      <w:r>
        <w:rPr>
          <w:rFonts w:ascii="Times New Roman"/>
          <w:spacing w:val="-11"/>
          <w:sz w:val="32"/>
        </w:rPr>
        <w:t xml:space="preserve"> </w:t>
      </w:r>
      <w:r>
        <w:rPr>
          <w:rFonts w:ascii="Times New Roman"/>
          <w:sz w:val="32"/>
        </w:rPr>
        <w:t>open</w:t>
      </w:r>
      <w:r>
        <w:rPr>
          <w:rFonts w:ascii="Times New Roman"/>
          <w:spacing w:val="-11"/>
          <w:sz w:val="32"/>
        </w:rPr>
        <w:t xml:space="preserve"> </w:t>
      </w:r>
      <w:r>
        <w:rPr>
          <w:rFonts w:ascii="Times New Roman"/>
          <w:sz w:val="32"/>
        </w:rPr>
        <w:t>more</w:t>
      </w:r>
      <w:r>
        <w:rPr>
          <w:rFonts w:ascii="Times New Roman"/>
          <w:spacing w:val="-13"/>
          <w:sz w:val="32"/>
        </w:rPr>
        <w:t xml:space="preserve"> </w:t>
      </w:r>
      <w:r>
        <w:rPr>
          <w:rFonts w:ascii="Times New Roman"/>
          <w:sz w:val="32"/>
        </w:rPr>
        <w:t>medical</w:t>
      </w:r>
      <w:r>
        <w:rPr>
          <w:rFonts w:ascii="Times New Roman"/>
          <w:spacing w:val="-10"/>
          <w:sz w:val="32"/>
        </w:rPr>
        <w:t xml:space="preserve"> </w:t>
      </w:r>
      <w:r>
        <w:rPr>
          <w:rFonts w:ascii="Times New Roman"/>
          <w:spacing w:val="-2"/>
          <w:sz w:val="32"/>
        </w:rPr>
        <w:t>institutes.</w:t>
      </w:r>
    </w:p>
    <w:p w14:paraId="52023330">
      <w:pPr>
        <w:pStyle w:val="10"/>
        <w:numPr>
          <w:ilvl w:val="0"/>
          <w:numId w:val="68"/>
        </w:numPr>
        <w:tabs>
          <w:tab w:val="left" w:pos="1455"/>
        </w:tabs>
        <w:spacing w:before="250" w:after="0" w:line="240" w:lineRule="auto"/>
        <w:ind w:left="1455" w:right="945" w:hanging="360"/>
        <w:jc w:val="left"/>
        <w:rPr>
          <w:rFonts w:ascii="Times New Roman"/>
          <w:sz w:val="32"/>
        </w:rPr>
      </w:pPr>
      <w:r>
        <w:rPr>
          <w:rFonts w:ascii="Times New Roman"/>
          <w:sz w:val="32"/>
        </w:rPr>
        <w:t>The</w:t>
      </w:r>
      <w:r>
        <w:rPr>
          <w:rFonts w:ascii="Times New Roman"/>
          <w:spacing w:val="-12"/>
          <w:sz w:val="32"/>
        </w:rPr>
        <w:t xml:space="preserve"> </w:t>
      </w:r>
      <w:r>
        <w:rPr>
          <w:rFonts w:ascii="Times New Roman"/>
          <w:sz w:val="32"/>
        </w:rPr>
        <w:t>government</w:t>
      </w:r>
      <w:r>
        <w:rPr>
          <w:rFonts w:ascii="Times New Roman"/>
          <w:spacing w:val="-9"/>
          <w:sz w:val="32"/>
        </w:rPr>
        <w:t xml:space="preserve"> </w:t>
      </w:r>
      <w:r>
        <w:rPr>
          <w:rFonts w:ascii="Times New Roman"/>
          <w:sz w:val="32"/>
        </w:rPr>
        <w:t>should</w:t>
      </w:r>
      <w:r>
        <w:rPr>
          <w:rFonts w:ascii="Times New Roman"/>
          <w:spacing w:val="-8"/>
          <w:sz w:val="32"/>
        </w:rPr>
        <w:t xml:space="preserve"> </w:t>
      </w:r>
      <w:r>
        <w:rPr>
          <w:rFonts w:ascii="Times New Roman"/>
          <w:sz w:val="32"/>
        </w:rPr>
        <w:t>encourage</w:t>
      </w:r>
      <w:r>
        <w:rPr>
          <w:rFonts w:ascii="Times New Roman"/>
          <w:spacing w:val="-11"/>
          <w:sz w:val="32"/>
        </w:rPr>
        <w:t xml:space="preserve"> </w:t>
      </w:r>
      <w:r>
        <w:rPr>
          <w:rFonts w:ascii="Times New Roman"/>
          <w:sz w:val="32"/>
        </w:rPr>
        <w:t>private</w:t>
      </w:r>
      <w:r>
        <w:rPr>
          <w:rFonts w:ascii="Times New Roman"/>
          <w:spacing w:val="-12"/>
          <w:sz w:val="32"/>
        </w:rPr>
        <w:t xml:space="preserve"> </w:t>
      </w:r>
      <w:r>
        <w:rPr>
          <w:rFonts w:ascii="Times New Roman"/>
          <w:sz w:val="32"/>
        </w:rPr>
        <w:t>firms</w:t>
      </w:r>
      <w:r>
        <w:rPr>
          <w:rFonts w:ascii="Times New Roman"/>
          <w:spacing w:val="-8"/>
          <w:sz w:val="32"/>
        </w:rPr>
        <w:t xml:space="preserve"> </w:t>
      </w:r>
      <w:r>
        <w:rPr>
          <w:rFonts w:ascii="Times New Roman"/>
          <w:sz w:val="32"/>
        </w:rPr>
        <w:t>to</w:t>
      </w:r>
      <w:r>
        <w:rPr>
          <w:rFonts w:ascii="Times New Roman"/>
          <w:spacing w:val="-6"/>
          <w:sz w:val="32"/>
        </w:rPr>
        <w:t xml:space="preserve"> </w:t>
      </w:r>
      <w:r>
        <w:rPr>
          <w:rFonts w:ascii="Times New Roman"/>
          <w:sz w:val="32"/>
        </w:rPr>
        <w:t>invest</w:t>
      </w:r>
      <w:r>
        <w:rPr>
          <w:rFonts w:ascii="Times New Roman"/>
          <w:spacing w:val="-7"/>
          <w:sz w:val="32"/>
        </w:rPr>
        <w:t xml:space="preserve"> </w:t>
      </w:r>
      <w:r>
        <w:rPr>
          <w:rFonts w:ascii="Times New Roman"/>
          <w:sz w:val="32"/>
        </w:rPr>
        <w:t>in</w:t>
      </w:r>
      <w:r>
        <w:rPr>
          <w:rFonts w:ascii="Times New Roman"/>
          <w:spacing w:val="-9"/>
          <w:sz w:val="32"/>
        </w:rPr>
        <w:t xml:space="preserve"> </w:t>
      </w:r>
      <w:r>
        <w:rPr>
          <w:rFonts w:ascii="Times New Roman"/>
          <w:sz w:val="32"/>
        </w:rPr>
        <w:t>the medical sector</w:t>
      </w:r>
    </w:p>
    <w:p w14:paraId="7C56F06B">
      <w:pPr>
        <w:pStyle w:val="6"/>
        <w:rPr>
          <w:rFonts w:ascii="Times New Roman"/>
          <w:sz w:val="32"/>
        </w:rPr>
      </w:pPr>
    </w:p>
    <w:p w14:paraId="4C25E265">
      <w:pPr>
        <w:pStyle w:val="6"/>
        <w:spacing w:before="128"/>
        <w:rPr>
          <w:rFonts w:ascii="Times New Roman"/>
          <w:sz w:val="32"/>
        </w:rPr>
      </w:pPr>
    </w:p>
    <w:p w14:paraId="35748360">
      <w:pPr>
        <w:pStyle w:val="10"/>
        <w:numPr>
          <w:ilvl w:val="0"/>
          <w:numId w:val="69"/>
        </w:numPr>
        <w:tabs>
          <w:tab w:val="left" w:pos="1454"/>
        </w:tabs>
        <w:spacing w:before="1" w:after="0" w:line="240" w:lineRule="auto"/>
        <w:ind w:left="1454" w:right="0" w:hanging="359"/>
        <w:jc w:val="left"/>
        <w:rPr>
          <w:rFonts w:ascii="Times New Roman"/>
          <w:sz w:val="32"/>
        </w:rPr>
      </w:pPr>
      <w:r>
        <w:rPr>
          <w:rFonts w:ascii="Times New Roman"/>
          <w:sz w:val="32"/>
        </w:rPr>
        <w:t>Only</w:t>
      </w:r>
      <w:r>
        <w:rPr>
          <w:rFonts w:ascii="Times New Roman"/>
          <w:spacing w:val="-8"/>
          <w:sz w:val="32"/>
        </w:rPr>
        <w:t xml:space="preserve"> </w:t>
      </w:r>
      <w:r>
        <w:rPr>
          <w:rFonts w:ascii="Times New Roman"/>
          <w:sz w:val="32"/>
        </w:rPr>
        <w:t>course</w:t>
      </w:r>
      <w:r>
        <w:rPr>
          <w:rFonts w:ascii="Times New Roman"/>
          <w:spacing w:val="-10"/>
          <w:sz w:val="32"/>
        </w:rPr>
        <w:t xml:space="preserve"> </w:t>
      </w:r>
      <w:r>
        <w:rPr>
          <w:rFonts w:ascii="Times New Roman"/>
          <w:sz w:val="32"/>
        </w:rPr>
        <w:t>of</w:t>
      </w:r>
      <w:r>
        <w:rPr>
          <w:rFonts w:ascii="Times New Roman"/>
          <w:spacing w:val="-8"/>
          <w:sz w:val="32"/>
        </w:rPr>
        <w:t xml:space="preserve"> </w:t>
      </w:r>
      <w:r>
        <w:rPr>
          <w:rFonts w:ascii="Times New Roman"/>
          <w:sz w:val="32"/>
        </w:rPr>
        <w:t>action</w:t>
      </w:r>
      <w:r>
        <w:rPr>
          <w:rFonts w:ascii="Times New Roman"/>
          <w:spacing w:val="-7"/>
          <w:sz w:val="32"/>
        </w:rPr>
        <w:t xml:space="preserve"> </w:t>
      </w:r>
      <w:r>
        <w:rPr>
          <w:rFonts w:ascii="Times New Roman"/>
          <w:sz w:val="32"/>
        </w:rPr>
        <w:t>II</w:t>
      </w:r>
      <w:r>
        <w:rPr>
          <w:rFonts w:ascii="Times New Roman"/>
          <w:spacing w:val="-6"/>
          <w:sz w:val="32"/>
        </w:rPr>
        <w:t xml:space="preserve"> </w:t>
      </w:r>
      <w:r>
        <w:rPr>
          <w:rFonts w:ascii="Times New Roman"/>
          <w:spacing w:val="-2"/>
          <w:sz w:val="32"/>
        </w:rPr>
        <w:t>follows</w:t>
      </w:r>
    </w:p>
    <w:p w14:paraId="3CE61D40">
      <w:pPr>
        <w:pStyle w:val="10"/>
        <w:numPr>
          <w:ilvl w:val="0"/>
          <w:numId w:val="69"/>
        </w:numPr>
        <w:tabs>
          <w:tab w:val="left" w:pos="1454"/>
        </w:tabs>
        <w:spacing w:before="1" w:after="0" w:line="240" w:lineRule="auto"/>
        <w:ind w:left="1454" w:right="0" w:hanging="359"/>
        <w:jc w:val="left"/>
        <w:rPr>
          <w:rFonts w:ascii="Times New Roman"/>
          <w:sz w:val="32"/>
        </w:rPr>
      </w:pPr>
      <w:r>
        <w:rPr>
          <w:rFonts w:ascii="Times New Roman"/>
          <w:sz w:val="32"/>
        </w:rPr>
        <w:t>Only</w:t>
      </w:r>
      <w:r>
        <w:rPr>
          <w:rFonts w:ascii="Times New Roman"/>
          <w:spacing w:val="-8"/>
          <w:sz w:val="32"/>
        </w:rPr>
        <w:t xml:space="preserve"> </w:t>
      </w:r>
      <w:r>
        <w:rPr>
          <w:rFonts w:ascii="Times New Roman"/>
          <w:sz w:val="32"/>
        </w:rPr>
        <w:t>course</w:t>
      </w:r>
      <w:r>
        <w:rPr>
          <w:rFonts w:ascii="Times New Roman"/>
          <w:spacing w:val="-10"/>
          <w:sz w:val="32"/>
        </w:rPr>
        <w:t xml:space="preserve"> </w:t>
      </w:r>
      <w:r>
        <w:rPr>
          <w:rFonts w:ascii="Times New Roman"/>
          <w:sz w:val="32"/>
        </w:rPr>
        <w:t>of</w:t>
      </w:r>
      <w:r>
        <w:rPr>
          <w:rFonts w:ascii="Times New Roman"/>
          <w:spacing w:val="-7"/>
          <w:sz w:val="32"/>
        </w:rPr>
        <w:t xml:space="preserve"> </w:t>
      </w:r>
      <w:r>
        <w:rPr>
          <w:rFonts w:ascii="Times New Roman"/>
          <w:sz w:val="32"/>
        </w:rPr>
        <w:t>action</w:t>
      </w:r>
      <w:r>
        <w:rPr>
          <w:rFonts w:ascii="Times New Roman"/>
          <w:spacing w:val="-7"/>
          <w:sz w:val="32"/>
        </w:rPr>
        <w:t xml:space="preserve"> </w:t>
      </w:r>
      <w:r>
        <w:rPr>
          <w:rFonts w:ascii="Times New Roman"/>
          <w:sz w:val="32"/>
        </w:rPr>
        <w:t>I</w:t>
      </w:r>
      <w:r>
        <w:rPr>
          <w:rFonts w:ascii="Times New Roman"/>
          <w:spacing w:val="-12"/>
          <w:sz w:val="32"/>
        </w:rPr>
        <w:t xml:space="preserve"> </w:t>
      </w:r>
      <w:r>
        <w:rPr>
          <w:rFonts w:ascii="Times New Roman"/>
          <w:spacing w:val="-2"/>
          <w:sz w:val="32"/>
        </w:rPr>
        <w:t>follows</w:t>
      </w:r>
    </w:p>
    <w:p w14:paraId="5DB21E53">
      <w:pPr>
        <w:pStyle w:val="10"/>
        <w:numPr>
          <w:ilvl w:val="0"/>
          <w:numId w:val="69"/>
        </w:numPr>
        <w:tabs>
          <w:tab w:val="left" w:pos="1454"/>
        </w:tabs>
        <w:spacing w:before="2" w:after="0" w:line="240" w:lineRule="auto"/>
        <w:ind w:left="1454" w:right="0" w:hanging="359"/>
        <w:jc w:val="left"/>
        <w:rPr>
          <w:rFonts w:ascii="Times New Roman"/>
          <w:sz w:val="32"/>
        </w:rPr>
      </w:pPr>
      <w:r>
        <w:rPr>
          <w:rFonts w:ascii="Times New Roman"/>
          <w:sz w:val="32"/>
        </w:rPr>
        <w:t>Both</w:t>
      </w:r>
      <w:r>
        <w:rPr>
          <w:rFonts w:ascii="Times New Roman"/>
          <w:spacing w:val="-8"/>
          <w:sz w:val="32"/>
        </w:rPr>
        <w:t xml:space="preserve"> </w:t>
      </w:r>
      <w:r>
        <w:rPr>
          <w:rFonts w:ascii="Times New Roman"/>
          <w:sz w:val="32"/>
        </w:rPr>
        <w:t>courses</w:t>
      </w:r>
      <w:r>
        <w:rPr>
          <w:rFonts w:ascii="Times New Roman"/>
          <w:spacing w:val="-5"/>
          <w:sz w:val="32"/>
        </w:rPr>
        <w:t xml:space="preserve"> </w:t>
      </w:r>
      <w:r>
        <w:rPr>
          <w:rFonts w:ascii="Times New Roman"/>
          <w:sz w:val="32"/>
        </w:rPr>
        <w:t>of</w:t>
      </w:r>
      <w:r>
        <w:rPr>
          <w:rFonts w:ascii="Times New Roman"/>
          <w:spacing w:val="-9"/>
          <w:sz w:val="32"/>
        </w:rPr>
        <w:t xml:space="preserve"> </w:t>
      </w:r>
      <w:r>
        <w:rPr>
          <w:rFonts w:ascii="Times New Roman"/>
          <w:sz w:val="32"/>
        </w:rPr>
        <w:t>action</w:t>
      </w:r>
      <w:r>
        <w:rPr>
          <w:rFonts w:ascii="Times New Roman"/>
          <w:spacing w:val="-5"/>
          <w:sz w:val="32"/>
        </w:rPr>
        <w:t xml:space="preserve"> </w:t>
      </w:r>
      <w:r>
        <w:rPr>
          <w:rFonts w:ascii="Times New Roman"/>
          <w:sz w:val="32"/>
        </w:rPr>
        <w:t>I</w:t>
      </w:r>
      <w:r>
        <w:rPr>
          <w:rFonts w:ascii="Times New Roman"/>
          <w:spacing w:val="-9"/>
          <w:sz w:val="32"/>
        </w:rPr>
        <w:t xml:space="preserve"> </w:t>
      </w:r>
      <w:r>
        <w:rPr>
          <w:rFonts w:ascii="Times New Roman"/>
          <w:sz w:val="32"/>
        </w:rPr>
        <w:t>and</w:t>
      </w:r>
      <w:r>
        <w:rPr>
          <w:rFonts w:ascii="Times New Roman"/>
          <w:spacing w:val="-8"/>
          <w:sz w:val="32"/>
        </w:rPr>
        <w:t xml:space="preserve"> </w:t>
      </w:r>
      <w:r>
        <w:rPr>
          <w:rFonts w:ascii="Times New Roman"/>
          <w:sz w:val="32"/>
        </w:rPr>
        <w:t>Action</w:t>
      </w:r>
      <w:r>
        <w:rPr>
          <w:rFonts w:ascii="Times New Roman"/>
          <w:spacing w:val="-6"/>
          <w:sz w:val="32"/>
        </w:rPr>
        <w:t xml:space="preserve"> </w:t>
      </w:r>
      <w:r>
        <w:rPr>
          <w:rFonts w:ascii="Times New Roman"/>
          <w:sz w:val="32"/>
        </w:rPr>
        <w:t>II</w:t>
      </w:r>
      <w:r>
        <w:rPr>
          <w:rFonts w:ascii="Times New Roman"/>
          <w:spacing w:val="-7"/>
          <w:sz w:val="32"/>
        </w:rPr>
        <w:t xml:space="preserve"> </w:t>
      </w:r>
      <w:r>
        <w:rPr>
          <w:rFonts w:ascii="Times New Roman"/>
          <w:spacing w:val="-2"/>
          <w:sz w:val="32"/>
        </w:rPr>
        <w:t>follows</w:t>
      </w:r>
    </w:p>
    <w:p w14:paraId="698CCE83">
      <w:pPr>
        <w:pStyle w:val="10"/>
        <w:numPr>
          <w:ilvl w:val="0"/>
          <w:numId w:val="69"/>
        </w:numPr>
        <w:tabs>
          <w:tab w:val="left" w:pos="1454"/>
        </w:tabs>
        <w:spacing w:before="4" w:after="0" w:line="240" w:lineRule="auto"/>
        <w:ind w:left="1454" w:right="0" w:hanging="359"/>
        <w:jc w:val="left"/>
        <w:rPr>
          <w:rFonts w:ascii="Times New Roman"/>
          <w:sz w:val="32"/>
        </w:rPr>
      </w:pPr>
      <w:r>
        <w:rPr>
          <w:rFonts w:ascii="Times New Roman"/>
          <w:sz w:val="32"/>
        </w:rPr>
        <w:t>Neither</w:t>
      </w:r>
      <w:r>
        <w:rPr>
          <w:rFonts w:ascii="Times New Roman"/>
          <w:spacing w:val="-15"/>
          <w:sz w:val="32"/>
        </w:rPr>
        <w:t xml:space="preserve"> </w:t>
      </w:r>
      <w:r>
        <w:rPr>
          <w:rFonts w:ascii="Times New Roman"/>
          <w:sz w:val="32"/>
        </w:rPr>
        <w:t>Courses</w:t>
      </w:r>
      <w:r>
        <w:rPr>
          <w:rFonts w:ascii="Times New Roman"/>
          <w:spacing w:val="-8"/>
          <w:sz w:val="32"/>
        </w:rPr>
        <w:t xml:space="preserve"> </w:t>
      </w:r>
      <w:r>
        <w:rPr>
          <w:rFonts w:ascii="Times New Roman"/>
          <w:sz w:val="32"/>
        </w:rPr>
        <w:t>of</w:t>
      </w:r>
      <w:r>
        <w:rPr>
          <w:rFonts w:ascii="Times New Roman"/>
          <w:spacing w:val="-5"/>
          <w:sz w:val="32"/>
        </w:rPr>
        <w:t xml:space="preserve"> </w:t>
      </w:r>
      <w:r>
        <w:rPr>
          <w:rFonts w:ascii="Times New Roman"/>
          <w:sz w:val="32"/>
        </w:rPr>
        <w:t>action</w:t>
      </w:r>
      <w:r>
        <w:rPr>
          <w:rFonts w:ascii="Times New Roman"/>
          <w:spacing w:val="-8"/>
          <w:sz w:val="32"/>
        </w:rPr>
        <w:t xml:space="preserve"> </w:t>
      </w:r>
      <w:r>
        <w:rPr>
          <w:rFonts w:ascii="Times New Roman"/>
          <w:sz w:val="32"/>
        </w:rPr>
        <w:t>I</w:t>
      </w:r>
      <w:r>
        <w:rPr>
          <w:rFonts w:ascii="Times New Roman"/>
          <w:spacing w:val="-10"/>
          <w:sz w:val="32"/>
        </w:rPr>
        <w:t xml:space="preserve"> </w:t>
      </w:r>
      <w:r>
        <w:rPr>
          <w:rFonts w:ascii="Times New Roman"/>
          <w:sz w:val="32"/>
        </w:rPr>
        <w:t>nor</w:t>
      </w:r>
      <w:r>
        <w:rPr>
          <w:rFonts w:ascii="Times New Roman"/>
          <w:spacing w:val="-8"/>
          <w:sz w:val="32"/>
        </w:rPr>
        <w:t xml:space="preserve"> </w:t>
      </w:r>
      <w:r>
        <w:rPr>
          <w:rFonts w:ascii="Times New Roman"/>
          <w:sz w:val="32"/>
        </w:rPr>
        <w:t>action</w:t>
      </w:r>
      <w:r>
        <w:rPr>
          <w:rFonts w:ascii="Times New Roman"/>
          <w:spacing w:val="-5"/>
          <w:sz w:val="32"/>
        </w:rPr>
        <w:t xml:space="preserve"> </w:t>
      </w:r>
      <w:r>
        <w:rPr>
          <w:rFonts w:ascii="Times New Roman"/>
          <w:sz w:val="32"/>
        </w:rPr>
        <w:t>II</w:t>
      </w:r>
      <w:r>
        <w:rPr>
          <w:rFonts w:ascii="Times New Roman"/>
          <w:spacing w:val="-8"/>
          <w:sz w:val="32"/>
        </w:rPr>
        <w:t xml:space="preserve"> </w:t>
      </w:r>
      <w:r>
        <w:rPr>
          <w:rFonts w:ascii="Times New Roman"/>
          <w:spacing w:val="-2"/>
          <w:sz w:val="32"/>
        </w:rPr>
        <w:t>follows</w:t>
      </w:r>
    </w:p>
    <w:p w14:paraId="3888A6E7">
      <w:pPr>
        <w:pStyle w:val="10"/>
        <w:spacing w:after="0" w:line="240" w:lineRule="auto"/>
        <w:jc w:val="left"/>
        <w:rPr>
          <w:rFonts w:ascii="Times New Roman"/>
          <w:sz w:val="32"/>
        </w:rPr>
        <w:sectPr>
          <w:headerReference r:id="rId86" w:type="default"/>
          <w:footerReference r:id="rId87" w:type="default"/>
          <w:pgSz w:w="11910" w:h="16840"/>
          <w:pgMar w:top="1640" w:right="708" w:bottom="500" w:left="708" w:header="668" w:footer="275" w:gutter="0"/>
          <w:cols w:space="720" w:num="1"/>
        </w:sectPr>
      </w:pPr>
    </w:p>
    <w:p w14:paraId="1008E403">
      <w:pPr>
        <w:spacing w:before="213" w:line="232" w:lineRule="auto"/>
        <w:ind w:left="735" w:right="1396" w:hanging="3"/>
        <w:jc w:val="both"/>
        <w:rPr>
          <w:rFonts w:ascii="Times New Roman"/>
          <w:sz w:val="27"/>
        </w:rPr>
      </w:pPr>
      <w:r>
        <w:rPr>
          <w:rFonts w:ascii="Times New Roman"/>
          <w:sz w:val="27"/>
        </w:rPr>
        <mc:AlternateContent>
          <mc:Choice Requires="wps">
            <w:drawing>
              <wp:anchor distT="0" distB="0" distL="0" distR="0" simplePos="0" relativeHeight="251745280" behindDoc="1" locked="0" layoutInCell="1" allowOverlap="1">
                <wp:simplePos x="0" y="0"/>
                <wp:positionH relativeFrom="page">
                  <wp:posOffset>916305</wp:posOffset>
                </wp:positionH>
                <wp:positionV relativeFrom="paragraph">
                  <wp:posOffset>137160</wp:posOffset>
                </wp:positionV>
                <wp:extent cx="847725" cy="191135"/>
                <wp:effectExtent l="0" t="0" r="0" b="0"/>
                <wp:wrapNone/>
                <wp:docPr id="430" name="Textbox 430"/>
                <wp:cNvGraphicFramePr/>
                <a:graphic xmlns:a="http://schemas.openxmlformats.org/drawingml/2006/main">
                  <a:graphicData uri="http://schemas.microsoft.com/office/word/2010/wordprocessingShape">
                    <wps:wsp>
                      <wps:cNvSpPr txBox="1"/>
                      <wps:spPr>
                        <a:xfrm>
                          <a:off x="0" y="0"/>
                          <a:ext cx="847725" cy="191135"/>
                        </a:xfrm>
                        <a:prstGeom prst="rect">
                          <a:avLst/>
                        </a:prstGeom>
                      </wps:spPr>
                      <wps:txbx>
                        <w:txbxContent>
                          <w:p w14:paraId="3DD8FBA3">
                            <w:pPr>
                              <w:spacing w:before="0" w:line="300" w:lineRule="exact"/>
                              <w:ind w:left="0" w:right="0" w:firstLine="0"/>
                              <w:jc w:val="left"/>
                              <w:rPr>
                                <w:rFonts w:ascii="Times New Roman"/>
                                <w:b/>
                                <w:sz w:val="27"/>
                              </w:rPr>
                            </w:pPr>
                            <w:r>
                              <w:rPr>
                                <w:rFonts w:ascii="Times New Roman"/>
                                <w:b/>
                                <w:sz w:val="27"/>
                              </w:rPr>
                              <w:t>Question</w:t>
                            </w:r>
                            <w:r>
                              <w:rPr>
                                <w:rFonts w:ascii="Times New Roman"/>
                                <w:b/>
                                <w:spacing w:val="-6"/>
                                <w:sz w:val="27"/>
                              </w:rPr>
                              <w:t xml:space="preserve"> </w:t>
                            </w:r>
                            <w:r>
                              <w:rPr>
                                <w:rFonts w:ascii="Times New Roman"/>
                                <w:b/>
                                <w:spacing w:val="-5"/>
                                <w:sz w:val="27"/>
                              </w:rPr>
                              <w:t>5:</w:t>
                            </w:r>
                          </w:p>
                        </w:txbxContent>
                      </wps:txbx>
                      <wps:bodyPr wrap="square" lIns="0" tIns="0" rIns="0" bIns="0" rtlCol="0">
                        <a:noAutofit/>
                      </wps:bodyPr>
                    </wps:wsp>
                  </a:graphicData>
                </a:graphic>
              </wp:anchor>
            </w:drawing>
          </mc:Choice>
          <mc:Fallback>
            <w:pict>
              <v:shape id="Textbox 430" o:spid="_x0000_s1026" o:spt="202" type="#_x0000_t202" style="position:absolute;left:0pt;margin-left:72.15pt;margin-top:10.8pt;height:15.05pt;width:66.75pt;mso-position-horizontal-relative:page;z-index:-251571200;mso-width-relative:page;mso-height-relative:page;" filled="f" stroked="f" coordsize="21600,21600" o:gfxdata="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L27OfYAAAACQEAAA8AAAAAAAAAAQAgAAAAIgAAAGRycy9kb3ducmV2LnhtbFBLAQIUABQAAAAI&#10;AIdO4kCql9KdtAEAAHcDAAAOAAAAAAAAAAEAIAAAACcBAABkcnMvZTJvRG9jLnhtbFBLBQYAAAAA&#10;BgAGAFkBAABNBQAAAAA=&#10;">
                <v:fill on="f" focussize="0,0"/>
                <v:stroke on="f"/>
                <v:imagedata o:title=""/>
                <o:lock v:ext="edit" aspectratio="f"/>
                <v:textbox inset="0mm,0mm,0mm,0mm">
                  <w:txbxContent>
                    <w:p w14:paraId="3DD8FBA3">
                      <w:pPr>
                        <w:spacing w:before="0" w:line="300" w:lineRule="exact"/>
                        <w:ind w:left="0" w:right="0" w:firstLine="0"/>
                        <w:jc w:val="left"/>
                        <w:rPr>
                          <w:rFonts w:ascii="Times New Roman"/>
                          <w:b/>
                          <w:sz w:val="27"/>
                        </w:rPr>
                      </w:pPr>
                      <w:r>
                        <w:rPr>
                          <w:rFonts w:ascii="Times New Roman"/>
                          <w:b/>
                          <w:sz w:val="27"/>
                        </w:rPr>
                        <w:t>Question</w:t>
                      </w:r>
                      <w:r>
                        <w:rPr>
                          <w:rFonts w:ascii="Times New Roman"/>
                          <w:b/>
                          <w:spacing w:val="-6"/>
                          <w:sz w:val="27"/>
                        </w:rPr>
                        <w:t xml:space="preserve"> </w:t>
                      </w:r>
                      <w:r>
                        <w:rPr>
                          <w:rFonts w:ascii="Times New Roman"/>
                          <w:b/>
                          <w:spacing w:val="-5"/>
                          <w:sz w:val="27"/>
                        </w:rPr>
                        <w:t>5:</w:t>
                      </w:r>
                    </w:p>
                  </w:txbxContent>
                </v:textbox>
              </v:shape>
            </w:pict>
          </mc:Fallback>
        </mc:AlternateContent>
      </w:r>
      <w:r>
        <w:rPr>
          <w:position w:val="-7"/>
        </w:rPr>
        <w:drawing>
          <wp:inline distT="0" distB="0" distL="0" distR="0">
            <wp:extent cx="881380" cy="203200"/>
            <wp:effectExtent l="0" t="0" r="0" b="0"/>
            <wp:docPr id="431" name="Image 431"/>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55" cstate="print"/>
                    <a:stretch>
                      <a:fillRect/>
                    </a:stretch>
                  </pic:blipFill>
                  <pic:spPr>
                    <a:xfrm>
                      <a:off x="0" y="0"/>
                      <a:ext cx="881837" cy="203338"/>
                    </a:xfrm>
                    <a:prstGeom prst="rect">
                      <a:avLst/>
                    </a:prstGeom>
                  </pic:spPr>
                </pic:pic>
              </a:graphicData>
            </a:graphic>
          </wp:inline>
        </w:drawing>
      </w:r>
      <w:r>
        <w:rPr>
          <w:rFonts w:ascii="Times New Roman"/>
          <w:sz w:val="27"/>
        </w:rPr>
        <w:t>A statement is given followed by two courses of action I and II. Assuming that</w:t>
      </w:r>
      <w:r>
        <w:rPr>
          <w:rFonts w:ascii="Times New Roman"/>
          <w:spacing w:val="-2"/>
          <w:sz w:val="27"/>
        </w:rPr>
        <w:t xml:space="preserve"> </w:t>
      </w:r>
      <w:r>
        <w:rPr>
          <w:rFonts w:ascii="Times New Roman"/>
          <w:sz w:val="27"/>
        </w:rPr>
        <w:t>everything</w:t>
      </w:r>
      <w:r>
        <w:rPr>
          <w:rFonts w:ascii="Times New Roman"/>
          <w:spacing w:val="-6"/>
          <w:sz w:val="27"/>
        </w:rPr>
        <w:t xml:space="preserve"> </w:t>
      </w:r>
      <w:r>
        <w:rPr>
          <w:rFonts w:ascii="Times New Roman"/>
          <w:sz w:val="27"/>
        </w:rPr>
        <w:t>is true,</w:t>
      </w:r>
      <w:r>
        <w:rPr>
          <w:rFonts w:ascii="Times New Roman"/>
          <w:spacing w:val="-3"/>
          <w:sz w:val="27"/>
        </w:rPr>
        <w:t xml:space="preserve"> </w:t>
      </w:r>
      <w:r>
        <w:rPr>
          <w:rFonts w:ascii="Times New Roman"/>
          <w:sz w:val="27"/>
        </w:rPr>
        <w:t>decide</w:t>
      </w:r>
      <w:r>
        <w:rPr>
          <w:rFonts w:ascii="Times New Roman"/>
          <w:spacing w:val="-4"/>
          <w:sz w:val="27"/>
        </w:rPr>
        <w:t xml:space="preserve"> </w:t>
      </w:r>
      <w:r>
        <w:rPr>
          <w:rFonts w:ascii="Times New Roman"/>
          <w:sz w:val="27"/>
        </w:rPr>
        <w:t>which</w:t>
      </w:r>
      <w:r>
        <w:rPr>
          <w:rFonts w:ascii="Times New Roman"/>
          <w:spacing w:val="-5"/>
          <w:sz w:val="27"/>
        </w:rPr>
        <w:t xml:space="preserve"> </w:t>
      </w:r>
      <w:r>
        <w:rPr>
          <w:rFonts w:ascii="Times New Roman"/>
          <w:sz w:val="27"/>
        </w:rPr>
        <w:t>of the</w:t>
      </w:r>
      <w:r>
        <w:rPr>
          <w:rFonts w:ascii="Times New Roman"/>
          <w:spacing w:val="-8"/>
          <w:sz w:val="27"/>
        </w:rPr>
        <w:t xml:space="preserve"> </w:t>
      </w:r>
      <w:r>
        <w:rPr>
          <w:rFonts w:ascii="Times New Roman"/>
          <w:sz w:val="27"/>
        </w:rPr>
        <w:t>given courses</w:t>
      </w:r>
      <w:r>
        <w:rPr>
          <w:rFonts w:ascii="Times New Roman"/>
          <w:spacing w:val="-6"/>
          <w:sz w:val="27"/>
        </w:rPr>
        <w:t xml:space="preserve"> </w:t>
      </w:r>
      <w:r>
        <w:rPr>
          <w:rFonts w:ascii="Times New Roman"/>
          <w:sz w:val="27"/>
        </w:rPr>
        <w:t>of action logically follow(s).</w:t>
      </w:r>
    </w:p>
    <w:p w14:paraId="3913FA8C">
      <w:pPr>
        <w:spacing w:before="79"/>
        <w:ind w:left="285" w:right="0" w:firstLine="0"/>
        <w:jc w:val="left"/>
        <w:rPr>
          <w:sz w:val="22"/>
        </w:rPr>
      </w:pPr>
      <w:r>
        <w:rPr>
          <w:color w:val="2E5395"/>
          <w:spacing w:val="-2"/>
          <w:sz w:val="22"/>
        </w:rPr>
        <w:t>Statement:</w:t>
      </w:r>
    </w:p>
    <w:p w14:paraId="751C445E">
      <w:pPr>
        <w:spacing w:before="240"/>
        <w:ind w:left="735" w:right="0" w:firstLine="0"/>
        <w:jc w:val="both"/>
        <w:rPr>
          <w:rFonts w:ascii="Times New Roman"/>
          <w:sz w:val="27"/>
        </w:rPr>
      </w:pPr>
      <w:r>
        <w:rPr>
          <w:rFonts w:ascii="Times New Roman"/>
          <w:sz w:val="27"/>
        </w:rPr>
        <w:t>Every</w:t>
      </w:r>
      <w:r>
        <w:rPr>
          <w:rFonts w:ascii="Times New Roman"/>
          <w:spacing w:val="-4"/>
          <w:sz w:val="27"/>
        </w:rPr>
        <w:t xml:space="preserve"> </w:t>
      </w:r>
      <w:r>
        <w:rPr>
          <w:rFonts w:ascii="Times New Roman"/>
          <w:sz w:val="27"/>
        </w:rPr>
        <w:t>year,</w:t>
      </w:r>
      <w:r>
        <w:rPr>
          <w:rFonts w:ascii="Times New Roman"/>
          <w:spacing w:val="-5"/>
          <w:sz w:val="27"/>
        </w:rPr>
        <w:t xml:space="preserve"> </w:t>
      </w:r>
      <w:r>
        <w:rPr>
          <w:rFonts w:ascii="Times New Roman"/>
          <w:sz w:val="27"/>
        </w:rPr>
        <w:t>many engineers</w:t>
      </w:r>
      <w:r>
        <w:rPr>
          <w:rFonts w:ascii="Times New Roman"/>
          <w:spacing w:val="-6"/>
          <w:sz w:val="27"/>
        </w:rPr>
        <w:t xml:space="preserve"> </w:t>
      </w:r>
      <w:r>
        <w:rPr>
          <w:rFonts w:ascii="Times New Roman"/>
          <w:sz w:val="27"/>
        </w:rPr>
        <w:t>graduate</w:t>
      </w:r>
      <w:r>
        <w:rPr>
          <w:rFonts w:ascii="Times New Roman"/>
          <w:spacing w:val="-2"/>
          <w:sz w:val="27"/>
        </w:rPr>
        <w:t xml:space="preserve"> </w:t>
      </w:r>
      <w:r>
        <w:rPr>
          <w:rFonts w:ascii="Times New Roman"/>
          <w:sz w:val="27"/>
        </w:rPr>
        <w:t>in</w:t>
      </w:r>
      <w:r>
        <w:rPr>
          <w:rFonts w:ascii="Times New Roman"/>
          <w:spacing w:val="-8"/>
          <w:sz w:val="27"/>
        </w:rPr>
        <w:t xml:space="preserve"> </w:t>
      </w:r>
      <w:r>
        <w:rPr>
          <w:rFonts w:ascii="Times New Roman"/>
          <w:sz w:val="27"/>
        </w:rPr>
        <w:t>India,</w:t>
      </w:r>
      <w:r>
        <w:rPr>
          <w:rFonts w:ascii="Times New Roman"/>
          <w:spacing w:val="-10"/>
          <w:sz w:val="27"/>
        </w:rPr>
        <w:t xml:space="preserve"> </w:t>
      </w:r>
      <w:r>
        <w:rPr>
          <w:rFonts w:ascii="Times New Roman"/>
          <w:sz w:val="27"/>
        </w:rPr>
        <w:t>but</w:t>
      </w:r>
      <w:r>
        <w:rPr>
          <w:rFonts w:ascii="Times New Roman"/>
          <w:spacing w:val="-3"/>
          <w:sz w:val="27"/>
        </w:rPr>
        <w:t xml:space="preserve"> </w:t>
      </w:r>
      <w:r>
        <w:rPr>
          <w:rFonts w:ascii="Times New Roman"/>
          <w:sz w:val="27"/>
        </w:rPr>
        <w:t>they</w:t>
      </w:r>
      <w:r>
        <w:rPr>
          <w:rFonts w:ascii="Times New Roman"/>
          <w:spacing w:val="-3"/>
          <w:sz w:val="27"/>
        </w:rPr>
        <w:t xml:space="preserve"> </w:t>
      </w:r>
      <w:r>
        <w:rPr>
          <w:rFonts w:ascii="Times New Roman"/>
          <w:sz w:val="27"/>
        </w:rPr>
        <w:t>are</w:t>
      </w:r>
      <w:r>
        <w:rPr>
          <w:rFonts w:ascii="Times New Roman"/>
          <w:spacing w:val="-10"/>
          <w:sz w:val="27"/>
        </w:rPr>
        <w:t xml:space="preserve"> </w:t>
      </w:r>
      <w:r>
        <w:rPr>
          <w:rFonts w:ascii="Times New Roman"/>
          <w:sz w:val="27"/>
        </w:rPr>
        <w:t>not</w:t>
      </w:r>
      <w:r>
        <w:rPr>
          <w:rFonts w:ascii="Times New Roman"/>
          <w:spacing w:val="-2"/>
          <w:sz w:val="27"/>
        </w:rPr>
        <w:t xml:space="preserve"> </w:t>
      </w:r>
      <w:r>
        <w:rPr>
          <w:rFonts w:ascii="Times New Roman"/>
          <w:sz w:val="27"/>
        </w:rPr>
        <w:t>getting</w:t>
      </w:r>
      <w:r>
        <w:rPr>
          <w:rFonts w:ascii="Times New Roman"/>
          <w:spacing w:val="-5"/>
          <w:sz w:val="27"/>
        </w:rPr>
        <w:t xml:space="preserve"> </w:t>
      </w:r>
      <w:r>
        <w:rPr>
          <w:rFonts w:ascii="Times New Roman"/>
          <w:spacing w:val="-4"/>
          <w:sz w:val="27"/>
        </w:rPr>
        <w:t>jobs</w:t>
      </w:r>
    </w:p>
    <w:p w14:paraId="519B61FD">
      <w:pPr>
        <w:spacing w:before="240"/>
        <w:ind w:left="735" w:right="0" w:firstLine="0"/>
        <w:jc w:val="both"/>
        <w:rPr>
          <w:rFonts w:ascii="Times New Roman"/>
          <w:b/>
          <w:sz w:val="27"/>
        </w:rPr>
      </w:pPr>
      <w:r>
        <w:rPr>
          <w:rFonts w:ascii="Times New Roman"/>
          <w:b/>
          <w:sz w:val="27"/>
        </w:rPr>
        <w:t>Courses</w:t>
      </w:r>
      <w:r>
        <w:rPr>
          <w:rFonts w:ascii="Times New Roman"/>
          <w:b/>
          <w:spacing w:val="-5"/>
          <w:sz w:val="27"/>
        </w:rPr>
        <w:t xml:space="preserve"> </w:t>
      </w:r>
      <w:r>
        <w:rPr>
          <w:rFonts w:ascii="Times New Roman"/>
          <w:b/>
          <w:sz w:val="27"/>
        </w:rPr>
        <w:t>of</w:t>
      </w:r>
      <w:r>
        <w:rPr>
          <w:rFonts w:ascii="Times New Roman"/>
          <w:b/>
          <w:spacing w:val="-1"/>
          <w:sz w:val="27"/>
        </w:rPr>
        <w:t xml:space="preserve"> </w:t>
      </w:r>
      <w:r>
        <w:rPr>
          <w:rFonts w:ascii="Times New Roman"/>
          <w:b/>
          <w:spacing w:val="-2"/>
          <w:sz w:val="27"/>
        </w:rPr>
        <w:t>Action:</w:t>
      </w:r>
    </w:p>
    <w:p w14:paraId="6472D1BA">
      <w:pPr>
        <w:pStyle w:val="10"/>
        <w:numPr>
          <w:ilvl w:val="0"/>
          <w:numId w:val="70"/>
        </w:numPr>
        <w:tabs>
          <w:tab w:val="left" w:pos="1455"/>
        </w:tabs>
        <w:spacing w:before="281" w:after="0" w:line="240" w:lineRule="auto"/>
        <w:ind w:left="1455" w:right="1176" w:hanging="360"/>
        <w:jc w:val="left"/>
        <w:rPr>
          <w:rFonts w:ascii="Times New Roman"/>
          <w:sz w:val="32"/>
        </w:rPr>
      </w:pPr>
      <w:r>
        <w:rPr>
          <w:rFonts w:ascii="Times New Roman"/>
          <w:sz w:val="32"/>
        </w:rPr>
        <w:t>The</w:t>
      </w:r>
      <w:r>
        <w:rPr>
          <w:rFonts w:ascii="Times New Roman"/>
          <w:spacing w:val="-13"/>
          <w:sz w:val="32"/>
        </w:rPr>
        <w:t xml:space="preserve"> </w:t>
      </w:r>
      <w:r>
        <w:rPr>
          <w:rFonts w:ascii="Times New Roman"/>
          <w:sz w:val="32"/>
        </w:rPr>
        <w:t>government</w:t>
      </w:r>
      <w:r>
        <w:rPr>
          <w:rFonts w:ascii="Times New Roman"/>
          <w:spacing w:val="-12"/>
          <w:sz w:val="32"/>
        </w:rPr>
        <w:t xml:space="preserve"> </w:t>
      </w:r>
      <w:r>
        <w:rPr>
          <w:rFonts w:ascii="Times New Roman"/>
          <w:sz w:val="32"/>
        </w:rPr>
        <w:t>should</w:t>
      </w:r>
      <w:r>
        <w:rPr>
          <w:rFonts w:ascii="Times New Roman"/>
          <w:spacing w:val="-11"/>
          <w:sz w:val="32"/>
        </w:rPr>
        <w:t xml:space="preserve"> </w:t>
      </w:r>
      <w:r>
        <w:rPr>
          <w:rFonts w:ascii="Times New Roman"/>
          <w:sz w:val="32"/>
        </w:rPr>
        <w:t>change</w:t>
      </w:r>
      <w:r>
        <w:rPr>
          <w:rFonts w:ascii="Times New Roman"/>
          <w:spacing w:val="-12"/>
          <w:sz w:val="32"/>
        </w:rPr>
        <w:t xml:space="preserve"> </w:t>
      </w:r>
      <w:r>
        <w:rPr>
          <w:rFonts w:ascii="Times New Roman"/>
          <w:sz w:val="32"/>
        </w:rPr>
        <w:t>the</w:t>
      </w:r>
      <w:r>
        <w:rPr>
          <w:rFonts w:ascii="Times New Roman"/>
          <w:spacing w:val="-11"/>
          <w:sz w:val="32"/>
        </w:rPr>
        <w:t xml:space="preserve"> </w:t>
      </w:r>
      <w:r>
        <w:rPr>
          <w:rFonts w:ascii="Times New Roman"/>
          <w:sz w:val="32"/>
        </w:rPr>
        <w:t>engineering</w:t>
      </w:r>
      <w:r>
        <w:rPr>
          <w:rFonts w:ascii="Times New Roman"/>
          <w:spacing w:val="-10"/>
          <w:sz w:val="32"/>
        </w:rPr>
        <w:t xml:space="preserve"> </w:t>
      </w:r>
      <w:r>
        <w:rPr>
          <w:rFonts w:ascii="Times New Roman"/>
          <w:sz w:val="32"/>
        </w:rPr>
        <w:t>curriculum</w:t>
      </w:r>
      <w:r>
        <w:rPr>
          <w:rFonts w:ascii="Times New Roman"/>
          <w:spacing w:val="-13"/>
          <w:sz w:val="32"/>
        </w:rPr>
        <w:t xml:space="preserve"> </w:t>
      </w:r>
      <w:r>
        <w:rPr>
          <w:rFonts w:ascii="Times New Roman"/>
          <w:sz w:val="32"/>
        </w:rPr>
        <w:t xml:space="preserve">to primarily focus on skill building instead of just bookish </w:t>
      </w:r>
      <w:r>
        <w:rPr>
          <w:rFonts w:ascii="Times New Roman"/>
          <w:spacing w:val="-2"/>
          <w:sz w:val="32"/>
        </w:rPr>
        <w:t>knowledge</w:t>
      </w:r>
    </w:p>
    <w:p w14:paraId="67ED71F1">
      <w:pPr>
        <w:pStyle w:val="10"/>
        <w:numPr>
          <w:ilvl w:val="0"/>
          <w:numId w:val="70"/>
        </w:numPr>
        <w:tabs>
          <w:tab w:val="left" w:pos="1455"/>
        </w:tabs>
        <w:spacing w:before="6" w:after="0" w:line="237" w:lineRule="auto"/>
        <w:ind w:left="1455" w:right="1417" w:hanging="360"/>
        <w:jc w:val="left"/>
        <w:rPr>
          <w:rFonts w:ascii="Times New Roman"/>
          <w:sz w:val="32"/>
        </w:rPr>
      </w:pPr>
      <w:r>
        <w:rPr>
          <w:rFonts w:ascii="Times New Roman"/>
          <w:sz w:val="32"/>
        </w:rPr>
        <w:t>Students,</w:t>
      </w:r>
      <w:r>
        <w:rPr>
          <w:rFonts w:ascii="Times New Roman"/>
          <w:spacing w:val="-9"/>
          <w:sz w:val="32"/>
        </w:rPr>
        <w:t xml:space="preserve"> </w:t>
      </w:r>
      <w:r>
        <w:rPr>
          <w:rFonts w:ascii="Times New Roman"/>
          <w:sz w:val="32"/>
        </w:rPr>
        <w:t>while</w:t>
      </w:r>
      <w:r>
        <w:rPr>
          <w:rFonts w:ascii="Times New Roman"/>
          <w:spacing w:val="-13"/>
          <w:sz w:val="32"/>
        </w:rPr>
        <w:t xml:space="preserve"> </w:t>
      </w:r>
      <w:r>
        <w:rPr>
          <w:rFonts w:ascii="Times New Roman"/>
          <w:sz w:val="32"/>
        </w:rPr>
        <w:t>pursuing</w:t>
      </w:r>
      <w:r>
        <w:rPr>
          <w:rFonts w:ascii="Times New Roman"/>
          <w:spacing w:val="-9"/>
          <w:sz w:val="32"/>
        </w:rPr>
        <w:t xml:space="preserve"> </w:t>
      </w:r>
      <w:r>
        <w:rPr>
          <w:rFonts w:ascii="Times New Roman"/>
          <w:sz w:val="32"/>
        </w:rPr>
        <w:t>engineering,</w:t>
      </w:r>
      <w:r>
        <w:rPr>
          <w:rFonts w:ascii="Times New Roman"/>
          <w:spacing w:val="-11"/>
          <w:sz w:val="32"/>
        </w:rPr>
        <w:t xml:space="preserve"> </w:t>
      </w:r>
      <w:r>
        <w:rPr>
          <w:rFonts w:ascii="Times New Roman"/>
          <w:sz w:val="32"/>
        </w:rPr>
        <w:t>should</w:t>
      </w:r>
      <w:r>
        <w:rPr>
          <w:rFonts w:ascii="Times New Roman"/>
          <w:spacing w:val="-9"/>
          <w:sz w:val="32"/>
        </w:rPr>
        <w:t xml:space="preserve"> </w:t>
      </w:r>
      <w:r>
        <w:rPr>
          <w:rFonts w:ascii="Times New Roman"/>
          <w:sz w:val="32"/>
        </w:rPr>
        <w:t>make</w:t>
      </w:r>
      <w:r>
        <w:rPr>
          <w:rFonts w:ascii="Times New Roman"/>
          <w:spacing w:val="-13"/>
          <w:sz w:val="32"/>
        </w:rPr>
        <w:t xml:space="preserve"> </w:t>
      </w:r>
      <w:r>
        <w:rPr>
          <w:rFonts w:ascii="Times New Roman"/>
          <w:sz w:val="32"/>
        </w:rPr>
        <w:t>an</w:t>
      </w:r>
      <w:r>
        <w:rPr>
          <w:rFonts w:ascii="Times New Roman"/>
          <w:spacing w:val="-10"/>
          <w:sz w:val="32"/>
        </w:rPr>
        <w:t xml:space="preserve"> </w:t>
      </w:r>
      <w:r>
        <w:rPr>
          <w:rFonts w:ascii="Times New Roman"/>
          <w:sz w:val="32"/>
        </w:rPr>
        <w:t>extra effort to build skills</w:t>
      </w:r>
    </w:p>
    <w:p w14:paraId="52C3F351">
      <w:pPr>
        <w:pStyle w:val="10"/>
        <w:numPr>
          <w:ilvl w:val="0"/>
          <w:numId w:val="70"/>
        </w:numPr>
        <w:tabs>
          <w:tab w:val="left" w:pos="1454"/>
        </w:tabs>
        <w:spacing w:before="0" w:after="0" w:line="363" w:lineRule="exact"/>
        <w:ind w:left="1454" w:right="0" w:hanging="359"/>
        <w:jc w:val="left"/>
        <w:rPr>
          <w:rFonts w:ascii="Times New Roman"/>
          <w:sz w:val="32"/>
        </w:rPr>
      </w:pPr>
      <w:r>
        <w:rPr>
          <w:rFonts w:ascii="Times New Roman"/>
          <w:sz w:val="32"/>
        </w:rPr>
        <w:t>Only</w:t>
      </w:r>
      <w:r>
        <w:rPr>
          <w:rFonts w:ascii="Times New Roman"/>
          <w:spacing w:val="-8"/>
          <w:sz w:val="32"/>
        </w:rPr>
        <w:t xml:space="preserve"> </w:t>
      </w:r>
      <w:r>
        <w:rPr>
          <w:rFonts w:ascii="Times New Roman"/>
          <w:sz w:val="32"/>
        </w:rPr>
        <w:t>course</w:t>
      </w:r>
      <w:r>
        <w:rPr>
          <w:rFonts w:ascii="Times New Roman"/>
          <w:spacing w:val="-10"/>
          <w:sz w:val="32"/>
        </w:rPr>
        <w:t xml:space="preserve"> </w:t>
      </w:r>
      <w:r>
        <w:rPr>
          <w:rFonts w:ascii="Times New Roman"/>
          <w:sz w:val="32"/>
        </w:rPr>
        <w:t>of</w:t>
      </w:r>
      <w:r>
        <w:rPr>
          <w:rFonts w:ascii="Times New Roman"/>
          <w:spacing w:val="-7"/>
          <w:sz w:val="32"/>
        </w:rPr>
        <w:t xml:space="preserve"> </w:t>
      </w:r>
      <w:r>
        <w:rPr>
          <w:rFonts w:ascii="Times New Roman"/>
          <w:sz w:val="32"/>
        </w:rPr>
        <w:t>action</w:t>
      </w:r>
      <w:r>
        <w:rPr>
          <w:rFonts w:ascii="Times New Roman"/>
          <w:spacing w:val="-7"/>
          <w:sz w:val="32"/>
        </w:rPr>
        <w:t xml:space="preserve"> </w:t>
      </w:r>
      <w:r>
        <w:rPr>
          <w:rFonts w:ascii="Times New Roman"/>
          <w:sz w:val="32"/>
        </w:rPr>
        <w:t>I</w:t>
      </w:r>
      <w:r>
        <w:rPr>
          <w:rFonts w:ascii="Times New Roman"/>
          <w:spacing w:val="-12"/>
          <w:sz w:val="32"/>
        </w:rPr>
        <w:t xml:space="preserve"> </w:t>
      </w:r>
      <w:r>
        <w:rPr>
          <w:rFonts w:ascii="Times New Roman"/>
          <w:spacing w:val="-2"/>
          <w:sz w:val="32"/>
        </w:rPr>
        <w:t>follows</w:t>
      </w:r>
    </w:p>
    <w:p w14:paraId="4E58A0B7">
      <w:pPr>
        <w:pStyle w:val="10"/>
        <w:numPr>
          <w:ilvl w:val="0"/>
          <w:numId w:val="70"/>
        </w:numPr>
        <w:tabs>
          <w:tab w:val="left" w:pos="1454"/>
        </w:tabs>
        <w:spacing w:before="0" w:after="0" w:line="368" w:lineRule="exact"/>
        <w:ind w:left="1454" w:right="0" w:hanging="359"/>
        <w:jc w:val="left"/>
        <w:rPr>
          <w:rFonts w:ascii="Times New Roman"/>
          <w:sz w:val="32"/>
        </w:rPr>
      </w:pPr>
      <w:r>
        <w:rPr>
          <w:rFonts w:ascii="Times New Roman"/>
          <w:sz w:val="32"/>
        </w:rPr>
        <w:t>Both</w:t>
      </w:r>
      <w:r>
        <w:rPr>
          <w:rFonts w:ascii="Times New Roman"/>
          <w:spacing w:val="-7"/>
          <w:sz w:val="32"/>
        </w:rPr>
        <w:t xml:space="preserve"> </w:t>
      </w:r>
      <w:r>
        <w:rPr>
          <w:rFonts w:ascii="Times New Roman"/>
          <w:sz w:val="32"/>
        </w:rPr>
        <w:t>courses</w:t>
      </w:r>
      <w:r>
        <w:rPr>
          <w:rFonts w:ascii="Times New Roman"/>
          <w:spacing w:val="-8"/>
          <w:sz w:val="32"/>
        </w:rPr>
        <w:t xml:space="preserve"> </w:t>
      </w:r>
      <w:r>
        <w:rPr>
          <w:rFonts w:ascii="Times New Roman"/>
          <w:sz w:val="32"/>
        </w:rPr>
        <w:t>of</w:t>
      </w:r>
      <w:r>
        <w:rPr>
          <w:rFonts w:ascii="Times New Roman"/>
          <w:spacing w:val="-8"/>
          <w:sz w:val="32"/>
        </w:rPr>
        <w:t xml:space="preserve"> </w:t>
      </w:r>
      <w:r>
        <w:rPr>
          <w:rFonts w:ascii="Times New Roman"/>
          <w:sz w:val="32"/>
        </w:rPr>
        <w:t>action</w:t>
      </w:r>
      <w:r>
        <w:rPr>
          <w:rFonts w:ascii="Times New Roman"/>
          <w:spacing w:val="-5"/>
          <w:sz w:val="32"/>
        </w:rPr>
        <w:t xml:space="preserve"> </w:t>
      </w:r>
      <w:r>
        <w:rPr>
          <w:rFonts w:ascii="Times New Roman"/>
          <w:sz w:val="32"/>
        </w:rPr>
        <w:t>I</w:t>
      </w:r>
      <w:r>
        <w:rPr>
          <w:rFonts w:ascii="Times New Roman"/>
          <w:spacing w:val="-11"/>
          <w:sz w:val="32"/>
        </w:rPr>
        <w:t xml:space="preserve"> </w:t>
      </w:r>
      <w:r>
        <w:rPr>
          <w:rFonts w:ascii="Times New Roman"/>
          <w:sz w:val="32"/>
        </w:rPr>
        <w:t>and</w:t>
      </w:r>
      <w:r>
        <w:rPr>
          <w:rFonts w:ascii="Times New Roman"/>
          <w:spacing w:val="-7"/>
          <w:sz w:val="32"/>
        </w:rPr>
        <w:t xml:space="preserve"> </w:t>
      </w:r>
      <w:r>
        <w:rPr>
          <w:rFonts w:ascii="Times New Roman"/>
          <w:sz w:val="32"/>
        </w:rPr>
        <w:t>II</w:t>
      </w:r>
      <w:r>
        <w:rPr>
          <w:rFonts w:ascii="Times New Roman"/>
          <w:spacing w:val="-3"/>
          <w:sz w:val="32"/>
        </w:rPr>
        <w:t xml:space="preserve"> </w:t>
      </w:r>
      <w:r>
        <w:rPr>
          <w:rFonts w:ascii="Times New Roman"/>
          <w:spacing w:val="-2"/>
          <w:sz w:val="32"/>
        </w:rPr>
        <w:t>follow</w:t>
      </w:r>
    </w:p>
    <w:p w14:paraId="5FD08C3B">
      <w:pPr>
        <w:pStyle w:val="10"/>
        <w:numPr>
          <w:ilvl w:val="0"/>
          <w:numId w:val="70"/>
        </w:numPr>
        <w:tabs>
          <w:tab w:val="left" w:pos="1454"/>
        </w:tabs>
        <w:spacing w:before="6" w:after="0" w:line="240" w:lineRule="auto"/>
        <w:ind w:left="1454" w:right="0" w:hanging="359"/>
        <w:jc w:val="left"/>
        <w:rPr>
          <w:rFonts w:ascii="Times New Roman"/>
          <w:sz w:val="32"/>
        </w:rPr>
      </w:pPr>
      <w:r>
        <w:rPr>
          <w:rFonts w:ascii="Times New Roman"/>
          <w:sz w:val="32"/>
        </w:rPr>
        <w:t>Only</w:t>
      </w:r>
      <w:r>
        <w:rPr>
          <w:rFonts w:ascii="Times New Roman"/>
          <w:spacing w:val="-8"/>
          <w:sz w:val="32"/>
        </w:rPr>
        <w:t xml:space="preserve"> </w:t>
      </w:r>
      <w:r>
        <w:rPr>
          <w:rFonts w:ascii="Times New Roman"/>
          <w:sz w:val="32"/>
        </w:rPr>
        <w:t>course</w:t>
      </w:r>
      <w:r>
        <w:rPr>
          <w:rFonts w:ascii="Times New Roman"/>
          <w:spacing w:val="-10"/>
          <w:sz w:val="32"/>
        </w:rPr>
        <w:t xml:space="preserve"> </w:t>
      </w:r>
      <w:r>
        <w:rPr>
          <w:rFonts w:ascii="Times New Roman"/>
          <w:sz w:val="32"/>
        </w:rPr>
        <w:t>of</w:t>
      </w:r>
      <w:r>
        <w:rPr>
          <w:rFonts w:ascii="Times New Roman"/>
          <w:spacing w:val="-8"/>
          <w:sz w:val="32"/>
        </w:rPr>
        <w:t xml:space="preserve"> </w:t>
      </w:r>
      <w:r>
        <w:rPr>
          <w:rFonts w:ascii="Times New Roman"/>
          <w:sz w:val="32"/>
        </w:rPr>
        <w:t>action</w:t>
      </w:r>
      <w:r>
        <w:rPr>
          <w:rFonts w:ascii="Times New Roman"/>
          <w:spacing w:val="-7"/>
          <w:sz w:val="32"/>
        </w:rPr>
        <w:t xml:space="preserve"> </w:t>
      </w:r>
      <w:r>
        <w:rPr>
          <w:rFonts w:ascii="Times New Roman"/>
          <w:sz w:val="32"/>
        </w:rPr>
        <w:t>II</w:t>
      </w:r>
      <w:r>
        <w:rPr>
          <w:rFonts w:ascii="Times New Roman"/>
          <w:spacing w:val="-6"/>
          <w:sz w:val="32"/>
        </w:rPr>
        <w:t xml:space="preserve"> </w:t>
      </w:r>
      <w:r>
        <w:rPr>
          <w:rFonts w:ascii="Times New Roman"/>
          <w:spacing w:val="-2"/>
          <w:sz w:val="32"/>
        </w:rPr>
        <w:t>follows</w:t>
      </w:r>
    </w:p>
    <w:p w14:paraId="2D1691E1">
      <w:pPr>
        <w:pStyle w:val="10"/>
        <w:numPr>
          <w:ilvl w:val="0"/>
          <w:numId w:val="70"/>
        </w:numPr>
        <w:tabs>
          <w:tab w:val="left" w:pos="1454"/>
        </w:tabs>
        <w:spacing w:before="250" w:after="0" w:line="240" w:lineRule="auto"/>
        <w:ind w:left="1454" w:right="0" w:hanging="359"/>
        <w:jc w:val="left"/>
        <w:rPr>
          <w:rFonts w:ascii="Times New Roman"/>
          <w:sz w:val="32"/>
        </w:rPr>
      </w:pPr>
      <w:r>
        <w:rPr>
          <w:rFonts w:ascii="Times New Roman"/>
          <w:sz w:val="32"/>
        </w:rPr>
        <w:t>Neither</w:t>
      </w:r>
      <w:r>
        <w:rPr>
          <w:rFonts w:ascii="Times New Roman"/>
          <w:spacing w:val="-12"/>
          <w:sz w:val="32"/>
        </w:rPr>
        <w:t xml:space="preserve"> </w:t>
      </w:r>
      <w:r>
        <w:rPr>
          <w:rFonts w:ascii="Times New Roman"/>
          <w:sz w:val="32"/>
        </w:rPr>
        <w:t>course</w:t>
      </w:r>
      <w:r>
        <w:rPr>
          <w:rFonts w:ascii="Times New Roman"/>
          <w:spacing w:val="-8"/>
          <w:sz w:val="32"/>
        </w:rPr>
        <w:t xml:space="preserve"> </w:t>
      </w:r>
      <w:r>
        <w:rPr>
          <w:rFonts w:ascii="Times New Roman"/>
          <w:sz w:val="32"/>
        </w:rPr>
        <w:t>of</w:t>
      </w:r>
      <w:r>
        <w:rPr>
          <w:rFonts w:ascii="Times New Roman"/>
          <w:spacing w:val="-5"/>
          <w:sz w:val="32"/>
        </w:rPr>
        <w:t xml:space="preserve"> </w:t>
      </w:r>
      <w:r>
        <w:rPr>
          <w:rFonts w:ascii="Times New Roman"/>
          <w:sz w:val="32"/>
        </w:rPr>
        <w:t>action</w:t>
      </w:r>
      <w:r>
        <w:rPr>
          <w:rFonts w:ascii="Times New Roman"/>
          <w:spacing w:val="-6"/>
          <w:sz w:val="32"/>
        </w:rPr>
        <w:t xml:space="preserve"> </w:t>
      </w:r>
      <w:r>
        <w:rPr>
          <w:rFonts w:ascii="Times New Roman"/>
          <w:sz w:val="32"/>
        </w:rPr>
        <w:t>I</w:t>
      </w:r>
      <w:r>
        <w:rPr>
          <w:rFonts w:ascii="Times New Roman"/>
          <w:spacing w:val="-12"/>
          <w:sz w:val="32"/>
        </w:rPr>
        <w:t xml:space="preserve"> </w:t>
      </w:r>
      <w:r>
        <w:rPr>
          <w:rFonts w:ascii="Times New Roman"/>
          <w:sz w:val="32"/>
        </w:rPr>
        <w:t>nor</w:t>
      </w:r>
      <w:r>
        <w:rPr>
          <w:rFonts w:ascii="Times New Roman"/>
          <w:spacing w:val="-4"/>
          <w:sz w:val="32"/>
        </w:rPr>
        <w:t xml:space="preserve"> </w:t>
      </w:r>
      <w:r>
        <w:rPr>
          <w:rFonts w:ascii="Times New Roman"/>
          <w:sz w:val="32"/>
        </w:rPr>
        <w:t>II</w:t>
      </w:r>
      <w:r>
        <w:rPr>
          <w:rFonts w:ascii="Times New Roman"/>
          <w:spacing w:val="-8"/>
          <w:sz w:val="32"/>
        </w:rPr>
        <w:t xml:space="preserve"> </w:t>
      </w:r>
      <w:r>
        <w:rPr>
          <w:rFonts w:ascii="Times New Roman"/>
          <w:spacing w:val="-2"/>
          <w:sz w:val="32"/>
        </w:rPr>
        <w:t>follows</w:t>
      </w:r>
    </w:p>
    <w:p w14:paraId="2BBD5388">
      <w:pPr>
        <w:spacing w:before="342"/>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7E26B888">
      <w:pPr>
        <w:pStyle w:val="6"/>
        <w:spacing w:before="5"/>
        <w:rPr>
          <w:rFonts w:ascii="Arial"/>
          <w:b/>
          <w:sz w:val="17"/>
        </w:rPr>
      </w:pPr>
    </w:p>
    <w:p w14:paraId="11A41B51">
      <w:pPr>
        <w:pStyle w:val="2"/>
      </w:pPr>
      <w:r>
        <w:rPr>
          <w:color w:val="19212D"/>
        </w:rPr>
        <w:t xml:space="preserve">Question </w:t>
      </w:r>
      <w:r>
        <w:rPr>
          <w:color w:val="19212D"/>
          <w:spacing w:val="-5"/>
        </w:rPr>
        <w:t>128</w:t>
      </w:r>
    </w:p>
    <w:p w14:paraId="474674C4">
      <w:pPr>
        <w:pStyle w:val="6"/>
        <w:spacing w:before="212"/>
        <w:ind w:left="2004"/>
      </w:pPr>
      <w:r>
        <mc:AlternateContent>
          <mc:Choice Requires="wps">
            <w:drawing>
              <wp:anchor distT="0" distB="0" distL="0" distR="0" simplePos="0" relativeHeight="251746304" behindDoc="1" locked="0" layoutInCell="1" allowOverlap="1">
                <wp:simplePos x="0" y="0"/>
                <wp:positionH relativeFrom="page">
                  <wp:posOffset>916305</wp:posOffset>
                </wp:positionH>
                <wp:positionV relativeFrom="paragraph">
                  <wp:posOffset>137795</wp:posOffset>
                </wp:positionV>
                <wp:extent cx="775335" cy="179070"/>
                <wp:effectExtent l="0" t="0" r="0" b="0"/>
                <wp:wrapNone/>
                <wp:docPr id="432" name="Textbox 432"/>
                <wp:cNvGraphicFramePr/>
                <a:graphic xmlns:a="http://schemas.openxmlformats.org/drawingml/2006/main">
                  <a:graphicData uri="http://schemas.microsoft.com/office/word/2010/wordprocessingShape">
                    <wps:wsp>
                      <wps:cNvSpPr txBox="1"/>
                      <wps:spPr>
                        <a:xfrm>
                          <a:off x="0" y="0"/>
                          <a:ext cx="775335" cy="179070"/>
                        </a:xfrm>
                        <a:prstGeom prst="rect">
                          <a:avLst/>
                        </a:prstGeom>
                      </wps:spPr>
                      <wps:txbx>
                        <w:txbxContent>
                          <w:p w14:paraId="05969A77">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432" o:spid="_x0000_s1026" o:spt="202" type="#_x0000_t202" style="position:absolute;left:0pt;margin-left:72.15pt;margin-top:10.85pt;height:14.1pt;width:61.05pt;mso-position-horizontal-relative:page;z-index:-251570176;mso-width-relative:page;mso-height-relative:page;" filled="f" stroked="f" coordsize="21600,21600" o:gfxdata="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r+JEl2AAAAAkBAAAPAAAAAAAAAAEAIAAAACIAAABkcnMvZG93bnJldi54bWxQSwECFAAUAAAA&#10;CACHTuJA/qJeobUBAAB3AwAADgAAAAAAAAABACAAAAAnAQAAZHJzL2Uyb0RvYy54bWxQSwUGAAAA&#10;AAYABgBZAQAATgUAAAAA&#10;">
                <v:fill on="f" focussize="0,0"/>
                <v:stroke on="f"/>
                <v:imagedata o:title=""/>
                <o:lock v:ext="edit" aspectratio="f"/>
                <v:textbox inset="0mm,0mm,0mm,0mm">
                  <w:txbxContent>
                    <w:p w14:paraId="05969A77">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7.</w:t>
                      </w:r>
                    </w:p>
                  </w:txbxContent>
                </v:textbox>
              </v:shape>
            </w:pict>
          </mc:Fallback>
        </mc:AlternateContent>
      </w:r>
      <w:r>
        <mc:AlternateContent>
          <mc:Choice Requires="wps">
            <w:drawing>
              <wp:anchor distT="0" distB="0" distL="0" distR="0" simplePos="0" relativeHeight="251668480" behindDoc="0" locked="0" layoutInCell="1" allowOverlap="1">
                <wp:simplePos x="0" y="0"/>
                <wp:positionH relativeFrom="page">
                  <wp:posOffset>914400</wp:posOffset>
                </wp:positionH>
                <wp:positionV relativeFrom="paragraph">
                  <wp:posOffset>137795</wp:posOffset>
                </wp:positionV>
                <wp:extent cx="801370" cy="192405"/>
                <wp:effectExtent l="0" t="0" r="0" b="0"/>
                <wp:wrapNone/>
                <wp:docPr id="433" name="Graphic 433"/>
                <wp:cNvGraphicFramePr/>
                <a:graphic xmlns:a="http://schemas.openxmlformats.org/drawingml/2006/main">
                  <a:graphicData uri="http://schemas.microsoft.com/office/word/2010/wordprocessingShape">
                    <wps:wsp>
                      <wps:cNvSpPr/>
                      <wps:spPr>
                        <a:xfrm>
                          <a:off x="0" y="0"/>
                          <a:ext cx="801370" cy="192405"/>
                        </a:xfrm>
                        <a:custGeom>
                          <a:avLst/>
                          <a:gdLst/>
                          <a:ahLst/>
                          <a:cxnLst/>
                          <a:rect l="l" t="t" r="r" b="b"/>
                          <a:pathLst>
                            <a:path w="801370" h="192405">
                              <a:moveTo>
                                <a:pt x="801065" y="0"/>
                              </a:moveTo>
                              <a:lnTo>
                                <a:pt x="0" y="0"/>
                              </a:lnTo>
                              <a:lnTo>
                                <a:pt x="0" y="192227"/>
                              </a:lnTo>
                              <a:lnTo>
                                <a:pt x="801065" y="192227"/>
                              </a:lnTo>
                              <a:lnTo>
                                <a:pt x="801065" y="0"/>
                              </a:lnTo>
                              <a:close/>
                            </a:path>
                          </a:pathLst>
                        </a:custGeom>
                        <a:solidFill>
                          <a:srgbClr val="FFFFFF"/>
                        </a:solidFill>
                      </wps:spPr>
                      <wps:bodyPr wrap="square" lIns="0" tIns="0" rIns="0" bIns="0" rtlCol="0">
                        <a:noAutofit/>
                      </wps:bodyPr>
                    </wps:wsp>
                  </a:graphicData>
                </a:graphic>
              </wp:anchor>
            </w:drawing>
          </mc:Choice>
          <mc:Fallback>
            <w:pict>
              <v:shape id="Graphic 433" o:spid="_x0000_s1026" o:spt="100" style="position:absolute;left:0pt;margin-left:72pt;margin-top:10.85pt;height:15.15pt;width:63.1pt;mso-position-horizontal-relative:page;z-index:251668480;mso-width-relative:page;mso-height-relative:page;" fillcolor="#FFFFFF" filled="t" stroked="f" coordsize="801370,192405" o:gfxdata="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h/TKrT&#10;AAAACQEAAA8AAAAAAAAAAQAgAAAAIgAAAGRycy9kb3ducmV2LnhtbFBLAQIUABQAAAAIAIdO4kAh&#10;qTDGJQIAAOMEAAAOAAAAAAAAAAEAIAAAACIBAABkcnMvZTJvRG9jLnhtbFBLBQYAAAAABgAGAFkB&#10;AAC5BQAAAAA=&#10;" path="m801065,0l0,0,0,192227,801065,192227,801065,0xe">
                <v:fill on="t" focussize="0,0"/>
                <v:stroke on="f"/>
                <v:imagedata o:title=""/>
                <o:lock v:ext="edit" aspectratio="f"/>
                <v:textbox inset="0mm,0mm,0mm,0mm"/>
              </v:shape>
            </w:pict>
          </mc:Fallback>
        </mc:AlternateContent>
      </w:r>
      <w:r>
        <w:rPr>
          <w:color w:val="343434"/>
          <w:spacing w:val="-4"/>
        </w:rPr>
        <w:t>Industry</w:t>
      </w:r>
      <w:r>
        <w:rPr>
          <w:color w:val="343434"/>
          <w:spacing w:val="-5"/>
        </w:rPr>
        <w:t xml:space="preserve"> </w:t>
      </w:r>
      <w:r>
        <w:rPr>
          <w:color w:val="343434"/>
          <w:spacing w:val="-4"/>
        </w:rPr>
        <w:t>wise</w:t>
      </w:r>
      <w:r>
        <w:rPr>
          <w:color w:val="343434"/>
          <w:spacing w:val="-8"/>
        </w:rPr>
        <w:t xml:space="preserve"> </w:t>
      </w:r>
      <w:r>
        <w:rPr>
          <w:color w:val="343434"/>
          <w:spacing w:val="-4"/>
        </w:rPr>
        <w:t>deployment</w:t>
      </w:r>
      <w:r>
        <w:rPr>
          <w:color w:val="343434"/>
          <w:spacing w:val="-5"/>
        </w:rPr>
        <w:t xml:space="preserve"> </w:t>
      </w:r>
      <w:r>
        <w:rPr>
          <w:color w:val="343434"/>
          <w:spacing w:val="-4"/>
        </w:rPr>
        <w:t>of</w:t>
      </w:r>
      <w:r>
        <w:rPr>
          <w:color w:val="343434"/>
          <w:spacing w:val="-5"/>
        </w:rPr>
        <w:t xml:space="preserve"> </w:t>
      </w:r>
      <w:r>
        <w:rPr>
          <w:color w:val="343434"/>
          <w:spacing w:val="-4"/>
        </w:rPr>
        <w:t>bank</w:t>
      </w:r>
      <w:r>
        <w:rPr>
          <w:color w:val="343434"/>
          <w:spacing w:val="-6"/>
        </w:rPr>
        <w:t xml:space="preserve"> </w:t>
      </w:r>
      <w:r>
        <w:rPr>
          <w:color w:val="343434"/>
          <w:spacing w:val="-4"/>
        </w:rPr>
        <w:t>credit (in crores)</w:t>
      </w:r>
    </w:p>
    <w:p w14:paraId="66A1D79F">
      <w:pPr>
        <w:pStyle w:val="6"/>
        <w:rPr>
          <w:sz w:val="20"/>
        </w:rPr>
      </w:pPr>
    </w:p>
    <w:p w14:paraId="582F0C96">
      <w:pPr>
        <w:pStyle w:val="6"/>
        <w:rPr>
          <w:sz w:val="20"/>
        </w:rPr>
      </w:pPr>
    </w:p>
    <w:p w14:paraId="72FE1710">
      <w:pPr>
        <w:pStyle w:val="6"/>
        <w:rPr>
          <w:sz w:val="20"/>
        </w:rPr>
      </w:pPr>
    </w:p>
    <w:p w14:paraId="2E510509">
      <w:pPr>
        <w:pStyle w:val="6"/>
        <w:spacing w:before="187"/>
        <w:rPr>
          <w:sz w:val="20"/>
        </w:rPr>
      </w:pPr>
    </w:p>
    <w:tbl>
      <w:tblPr>
        <w:tblStyle w:val="5"/>
        <w:tblW w:w="0" w:type="auto"/>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90"/>
        <w:gridCol w:w="2265"/>
      </w:tblGrid>
      <w:tr w14:paraId="7B27E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890" w:type="dxa"/>
          </w:tcPr>
          <w:p w14:paraId="18088758">
            <w:pPr>
              <w:pStyle w:val="11"/>
              <w:tabs>
                <w:tab w:val="left" w:pos="1521"/>
              </w:tabs>
              <w:spacing w:line="266" w:lineRule="exact"/>
              <w:ind w:left="50"/>
              <w:rPr>
                <w:sz w:val="24"/>
              </w:rPr>
            </w:pPr>
            <w:r>
              <w:rPr>
                <w:color w:val="343434"/>
                <w:sz w:val="24"/>
              </w:rPr>
              <w:t>As</w:t>
            </w:r>
            <w:r>
              <w:rPr>
                <w:color w:val="343434"/>
                <w:spacing w:val="1"/>
                <w:sz w:val="24"/>
              </w:rPr>
              <w:t xml:space="preserve"> </w:t>
            </w:r>
            <w:r>
              <w:rPr>
                <w:color w:val="343434"/>
                <w:spacing w:val="-5"/>
                <w:sz w:val="24"/>
              </w:rPr>
              <w:t>on</w:t>
            </w:r>
            <w:r>
              <w:rPr>
                <w:color w:val="343434"/>
                <w:sz w:val="24"/>
              </w:rPr>
              <w:tab/>
            </w:r>
            <w:r>
              <w:rPr>
                <w:color w:val="343434"/>
                <w:sz w:val="24"/>
              </w:rPr>
              <w:t>Total</w:t>
            </w:r>
            <w:r>
              <w:rPr>
                <w:color w:val="343434"/>
                <w:spacing w:val="-8"/>
                <w:sz w:val="24"/>
              </w:rPr>
              <w:t xml:space="preserve"> </w:t>
            </w:r>
            <w:r>
              <w:rPr>
                <w:color w:val="343434"/>
                <w:spacing w:val="-2"/>
                <w:sz w:val="24"/>
              </w:rPr>
              <w:t>Industry</w:t>
            </w:r>
          </w:p>
        </w:tc>
        <w:tc>
          <w:tcPr>
            <w:tcW w:w="2265" w:type="dxa"/>
          </w:tcPr>
          <w:p w14:paraId="6D4A4674">
            <w:pPr>
              <w:pStyle w:val="11"/>
              <w:spacing w:line="266" w:lineRule="exact"/>
              <w:ind w:left="26"/>
              <w:rPr>
                <w:sz w:val="24"/>
              </w:rPr>
            </w:pPr>
            <w:r>
              <w:rPr>
                <w:color w:val="343434"/>
                <w:sz w:val="24"/>
              </w:rPr>
              <w:t>Dyes</w:t>
            </w:r>
            <w:r>
              <w:rPr>
                <w:color w:val="343434"/>
                <w:spacing w:val="71"/>
                <w:sz w:val="24"/>
              </w:rPr>
              <w:t xml:space="preserve"> </w:t>
            </w:r>
            <w:r>
              <w:rPr>
                <w:color w:val="343434"/>
                <w:sz w:val="24"/>
              </w:rPr>
              <w:t xml:space="preserve">Petro </w:t>
            </w:r>
            <w:r>
              <w:rPr>
                <w:color w:val="343434"/>
                <w:spacing w:val="-2"/>
                <w:sz w:val="24"/>
              </w:rPr>
              <w:t>Chemicals</w:t>
            </w:r>
          </w:p>
        </w:tc>
      </w:tr>
      <w:tr w14:paraId="4FF86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8" w:hRule="atLeast"/>
        </w:trPr>
        <w:tc>
          <w:tcPr>
            <w:tcW w:w="2890" w:type="dxa"/>
          </w:tcPr>
          <w:p w14:paraId="239CB079">
            <w:pPr>
              <w:pStyle w:val="11"/>
              <w:spacing w:before="81"/>
              <w:ind w:left="50"/>
              <w:rPr>
                <w:sz w:val="24"/>
              </w:rPr>
            </w:pPr>
            <w:r>
              <w:rPr>
                <w:color w:val="343434"/>
                <w:sz w:val="24"/>
              </w:rPr>
              <w:t>30</w:t>
            </w:r>
            <w:r>
              <w:rPr>
                <w:color w:val="343434"/>
                <w:spacing w:val="-7"/>
                <w:sz w:val="24"/>
              </w:rPr>
              <w:t xml:space="preserve"> </w:t>
            </w:r>
            <w:r>
              <w:rPr>
                <w:color w:val="343434"/>
                <w:sz w:val="24"/>
              </w:rPr>
              <w:t>march</w:t>
            </w:r>
            <w:r>
              <w:rPr>
                <w:color w:val="343434"/>
                <w:spacing w:val="-4"/>
                <w:sz w:val="24"/>
              </w:rPr>
              <w:t xml:space="preserve"> </w:t>
            </w:r>
            <w:r>
              <w:rPr>
                <w:color w:val="343434"/>
                <w:sz w:val="24"/>
              </w:rPr>
              <w:t>2018</w:t>
            </w:r>
            <w:r>
              <w:rPr>
                <w:color w:val="343434"/>
                <w:spacing w:val="-22"/>
                <w:sz w:val="24"/>
              </w:rPr>
              <w:t xml:space="preserve"> </w:t>
            </w:r>
            <w:r>
              <w:rPr>
                <w:color w:val="343434"/>
                <w:spacing w:val="-2"/>
                <w:sz w:val="24"/>
              </w:rPr>
              <w:t>125647</w:t>
            </w:r>
          </w:p>
        </w:tc>
        <w:tc>
          <w:tcPr>
            <w:tcW w:w="2265" w:type="dxa"/>
          </w:tcPr>
          <w:p w14:paraId="19004EE4">
            <w:pPr>
              <w:pStyle w:val="11"/>
              <w:spacing w:before="81"/>
              <w:ind w:left="26"/>
              <w:rPr>
                <w:sz w:val="24"/>
              </w:rPr>
            </w:pPr>
            <w:r>
              <w:rPr>
                <w:color w:val="343434"/>
                <w:sz w:val="24"/>
              </w:rPr>
              <w:t>16425</w:t>
            </w:r>
            <w:r>
              <w:rPr>
                <w:color w:val="343434"/>
                <w:spacing w:val="-32"/>
                <w:sz w:val="24"/>
              </w:rPr>
              <w:t xml:space="preserve"> </w:t>
            </w:r>
            <w:r>
              <w:rPr>
                <w:color w:val="343434"/>
                <w:spacing w:val="-4"/>
                <w:sz w:val="24"/>
              </w:rPr>
              <w:t>1864</w:t>
            </w:r>
          </w:p>
        </w:tc>
      </w:tr>
      <w:tr w14:paraId="102B2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9" w:hRule="atLeast"/>
        </w:trPr>
        <w:tc>
          <w:tcPr>
            <w:tcW w:w="2890" w:type="dxa"/>
          </w:tcPr>
          <w:p w14:paraId="72A7B725">
            <w:pPr>
              <w:pStyle w:val="11"/>
              <w:spacing w:before="81"/>
              <w:ind w:left="50"/>
              <w:rPr>
                <w:sz w:val="24"/>
              </w:rPr>
            </w:pPr>
            <w:r>
              <w:rPr>
                <w:color w:val="343434"/>
                <w:sz w:val="24"/>
              </w:rPr>
              <w:t>31</w:t>
            </w:r>
            <w:r>
              <w:rPr>
                <w:color w:val="343434"/>
                <w:spacing w:val="-7"/>
                <w:sz w:val="24"/>
              </w:rPr>
              <w:t xml:space="preserve"> </w:t>
            </w:r>
            <w:r>
              <w:rPr>
                <w:color w:val="343434"/>
                <w:sz w:val="24"/>
              </w:rPr>
              <w:t>march</w:t>
            </w:r>
            <w:r>
              <w:rPr>
                <w:color w:val="343434"/>
                <w:spacing w:val="-4"/>
                <w:sz w:val="24"/>
              </w:rPr>
              <w:t xml:space="preserve"> </w:t>
            </w:r>
            <w:r>
              <w:rPr>
                <w:color w:val="343434"/>
                <w:sz w:val="24"/>
              </w:rPr>
              <w:t>2019</w:t>
            </w:r>
            <w:r>
              <w:rPr>
                <w:color w:val="343434"/>
                <w:spacing w:val="-22"/>
                <w:sz w:val="24"/>
              </w:rPr>
              <w:t xml:space="preserve"> </w:t>
            </w:r>
            <w:r>
              <w:rPr>
                <w:color w:val="343434"/>
                <w:spacing w:val="-2"/>
                <w:sz w:val="24"/>
              </w:rPr>
              <w:t>153620</w:t>
            </w:r>
          </w:p>
        </w:tc>
        <w:tc>
          <w:tcPr>
            <w:tcW w:w="2265" w:type="dxa"/>
          </w:tcPr>
          <w:p w14:paraId="36E9D5C5">
            <w:pPr>
              <w:pStyle w:val="11"/>
              <w:spacing w:before="81"/>
              <w:ind w:left="26"/>
              <w:rPr>
                <w:sz w:val="24"/>
              </w:rPr>
            </w:pPr>
            <w:r>
              <w:rPr>
                <w:color w:val="343434"/>
                <w:sz w:val="24"/>
              </w:rPr>
              <w:t>19240</w:t>
            </w:r>
            <w:r>
              <w:rPr>
                <w:color w:val="343434"/>
                <w:spacing w:val="-32"/>
                <w:sz w:val="24"/>
              </w:rPr>
              <w:t xml:space="preserve"> </w:t>
            </w:r>
            <w:r>
              <w:rPr>
                <w:color w:val="343434"/>
                <w:spacing w:val="-4"/>
                <w:sz w:val="24"/>
              </w:rPr>
              <w:t>2656</w:t>
            </w:r>
          </w:p>
        </w:tc>
      </w:tr>
      <w:tr w14:paraId="3B16A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atLeast"/>
        </w:trPr>
        <w:tc>
          <w:tcPr>
            <w:tcW w:w="2890" w:type="dxa"/>
          </w:tcPr>
          <w:p w14:paraId="34FBA505">
            <w:pPr>
              <w:pStyle w:val="11"/>
              <w:spacing w:before="82"/>
              <w:ind w:left="50"/>
              <w:rPr>
                <w:sz w:val="24"/>
              </w:rPr>
            </w:pPr>
            <w:r>
              <w:rPr>
                <w:color w:val="343434"/>
                <w:sz w:val="24"/>
              </w:rPr>
              <w:t>29</w:t>
            </w:r>
            <w:r>
              <w:rPr>
                <w:color w:val="343434"/>
                <w:spacing w:val="-7"/>
                <w:sz w:val="24"/>
              </w:rPr>
              <w:t xml:space="preserve"> </w:t>
            </w:r>
            <w:r>
              <w:rPr>
                <w:color w:val="343434"/>
                <w:sz w:val="24"/>
              </w:rPr>
              <w:t>march</w:t>
            </w:r>
            <w:r>
              <w:rPr>
                <w:color w:val="343434"/>
                <w:spacing w:val="-4"/>
                <w:sz w:val="24"/>
              </w:rPr>
              <w:t xml:space="preserve"> </w:t>
            </w:r>
            <w:r>
              <w:rPr>
                <w:color w:val="343434"/>
                <w:sz w:val="24"/>
              </w:rPr>
              <w:t>2020</w:t>
            </w:r>
            <w:r>
              <w:rPr>
                <w:color w:val="343434"/>
                <w:spacing w:val="-22"/>
                <w:sz w:val="24"/>
              </w:rPr>
              <w:t xml:space="preserve"> </w:t>
            </w:r>
            <w:r>
              <w:rPr>
                <w:color w:val="343434"/>
                <w:spacing w:val="-2"/>
                <w:sz w:val="24"/>
              </w:rPr>
              <w:t>165888</w:t>
            </w:r>
          </w:p>
        </w:tc>
        <w:tc>
          <w:tcPr>
            <w:tcW w:w="2265" w:type="dxa"/>
          </w:tcPr>
          <w:p w14:paraId="7C403727">
            <w:pPr>
              <w:pStyle w:val="11"/>
              <w:spacing w:before="82"/>
              <w:ind w:left="26"/>
              <w:rPr>
                <w:sz w:val="24"/>
              </w:rPr>
            </w:pPr>
            <w:r>
              <w:rPr>
                <w:color w:val="343434"/>
                <w:sz w:val="24"/>
              </w:rPr>
              <w:t>20368</w:t>
            </w:r>
            <w:r>
              <w:rPr>
                <w:color w:val="343434"/>
                <w:spacing w:val="-32"/>
                <w:sz w:val="24"/>
              </w:rPr>
              <w:t xml:space="preserve"> </w:t>
            </w:r>
            <w:r>
              <w:rPr>
                <w:color w:val="343434"/>
                <w:spacing w:val="-4"/>
                <w:sz w:val="24"/>
              </w:rPr>
              <w:t>4652</w:t>
            </w:r>
          </w:p>
        </w:tc>
      </w:tr>
      <w:tr w14:paraId="6CEEF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2890" w:type="dxa"/>
          </w:tcPr>
          <w:p w14:paraId="541FDA1C">
            <w:pPr>
              <w:pStyle w:val="11"/>
              <w:spacing w:before="73" w:line="256" w:lineRule="exact"/>
              <w:ind w:left="50"/>
              <w:rPr>
                <w:sz w:val="24"/>
              </w:rPr>
            </w:pPr>
            <w:r>
              <w:rPr>
                <w:color w:val="343434"/>
                <w:sz w:val="24"/>
              </w:rPr>
              <w:t>28</w:t>
            </w:r>
            <w:r>
              <w:rPr>
                <w:color w:val="343434"/>
                <w:spacing w:val="-7"/>
                <w:sz w:val="24"/>
              </w:rPr>
              <w:t xml:space="preserve"> </w:t>
            </w:r>
            <w:r>
              <w:rPr>
                <w:color w:val="343434"/>
                <w:sz w:val="24"/>
              </w:rPr>
              <w:t>march</w:t>
            </w:r>
            <w:r>
              <w:rPr>
                <w:color w:val="343434"/>
                <w:spacing w:val="-4"/>
                <w:sz w:val="24"/>
              </w:rPr>
              <w:t xml:space="preserve"> </w:t>
            </w:r>
            <w:r>
              <w:rPr>
                <w:color w:val="343434"/>
                <w:sz w:val="24"/>
              </w:rPr>
              <w:t>2021</w:t>
            </w:r>
            <w:r>
              <w:rPr>
                <w:color w:val="343434"/>
                <w:spacing w:val="-22"/>
                <w:sz w:val="24"/>
              </w:rPr>
              <w:t xml:space="preserve"> </w:t>
            </w:r>
            <w:r>
              <w:rPr>
                <w:color w:val="343434"/>
                <w:spacing w:val="-2"/>
                <w:sz w:val="24"/>
              </w:rPr>
              <w:t>216522</w:t>
            </w:r>
          </w:p>
        </w:tc>
        <w:tc>
          <w:tcPr>
            <w:tcW w:w="2265" w:type="dxa"/>
          </w:tcPr>
          <w:p w14:paraId="1FB80EB4">
            <w:pPr>
              <w:pStyle w:val="11"/>
              <w:spacing w:before="73" w:line="256" w:lineRule="exact"/>
              <w:ind w:left="26"/>
              <w:rPr>
                <w:sz w:val="24"/>
              </w:rPr>
            </w:pPr>
            <w:r>
              <w:rPr>
                <w:color w:val="343434"/>
                <w:sz w:val="24"/>
              </w:rPr>
              <w:t>22450</w:t>
            </w:r>
            <w:r>
              <w:rPr>
                <w:color w:val="343434"/>
                <w:spacing w:val="-32"/>
                <w:sz w:val="24"/>
              </w:rPr>
              <w:t xml:space="preserve"> </w:t>
            </w:r>
            <w:r>
              <w:rPr>
                <w:color w:val="343434"/>
                <w:spacing w:val="-4"/>
                <w:sz w:val="24"/>
              </w:rPr>
              <w:t>6258</w:t>
            </w:r>
          </w:p>
        </w:tc>
      </w:tr>
    </w:tbl>
    <w:p w14:paraId="61E76DBD">
      <w:pPr>
        <w:pStyle w:val="6"/>
        <w:spacing w:before="160"/>
      </w:pPr>
    </w:p>
    <w:p w14:paraId="06C1D2F9">
      <w:pPr>
        <w:pStyle w:val="6"/>
        <w:spacing w:line="352" w:lineRule="auto"/>
        <w:ind w:left="735" w:right="845"/>
      </w:pPr>
      <w:r>
        <w:rPr>
          <w:color w:val="343434"/>
        </w:rPr>
        <w:t>In</w:t>
      </w:r>
      <w:r>
        <w:rPr>
          <w:color w:val="343434"/>
          <w:spacing w:val="-15"/>
        </w:rPr>
        <w:t xml:space="preserve"> </w:t>
      </w:r>
      <w:r>
        <w:rPr>
          <w:color w:val="343434"/>
        </w:rPr>
        <w:t>which</w:t>
      </w:r>
      <w:r>
        <w:rPr>
          <w:color w:val="343434"/>
          <w:spacing w:val="-15"/>
        </w:rPr>
        <w:t xml:space="preserve"> </w:t>
      </w:r>
      <w:r>
        <w:rPr>
          <w:color w:val="343434"/>
        </w:rPr>
        <w:t>of</w:t>
      </w:r>
      <w:r>
        <w:rPr>
          <w:color w:val="343434"/>
          <w:spacing w:val="-15"/>
        </w:rPr>
        <w:t xml:space="preserve"> </w:t>
      </w:r>
      <w:r>
        <w:rPr>
          <w:color w:val="343434"/>
        </w:rPr>
        <w:t>the</w:t>
      </w:r>
      <w:r>
        <w:rPr>
          <w:color w:val="343434"/>
          <w:spacing w:val="-15"/>
        </w:rPr>
        <w:t xml:space="preserve"> </w:t>
      </w:r>
      <w:r>
        <w:rPr>
          <w:color w:val="343434"/>
        </w:rPr>
        <w:t>following</w:t>
      </w:r>
      <w:r>
        <w:rPr>
          <w:color w:val="343434"/>
          <w:spacing w:val="-15"/>
        </w:rPr>
        <w:t xml:space="preserve"> </w:t>
      </w:r>
      <w:r>
        <w:rPr>
          <w:color w:val="343434"/>
        </w:rPr>
        <w:t>years</w:t>
      </w:r>
      <w:r>
        <w:rPr>
          <w:color w:val="343434"/>
          <w:spacing w:val="-15"/>
        </w:rPr>
        <w:t xml:space="preserve"> </w:t>
      </w:r>
      <w:r>
        <w:rPr>
          <w:color w:val="343434"/>
        </w:rPr>
        <w:t>was</w:t>
      </w:r>
      <w:r>
        <w:rPr>
          <w:color w:val="343434"/>
          <w:spacing w:val="-15"/>
        </w:rPr>
        <w:t xml:space="preserve"> </w:t>
      </w:r>
      <w:r>
        <w:rPr>
          <w:color w:val="343434"/>
        </w:rPr>
        <w:t>the</w:t>
      </w:r>
      <w:r>
        <w:rPr>
          <w:color w:val="343434"/>
          <w:spacing w:val="-15"/>
        </w:rPr>
        <w:t xml:space="preserve"> </w:t>
      </w:r>
      <w:r>
        <w:rPr>
          <w:color w:val="343434"/>
        </w:rPr>
        <w:t>value</w:t>
      </w:r>
      <w:r>
        <w:rPr>
          <w:color w:val="343434"/>
          <w:spacing w:val="-15"/>
        </w:rPr>
        <w:t xml:space="preserve"> </w:t>
      </w:r>
      <w:r>
        <w:rPr>
          <w:color w:val="343434"/>
        </w:rPr>
        <w:t>of</w:t>
      </w:r>
      <w:r>
        <w:rPr>
          <w:color w:val="343434"/>
          <w:spacing w:val="-15"/>
        </w:rPr>
        <w:t xml:space="preserve"> </w:t>
      </w:r>
      <w:r>
        <w:rPr>
          <w:color w:val="343434"/>
        </w:rPr>
        <w:t>*</w:t>
      </w:r>
      <w:r>
        <w:rPr>
          <w:color w:val="343434"/>
          <w:spacing w:val="-15"/>
        </w:rPr>
        <w:t xml:space="preserve"> </w:t>
      </w:r>
      <w:r>
        <w:rPr>
          <w:color w:val="343434"/>
        </w:rPr>
        <w:t>deployment</w:t>
      </w:r>
      <w:r>
        <w:rPr>
          <w:color w:val="343434"/>
          <w:spacing w:val="-14"/>
        </w:rPr>
        <w:t xml:space="preserve"> </w:t>
      </w:r>
      <w:r>
        <w:rPr>
          <w:color w:val="343434"/>
        </w:rPr>
        <w:t>of</w:t>
      </w:r>
      <w:r>
        <w:rPr>
          <w:color w:val="343434"/>
          <w:spacing w:val="-15"/>
        </w:rPr>
        <w:t xml:space="preserve"> </w:t>
      </w:r>
      <w:r>
        <w:rPr>
          <w:color w:val="343434"/>
        </w:rPr>
        <w:t>bank</w:t>
      </w:r>
      <w:r>
        <w:rPr>
          <w:color w:val="343434"/>
          <w:spacing w:val="-15"/>
        </w:rPr>
        <w:t xml:space="preserve"> </w:t>
      </w:r>
      <w:r>
        <w:rPr>
          <w:color w:val="343434"/>
        </w:rPr>
        <w:t>credit</w:t>
      </w:r>
      <w:r>
        <w:rPr>
          <w:color w:val="343434"/>
          <w:spacing w:val="-15"/>
        </w:rPr>
        <w:t xml:space="preserve"> </w:t>
      </w:r>
      <w:r>
        <w:rPr>
          <w:color w:val="343434"/>
        </w:rPr>
        <w:t>for</w:t>
      </w:r>
      <w:r>
        <w:rPr>
          <w:color w:val="343434"/>
          <w:spacing w:val="-15"/>
        </w:rPr>
        <w:t xml:space="preserve"> </w:t>
      </w:r>
      <w:r>
        <w:rPr>
          <w:color w:val="343434"/>
        </w:rPr>
        <w:t>dyes as a percentage of the total deployment greater than 10% ?</w:t>
      </w:r>
    </w:p>
    <w:p w14:paraId="351223B7">
      <w:pPr>
        <w:pStyle w:val="10"/>
        <w:numPr>
          <w:ilvl w:val="1"/>
          <w:numId w:val="70"/>
        </w:numPr>
        <w:tabs>
          <w:tab w:val="left" w:pos="1450"/>
        </w:tabs>
        <w:spacing w:before="135" w:after="0" w:line="250" w:lineRule="exact"/>
        <w:ind w:left="1450" w:right="0" w:hanging="355"/>
        <w:jc w:val="left"/>
        <w:rPr>
          <w:sz w:val="21"/>
        </w:rPr>
      </w:pPr>
      <w:r>
        <w:rPr>
          <w:color w:val="343434"/>
          <w:spacing w:val="-4"/>
          <w:sz w:val="21"/>
        </w:rPr>
        <w:t>Only 2019,</w:t>
      </w:r>
      <w:r>
        <w:rPr>
          <w:color w:val="343434"/>
          <w:spacing w:val="-7"/>
          <w:sz w:val="21"/>
        </w:rPr>
        <w:t xml:space="preserve"> </w:t>
      </w:r>
      <w:r>
        <w:rPr>
          <w:color w:val="343434"/>
          <w:spacing w:val="-4"/>
          <w:sz w:val="21"/>
        </w:rPr>
        <w:t>2020</w:t>
      </w:r>
    </w:p>
    <w:p w14:paraId="743E7007">
      <w:pPr>
        <w:pStyle w:val="10"/>
        <w:numPr>
          <w:ilvl w:val="1"/>
          <w:numId w:val="70"/>
        </w:numPr>
        <w:tabs>
          <w:tab w:val="left" w:pos="1450"/>
        </w:tabs>
        <w:spacing w:before="0" w:after="0" w:line="246" w:lineRule="exact"/>
        <w:ind w:left="1450" w:right="0" w:hanging="355"/>
        <w:jc w:val="left"/>
        <w:rPr>
          <w:sz w:val="21"/>
        </w:rPr>
      </w:pPr>
      <w:r>
        <w:rPr>
          <w:color w:val="343434"/>
          <w:spacing w:val="-4"/>
          <w:sz w:val="21"/>
        </w:rPr>
        <w:t>Only 2018,</w:t>
      </w:r>
      <w:r>
        <w:rPr>
          <w:color w:val="343434"/>
          <w:spacing w:val="-7"/>
          <w:sz w:val="21"/>
        </w:rPr>
        <w:t xml:space="preserve"> </w:t>
      </w:r>
      <w:r>
        <w:rPr>
          <w:color w:val="343434"/>
          <w:spacing w:val="-4"/>
          <w:sz w:val="21"/>
        </w:rPr>
        <w:t>2019</w:t>
      </w:r>
    </w:p>
    <w:p w14:paraId="5163B711">
      <w:pPr>
        <w:pStyle w:val="10"/>
        <w:numPr>
          <w:ilvl w:val="1"/>
          <w:numId w:val="70"/>
        </w:numPr>
        <w:tabs>
          <w:tab w:val="left" w:pos="1450"/>
        </w:tabs>
        <w:spacing w:before="0" w:after="0" w:line="246" w:lineRule="exact"/>
        <w:ind w:left="1450" w:right="0" w:hanging="355"/>
        <w:jc w:val="left"/>
        <w:rPr>
          <w:sz w:val="21"/>
        </w:rPr>
      </w:pPr>
      <w:r>
        <w:rPr>
          <w:color w:val="343434"/>
          <w:spacing w:val="-2"/>
          <w:sz w:val="21"/>
        </w:rPr>
        <w:t>2018,</w:t>
      </w:r>
      <w:r>
        <w:rPr>
          <w:color w:val="343434"/>
          <w:spacing w:val="-6"/>
          <w:sz w:val="21"/>
        </w:rPr>
        <w:t xml:space="preserve"> </w:t>
      </w:r>
      <w:r>
        <w:rPr>
          <w:color w:val="343434"/>
          <w:spacing w:val="-2"/>
          <w:sz w:val="21"/>
        </w:rPr>
        <w:t>2019,</w:t>
      </w:r>
      <w:r>
        <w:rPr>
          <w:color w:val="343434"/>
          <w:spacing w:val="-5"/>
          <w:sz w:val="21"/>
        </w:rPr>
        <w:t xml:space="preserve"> </w:t>
      </w:r>
      <w:r>
        <w:rPr>
          <w:color w:val="343434"/>
          <w:spacing w:val="-2"/>
          <w:sz w:val="21"/>
        </w:rPr>
        <w:t>2020,</w:t>
      </w:r>
      <w:r>
        <w:rPr>
          <w:color w:val="343434"/>
          <w:spacing w:val="-3"/>
          <w:sz w:val="21"/>
        </w:rPr>
        <w:t xml:space="preserve"> </w:t>
      </w:r>
      <w:r>
        <w:rPr>
          <w:color w:val="343434"/>
          <w:spacing w:val="-4"/>
          <w:sz w:val="21"/>
        </w:rPr>
        <w:t>2021</w:t>
      </w:r>
    </w:p>
    <w:p w14:paraId="66E258C6">
      <w:pPr>
        <w:pStyle w:val="10"/>
        <w:numPr>
          <w:ilvl w:val="1"/>
          <w:numId w:val="70"/>
        </w:numPr>
        <w:tabs>
          <w:tab w:val="left" w:pos="1450"/>
        </w:tabs>
        <w:spacing w:before="0" w:after="0" w:line="250" w:lineRule="exact"/>
        <w:ind w:left="1450" w:right="0" w:hanging="355"/>
        <w:jc w:val="left"/>
        <w:rPr>
          <w:sz w:val="21"/>
        </w:rPr>
      </w:pPr>
      <w:r>
        <w:rPr>
          <w:color w:val="343434"/>
          <w:spacing w:val="-4"/>
          <w:sz w:val="21"/>
        </w:rPr>
        <w:t>Only 2020,</w:t>
      </w:r>
      <w:r>
        <w:rPr>
          <w:color w:val="343434"/>
          <w:spacing w:val="-7"/>
          <w:sz w:val="21"/>
        </w:rPr>
        <w:t xml:space="preserve"> </w:t>
      </w:r>
      <w:r>
        <w:rPr>
          <w:color w:val="343434"/>
          <w:spacing w:val="-4"/>
          <w:sz w:val="21"/>
        </w:rPr>
        <w:t>2021*</w:t>
      </w:r>
    </w:p>
    <w:p w14:paraId="6A0645E7">
      <w:pPr>
        <w:pStyle w:val="10"/>
        <w:spacing w:after="0" w:line="250" w:lineRule="exact"/>
        <w:jc w:val="left"/>
        <w:rPr>
          <w:sz w:val="21"/>
        </w:rPr>
        <w:sectPr>
          <w:headerReference r:id="rId88" w:type="default"/>
          <w:footerReference r:id="rId89" w:type="default"/>
          <w:pgSz w:w="11910" w:h="16840"/>
          <w:pgMar w:top="1640" w:right="708" w:bottom="500" w:left="708" w:header="668" w:footer="275" w:gutter="0"/>
          <w:cols w:space="720" w:num="1"/>
        </w:sectPr>
      </w:pPr>
    </w:p>
    <w:p w14:paraId="70905EF6">
      <w:pPr>
        <w:pStyle w:val="6"/>
        <w:spacing w:before="211"/>
        <w:ind w:left="2004"/>
      </w:pPr>
      <w:r>
        <mc:AlternateContent>
          <mc:Choice Requires="wps">
            <w:drawing>
              <wp:anchor distT="0" distB="0" distL="0" distR="0" simplePos="0" relativeHeight="251747328" behindDoc="1" locked="0" layoutInCell="1" allowOverlap="1">
                <wp:simplePos x="0" y="0"/>
                <wp:positionH relativeFrom="page">
                  <wp:posOffset>916305</wp:posOffset>
                </wp:positionH>
                <wp:positionV relativeFrom="paragraph">
                  <wp:posOffset>137160</wp:posOffset>
                </wp:positionV>
                <wp:extent cx="775335" cy="179070"/>
                <wp:effectExtent l="0" t="0" r="0" b="0"/>
                <wp:wrapNone/>
                <wp:docPr id="438" name="Textbox 438"/>
                <wp:cNvGraphicFramePr/>
                <a:graphic xmlns:a="http://schemas.openxmlformats.org/drawingml/2006/main">
                  <a:graphicData uri="http://schemas.microsoft.com/office/word/2010/wordprocessingShape">
                    <wps:wsp>
                      <wps:cNvSpPr txBox="1"/>
                      <wps:spPr>
                        <a:xfrm>
                          <a:off x="0" y="0"/>
                          <a:ext cx="775335" cy="179070"/>
                        </a:xfrm>
                        <a:prstGeom prst="rect">
                          <a:avLst/>
                        </a:prstGeom>
                      </wps:spPr>
                      <wps:txbx>
                        <w:txbxContent>
                          <w:p w14:paraId="765018C6">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8.</w:t>
                            </w:r>
                          </w:p>
                        </w:txbxContent>
                      </wps:txbx>
                      <wps:bodyPr wrap="square" lIns="0" tIns="0" rIns="0" bIns="0" rtlCol="0">
                        <a:noAutofit/>
                      </wps:bodyPr>
                    </wps:wsp>
                  </a:graphicData>
                </a:graphic>
              </wp:anchor>
            </w:drawing>
          </mc:Choice>
          <mc:Fallback>
            <w:pict>
              <v:shape id="Textbox 438" o:spid="_x0000_s1026" o:spt="202" type="#_x0000_t202" style="position:absolute;left:0pt;margin-left:72.15pt;margin-top:10.8pt;height:14.1pt;width:61.05pt;mso-position-horizontal-relative:page;z-index:-251569152;mso-width-relative:page;mso-height-relative:page;" filled="f" stroked="f" coordsize="21600,21600" o:gfxdata="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mrANn2AAAAAkBAAAPAAAAAAAAAAEAIAAAACIAAABkcnMvZG93bnJldi54bWxQSwECFAAUAAAA&#10;CACHTuJAMBEtzLUBAAB3AwAADgAAAAAAAAABACAAAAAnAQAAZHJzL2Uyb0RvYy54bWxQSwUGAAAA&#10;AAYABgBZAQAATgUAAAAA&#10;">
                <v:fill on="f" focussize="0,0"/>
                <v:stroke on="f"/>
                <v:imagedata o:title=""/>
                <o:lock v:ext="edit" aspectratio="f"/>
                <v:textbox inset="0mm,0mm,0mm,0mm">
                  <w:txbxContent>
                    <w:p w14:paraId="765018C6">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8.</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page">
                  <wp:posOffset>914400</wp:posOffset>
                </wp:positionH>
                <wp:positionV relativeFrom="paragraph">
                  <wp:posOffset>137160</wp:posOffset>
                </wp:positionV>
                <wp:extent cx="801370" cy="192405"/>
                <wp:effectExtent l="0" t="0" r="0" b="0"/>
                <wp:wrapNone/>
                <wp:docPr id="439" name="Graphic 439"/>
                <wp:cNvGraphicFramePr/>
                <a:graphic xmlns:a="http://schemas.openxmlformats.org/drawingml/2006/main">
                  <a:graphicData uri="http://schemas.microsoft.com/office/word/2010/wordprocessingShape">
                    <wps:wsp>
                      <wps:cNvSpPr/>
                      <wps:spPr>
                        <a:xfrm>
                          <a:off x="0" y="0"/>
                          <a:ext cx="801370" cy="192405"/>
                        </a:xfrm>
                        <a:custGeom>
                          <a:avLst/>
                          <a:gdLst/>
                          <a:ahLst/>
                          <a:cxnLst/>
                          <a:rect l="l" t="t" r="r" b="b"/>
                          <a:pathLst>
                            <a:path w="801370" h="192405">
                              <a:moveTo>
                                <a:pt x="801065" y="0"/>
                              </a:moveTo>
                              <a:lnTo>
                                <a:pt x="0" y="0"/>
                              </a:lnTo>
                              <a:lnTo>
                                <a:pt x="0" y="192227"/>
                              </a:lnTo>
                              <a:lnTo>
                                <a:pt x="801065" y="192227"/>
                              </a:lnTo>
                              <a:lnTo>
                                <a:pt x="801065" y="0"/>
                              </a:lnTo>
                              <a:close/>
                            </a:path>
                          </a:pathLst>
                        </a:custGeom>
                        <a:solidFill>
                          <a:srgbClr val="FFFFFF"/>
                        </a:solidFill>
                      </wps:spPr>
                      <wps:bodyPr wrap="square" lIns="0" tIns="0" rIns="0" bIns="0" rtlCol="0">
                        <a:noAutofit/>
                      </wps:bodyPr>
                    </wps:wsp>
                  </a:graphicData>
                </a:graphic>
              </wp:anchor>
            </w:drawing>
          </mc:Choice>
          <mc:Fallback>
            <w:pict>
              <v:shape id="Graphic 439" o:spid="_x0000_s1026" o:spt="100" style="position:absolute;left:0pt;margin-left:72pt;margin-top:10.8pt;height:15.15pt;width:63.1pt;mso-position-horizontal-relative:page;z-index:251669504;mso-width-relative:page;mso-height-relative:page;" fillcolor="#FFFFFF" filled="t" stroked="f" coordsize="801370,192405" o:gfxdata="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qe9ZO&#10;1AAAAAkBAAAPAAAAAAAAAAEAIAAAACIAAABkcnMvZG93bnJldi54bWxQSwECFAAUAAAACACHTuJA&#10;YTSCHyUCAADjBAAADgAAAAAAAAABACAAAAAjAQAAZHJzL2Uyb0RvYy54bWxQSwUGAAAAAAYABgBZ&#10;AQAAugUAAAAA&#10;" path="m801065,0l0,0,0,192227,801065,192227,801065,0xe">
                <v:fill on="t" focussize="0,0"/>
                <v:stroke on="f"/>
                <v:imagedata o:title=""/>
                <o:lock v:ext="edit" aspectratio="f"/>
                <v:textbox inset="0mm,0mm,0mm,0mm"/>
              </v:shape>
            </w:pict>
          </mc:Fallback>
        </mc:AlternateContent>
      </w:r>
      <w:r>
        <w:rPr>
          <w:color w:val="343434"/>
          <w:spacing w:val="-4"/>
        </w:rPr>
        <w:t>Industry</w:t>
      </w:r>
      <w:r>
        <w:rPr>
          <w:color w:val="343434"/>
          <w:spacing w:val="-5"/>
        </w:rPr>
        <w:t xml:space="preserve"> </w:t>
      </w:r>
      <w:r>
        <w:rPr>
          <w:color w:val="343434"/>
          <w:spacing w:val="-4"/>
        </w:rPr>
        <w:t>wise</w:t>
      </w:r>
      <w:r>
        <w:rPr>
          <w:color w:val="343434"/>
          <w:spacing w:val="-8"/>
        </w:rPr>
        <w:t xml:space="preserve"> </w:t>
      </w:r>
      <w:r>
        <w:rPr>
          <w:color w:val="343434"/>
          <w:spacing w:val="-4"/>
        </w:rPr>
        <w:t>deployment</w:t>
      </w:r>
      <w:r>
        <w:rPr>
          <w:color w:val="343434"/>
          <w:spacing w:val="-5"/>
        </w:rPr>
        <w:t xml:space="preserve"> </w:t>
      </w:r>
      <w:r>
        <w:rPr>
          <w:color w:val="343434"/>
          <w:spacing w:val="-4"/>
        </w:rPr>
        <w:t>of</w:t>
      </w:r>
      <w:r>
        <w:rPr>
          <w:color w:val="343434"/>
          <w:spacing w:val="-5"/>
        </w:rPr>
        <w:t xml:space="preserve"> </w:t>
      </w:r>
      <w:r>
        <w:rPr>
          <w:color w:val="343434"/>
          <w:spacing w:val="-4"/>
        </w:rPr>
        <w:t>bank</w:t>
      </w:r>
      <w:r>
        <w:rPr>
          <w:color w:val="343434"/>
          <w:spacing w:val="-6"/>
        </w:rPr>
        <w:t xml:space="preserve"> </w:t>
      </w:r>
      <w:r>
        <w:rPr>
          <w:color w:val="343434"/>
          <w:spacing w:val="-4"/>
        </w:rPr>
        <w:t>credit (in crores)</w:t>
      </w:r>
    </w:p>
    <w:p w14:paraId="48A8E8A6">
      <w:pPr>
        <w:pStyle w:val="6"/>
        <w:rPr>
          <w:sz w:val="20"/>
        </w:rPr>
      </w:pPr>
    </w:p>
    <w:p w14:paraId="46C125BE">
      <w:pPr>
        <w:pStyle w:val="6"/>
        <w:rPr>
          <w:sz w:val="20"/>
        </w:rPr>
      </w:pPr>
    </w:p>
    <w:p w14:paraId="3A8EA63E">
      <w:pPr>
        <w:pStyle w:val="6"/>
        <w:rPr>
          <w:sz w:val="20"/>
        </w:rPr>
      </w:pPr>
    </w:p>
    <w:p w14:paraId="3AE9F391">
      <w:pPr>
        <w:pStyle w:val="6"/>
        <w:spacing w:before="185"/>
        <w:rPr>
          <w:sz w:val="20"/>
        </w:rPr>
      </w:pPr>
    </w:p>
    <w:tbl>
      <w:tblPr>
        <w:tblStyle w:val="5"/>
        <w:tblW w:w="0" w:type="auto"/>
        <w:tblInd w:w="7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950"/>
        <w:gridCol w:w="2266"/>
      </w:tblGrid>
      <w:tr w14:paraId="5B003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950" w:type="dxa"/>
          </w:tcPr>
          <w:p w14:paraId="02F40BB9">
            <w:pPr>
              <w:pStyle w:val="11"/>
              <w:tabs>
                <w:tab w:val="left" w:pos="1581"/>
              </w:tabs>
              <w:spacing w:line="266" w:lineRule="exact"/>
              <w:ind w:left="50"/>
              <w:rPr>
                <w:sz w:val="24"/>
              </w:rPr>
            </w:pPr>
            <w:r>
              <w:rPr>
                <w:color w:val="343434"/>
                <w:sz w:val="24"/>
              </w:rPr>
              <w:t>As</w:t>
            </w:r>
            <w:r>
              <w:rPr>
                <w:color w:val="343434"/>
                <w:spacing w:val="1"/>
                <w:sz w:val="24"/>
              </w:rPr>
              <w:t xml:space="preserve"> </w:t>
            </w:r>
            <w:r>
              <w:rPr>
                <w:color w:val="343434"/>
                <w:spacing w:val="-5"/>
                <w:sz w:val="24"/>
              </w:rPr>
              <w:t>on</w:t>
            </w:r>
            <w:r>
              <w:rPr>
                <w:color w:val="343434"/>
                <w:sz w:val="24"/>
              </w:rPr>
              <w:tab/>
            </w:r>
            <w:r>
              <w:rPr>
                <w:color w:val="343434"/>
                <w:sz w:val="24"/>
              </w:rPr>
              <w:t>Total</w:t>
            </w:r>
            <w:r>
              <w:rPr>
                <w:color w:val="343434"/>
                <w:spacing w:val="-8"/>
                <w:sz w:val="24"/>
              </w:rPr>
              <w:t xml:space="preserve"> </w:t>
            </w:r>
            <w:r>
              <w:rPr>
                <w:color w:val="343434"/>
                <w:spacing w:val="-2"/>
                <w:sz w:val="24"/>
              </w:rPr>
              <w:t>Industry</w:t>
            </w:r>
          </w:p>
        </w:tc>
        <w:tc>
          <w:tcPr>
            <w:tcW w:w="2266" w:type="dxa"/>
          </w:tcPr>
          <w:p w14:paraId="557312C8">
            <w:pPr>
              <w:pStyle w:val="11"/>
              <w:spacing w:line="266" w:lineRule="exact"/>
              <w:ind w:left="26"/>
              <w:rPr>
                <w:sz w:val="24"/>
              </w:rPr>
            </w:pPr>
            <w:r>
              <w:rPr>
                <w:color w:val="343434"/>
                <w:sz w:val="24"/>
              </w:rPr>
              <w:t>Dyes</w:t>
            </w:r>
            <w:r>
              <w:rPr>
                <w:color w:val="343434"/>
                <w:spacing w:val="71"/>
                <w:sz w:val="24"/>
              </w:rPr>
              <w:t xml:space="preserve"> </w:t>
            </w:r>
            <w:r>
              <w:rPr>
                <w:color w:val="343434"/>
                <w:sz w:val="24"/>
              </w:rPr>
              <w:t xml:space="preserve">Petro </w:t>
            </w:r>
            <w:r>
              <w:rPr>
                <w:color w:val="343434"/>
                <w:spacing w:val="-2"/>
                <w:sz w:val="24"/>
              </w:rPr>
              <w:t>Chemicals</w:t>
            </w:r>
          </w:p>
        </w:tc>
      </w:tr>
      <w:tr w14:paraId="2F9B5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2950" w:type="dxa"/>
          </w:tcPr>
          <w:p w14:paraId="798D8399">
            <w:pPr>
              <w:pStyle w:val="11"/>
              <w:spacing w:before="81"/>
              <w:ind w:left="50"/>
              <w:rPr>
                <w:sz w:val="24"/>
              </w:rPr>
            </w:pPr>
            <w:r>
              <w:rPr>
                <w:color w:val="343434"/>
                <w:sz w:val="24"/>
              </w:rPr>
              <w:t>30</w:t>
            </w:r>
            <w:r>
              <w:rPr>
                <w:color w:val="343434"/>
                <w:spacing w:val="-8"/>
                <w:sz w:val="24"/>
              </w:rPr>
              <w:t xml:space="preserve"> </w:t>
            </w:r>
            <w:r>
              <w:rPr>
                <w:color w:val="343434"/>
                <w:sz w:val="24"/>
              </w:rPr>
              <w:t>march</w:t>
            </w:r>
            <w:r>
              <w:rPr>
                <w:color w:val="343434"/>
                <w:spacing w:val="-4"/>
                <w:sz w:val="24"/>
              </w:rPr>
              <w:t xml:space="preserve"> </w:t>
            </w:r>
            <w:r>
              <w:rPr>
                <w:color w:val="343434"/>
                <w:sz w:val="24"/>
              </w:rPr>
              <w:t>2018</w:t>
            </w:r>
            <w:r>
              <w:rPr>
                <w:color w:val="343434"/>
                <w:spacing w:val="35"/>
                <w:sz w:val="24"/>
              </w:rPr>
              <w:t xml:space="preserve"> </w:t>
            </w:r>
            <w:r>
              <w:rPr>
                <w:color w:val="343434"/>
                <w:spacing w:val="-2"/>
                <w:sz w:val="24"/>
              </w:rPr>
              <w:t>125647</w:t>
            </w:r>
          </w:p>
        </w:tc>
        <w:tc>
          <w:tcPr>
            <w:tcW w:w="2266" w:type="dxa"/>
          </w:tcPr>
          <w:p w14:paraId="78477E9A">
            <w:pPr>
              <w:pStyle w:val="11"/>
              <w:spacing w:before="81"/>
              <w:ind w:left="26"/>
              <w:rPr>
                <w:sz w:val="24"/>
              </w:rPr>
            </w:pPr>
            <w:r>
              <w:rPr>
                <w:color w:val="343434"/>
                <w:sz w:val="24"/>
              </w:rPr>
              <w:t>16425</w:t>
            </w:r>
            <w:r>
              <w:rPr>
                <w:color w:val="343434"/>
                <w:spacing w:val="-32"/>
                <w:sz w:val="24"/>
              </w:rPr>
              <w:t xml:space="preserve"> </w:t>
            </w:r>
            <w:r>
              <w:rPr>
                <w:color w:val="343434"/>
                <w:spacing w:val="-4"/>
                <w:sz w:val="24"/>
              </w:rPr>
              <w:t>1864</w:t>
            </w:r>
          </w:p>
        </w:tc>
      </w:tr>
      <w:tr w14:paraId="7BA26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2950" w:type="dxa"/>
          </w:tcPr>
          <w:p w14:paraId="70E0C9C3">
            <w:pPr>
              <w:pStyle w:val="11"/>
              <w:spacing w:before="82"/>
              <w:ind w:left="50"/>
              <w:rPr>
                <w:sz w:val="24"/>
              </w:rPr>
            </w:pPr>
            <w:r>
              <w:rPr>
                <w:color w:val="343434"/>
                <w:sz w:val="24"/>
              </w:rPr>
              <w:t>31</w:t>
            </w:r>
            <w:r>
              <w:rPr>
                <w:color w:val="343434"/>
                <w:spacing w:val="-8"/>
                <w:sz w:val="24"/>
              </w:rPr>
              <w:t xml:space="preserve"> </w:t>
            </w:r>
            <w:r>
              <w:rPr>
                <w:color w:val="343434"/>
                <w:sz w:val="24"/>
              </w:rPr>
              <w:t>march</w:t>
            </w:r>
            <w:r>
              <w:rPr>
                <w:color w:val="343434"/>
                <w:spacing w:val="-4"/>
                <w:sz w:val="24"/>
              </w:rPr>
              <w:t xml:space="preserve"> </w:t>
            </w:r>
            <w:r>
              <w:rPr>
                <w:color w:val="343434"/>
                <w:sz w:val="24"/>
              </w:rPr>
              <w:t>2019</w:t>
            </w:r>
            <w:r>
              <w:rPr>
                <w:color w:val="343434"/>
                <w:spacing w:val="35"/>
                <w:sz w:val="24"/>
              </w:rPr>
              <w:t xml:space="preserve"> </w:t>
            </w:r>
            <w:r>
              <w:rPr>
                <w:color w:val="343434"/>
                <w:spacing w:val="-2"/>
                <w:sz w:val="24"/>
              </w:rPr>
              <w:t>153620</w:t>
            </w:r>
          </w:p>
        </w:tc>
        <w:tc>
          <w:tcPr>
            <w:tcW w:w="2266" w:type="dxa"/>
          </w:tcPr>
          <w:p w14:paraId="22623645">
            <w:pPr>
              <w:pStyle w:val="11"/>
              <w:spacing w:before="82"/>
              <w:ind w:left="26"/>
              <w:rPr>
                <w:sz w:val="24"/>
              </w:rPr>
            </w:pPr>
            <w:r>
              <w:rPr>
                <w:color w:val="343434"/>
                <w:sz w:val="24"/>
              </w:rPr>
              <w:t>19240</w:t>
            </w:r>
            <w:r>
              <w:rPr>
                <w:color w:val="343434"/>
                <w:spacing w:val="-32"/>
                <w:sz w:val="24"/>
              </w:rPr>
              <w:t xml:space="preserve"> </w:t>
            </w:r>
            <w:r>
              <w:rPr>
                <w:color w:val="343434"/>
                <w:spacing w:val="-4"/>
                <w:sz w:val="24"/>
              </w:rPr>
              <w:t>2656</w:t>
            </w:r>
          </w:p>
        </w:tc>
      </w:tr>
      <w:tr w14:paraId="7F869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1" w:hRule="atLeast"/>
        </w:trPr>
        <w:tc>
          <w:tcPr>
            <w:tcW w:w="2950" w:type="dxa"/>
          </w:tcPr>
          <w:p w14:paraId="2D38D29D">
            <w:pPr>
              <w:pStyle w:val="11"/>
              <w:spacing w:before="81"/>
              <w:ind w:left="50"/>
              <w:rPr>
                <w:sz w:val="24"/>
              </w:rPr>
            </w:pPr>
            <w:r>
              <w:rPr>
                <w:color w:val="343434"/>
                <w:sz w:val="24"/>
              </w:rPr>
              <w:t>29</w:t>
            </w:r>
            <w:r>
              <w:rPr>
                <w:color w:val="343434"/>
                <w:spacing w:val="-8"/>
                <w:sz w:val="24"/>
              </w:rPr>
              <w:t xml:space="preserve"> </w:t>
            </w:r>
            <w:r>
              <w:rPr>
                <w:color w:val="343434"/>
                <w:sz w:val="24"/>
              </w:rPr>
              <w:t>march</w:t>
            </w:r>
            <w:r>
              <w:rPr>
                <w:color w:val="343434"/>
                <w:spacing w:val="-4"/>
                <w:sz w:val="24"/>
              </w:rPr>
              <w:t xml:space="preserve"> </w:t>
            </w:r>
            <w:r>
              <w:rPr>
                <w:color w:val="343434"/>
                <w:sz w:val="24"/>
              </w:rPr>
              <w:t>2020</w:t>
            </w:r>
            <w:r>
              <w:rPr>
                <w:color w:val="343434"/>
                <w:spacing w:val="35"/>
                <w:sz w:val="24"/>
              </w:rPr>
              <w:t xml:space="preserve"> </w:t>
            </w:r>
            <w:r>
              <w:rPr>
                <w:color w:val="343434"/>
                <w:spacing w:val="-2"/>
                <w:sz w:val="24"/>
              </w:rPr>
              <w:t>165888</w:t>
            </w:r>
          </w:p>
        </w:tc>
        <w:tc>
          <w:tcPr>
            <w:tcW w:w="2266" w:type="dxa"/>
          </w:tcPr>
          <w:p w14:paraId="000114C1">
            <w:pPr>
              <w:pStyle w:val="11"/>
              <w:spacing w:before="81"/>
              <w:ind w:left="26"/>
              <w:rPr>
                <w:sz w:val="24"/>
              </w:rPr>
            </w:pPr>
            <w:r>
              <w:rPr>
                <w:color w:val="343434"/>
                <w:sz w:val="24"/>
              </w:rPr>
              <w:t>20368</w:t>
            </w:r>
            <w:r>
              <w:rPr>
                <w:color w:val="343434"/>
                <w:spacing w:val="-32"/>
                <w:sz w:val="24"/>
              </w:rPr>
              <w:t xml:space="preserve"> </w:t>
            </w:r>
            <w:r>
              <w:rPr>
                <w:color w:val="343434"/>
                <w:spacing w:val="-4"/>
                <w:sz w:val="24"/>
              </w:rPr>
              <w:t>4652</w:t>
            </w:r>
          </w:p>
        </w:tc>
      </w:tr>
      <w:tr w14:paraId="7AB4A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2950" w:type="dxa"/>
          </w:tcPr>
          <w:p w14:paraId="721FFE0D">
            <w:pPr>
              <w:pStyle w:val="11"/>
              <w:spacing w:before="74" w:line="256" w:lineRule="exact"/>
              <w:ind w:left="50"/>
              <w:rPr>
                <w:sz w:val="24"/>
              </w:rPr>
            </w:pPr>
            <w:r>
              <w:rPr>
                <w:color w:val="343434"/>
                <w:sz w:val="24"/>
              </w:rPr>
              <w:t>28</w:t>
            </w:r>
            <w:r>
              <w:rPr>
                <w:color w:val="343434"/>
                <w:spacing w:val="-8"/>
                <w:sz w:val="24"/>
              </w:rPr>
              <w:t xml:space="preserve"> </w:t>
            </w:r>
            <w:r>
              <w:rPr>
                <w:color w:val="343434"/>
                <w:sz w:val="24"/>
              </w:rPr>
              <w:t>march</w:t>
            </w:r>
            <w:r>
              <w:rPr>
                <w:color w:val="343434"/>
                <w:spacing w:val="-4"/>
                <w:sz w:val="24"/>
              </w:rPr>
              <w:t xml:space="preserve"> </w:t>
            </w:r>
            <w:r>
              <w:rPr>
                <w:color w:val="343434"/>
                <w:sz w:val="24"/>
              </w:rPr>
              <w:t>2021</w:t>
            </w:r>
            <w:r>
              <w:rPr>
                <w:color w:val="343434"/>
                <w:spacing w:val="35"/>
                <w:sz w:val="24"/>
              </w:rPr>
              <w:t xml:space="preserve"> </w:t>
            </w:r>
            <w:r>
              <w:rPr>
                <w:color w:val="343434"/>
                <w:spacing w:val="-2"/>
                <w:sz w:val="24"/>
              </w:rPr>
              <w:t>216522</w:t>
            </w:r>
          </w:p>
        </w:tc>
        <w:tc>
          <w:tcPr>
            <w:tcW w:w="2266" w:type="dxa"/>
          </w:tcPr>
          <w:p w14:paraId="737BC01D">
            <w:pPr>
              <w:pStyle w:val="11"/>
              <w:spacing w:before="74" w:line="256" w:lineRule="exact"/>
              <w:ind w:left="26"/>
              <w:rPr>
                <w:sz w:val="24"/>
              </w:rPr>
            </w:pPr>
            <w:r>
              <w:rPr>
                <w:color w:val="343434"/>
                <w:sz w:val="24"/>
              </w:rPr>
              <w:t>22450</w:t>
            </w:r>
            <w:r>
              <w:rPr>
                <w:color w:val="343434"/>
                <w:spacing w:val="-32"/>
                <w:sz w:val="24"/>
              </w:rPr>
              <w:t xml:space="preserve"> </w:t>
            </w:r>
            <w:r>
              <w:rPr>
                <w:color w:val="343434"/>
                <w:spacing w:val="-4"/>
                <w:sz w:val="24"/>
              </w:rPr>
              <w:t>6258</w:t>
            </w:r>
          </w:p>
        </w:tc>
      </w:tr>
    </w:tbl>
    <w:p w14:paraId="7BA772F6">
      <w:pPr>
        <w:pStyle w:val="6"/>
        <w:spacing w:before="255" w:line="352" w:lineRule="auto"/>
        <w:ind w:left="735" w:right="868"/>
        <w:jc w:val="both"/>
      </w:pPr>
      <w:r>
        <w:rPr>
          <w:color w:val="343434"/>
        </w:rPr>
        <w:t>The</w:t>
      </w:r>
      <w:r>
        <w:rPr>
          <w:color w:val="343434"/>
          <w:spacing w:val="-9"/>
        </w:rPr>
        <w:t xml:space="preserve"> </w:t>
      </w:r>
      <w:r>
        <w:rPr>
          <w:color w:val="343434"/>
        </w:rPr>
        <w:t>ratio</w:t>
      </w:r>
      <w:r>
        <w:rPr>
          <w:color w:val="343434"/>
          <w:spacing w:val="-8"/>
        </w:rPr>
        <w:t xml:space="preserve"> </w:t>
      </w:r>
      <w:r>
        <w:rPr>
          <w:color w:val="343434"/>
        </w:rPr>
        <w:t>of</w:t>
      </w:r>
      <w:r>
        <w:rPr>
          <w:color w:val="343434"/>
          <w:spacing w:val="-8"/>
        </w:rPr>
        <w:t xml:space="preserve"> </w:t>
      </w:r>
      <w:r>
        <w:rPr>
          <w:color w:val="343434"/>
        </w:rPr>
        <w:t>the</w:t>
      </w:r>
      <w:r>
        <w:rPr>
          <w:color w:val="343434"/>
          <w:spacing w:val="-9"/>
        </w:rPr>
        <w:t xml:space="preserve"> </w:t>
      </w:r>
      <w:r>
        <w:rPr>
          <w:color w:val="343434"/>
        </w:rPr>
        <w:t>deployment</w:t>
      </w:r>
      <w:r>
        <w:rPr>
          <w:color w:val="343434"/>
          <w:spacing w:val="-8"/>
        </w:rPr>
        <w:t xml:space="preserve"> </w:t>
      </w:r>
      <w:r>
        <w:rPr>
          <w:color w:val="343434"/>
        </w:rPr>
        <w:t>of</w:t>
      </w:r>
      <w:r>
        <w:rPr>
          <w:color w:val="343434"/>
          <w:spacing w:val="-8"/>
        </w:rPr>
        <w:t xml:space="preserve"> </w:t>
      </w:r>
      <w:r>
        <w:rPr>
          <w:color w:val="343434"/>
        </w:rPr>
        <w:t>bank</w:t>
      </w:r>
      <w:r>
        <w:rPr>
          <w:color w:val="343434"/>
          <w:spacing w:val="-7"/>
        </w:rPr>
        <w:t xml:space="preserve"> </w:t>
      </w:r>
      <w:r>
        <w:rPr>
          <w:color w:val="343434"/>
        </w:rPr>
        <w:t>credit</w:t>
      </w:r>
      <w:r>
        <w:rPr>
          <w:color w:val="343434"/>
          <w:spacing w:val="-8"/>
        </w:rPr>
        <w:t xml:space="preserve"> </w:t>
      </w:r>
      <w:r>
        <w:rPr>
          <w:color w:val="343434"/>
        </w:rPr>
        <w:t>to</w:t>
      </w:r>
      <w:r>
        <w:rPr>
          <w:color w:val="343434"/>
          <w:spacing w:val="-9"/>
        </w:rPr>
        <w:t xml:space="preserve"> </w:t>
      </w:r>
      <w:r>
        <w:rPr>
          <w:color w:val="343434"/>
        </w:rPr>
        <w:t>petrochemicals</w:t>
      </w:r>
      <w:r>
        <w:rPr>
          <w:color w:val="343434"/>
          <w:spacing w:val="-8"/>
        </w:rPr>
        <w:t xml:space="preserve"> </w:t>
      </w:r>
      <w:r>
        <w:rPr>
          <w:color w:val="343434"/>
        </w:rPr>
        <w:t>as</w:t>
      </w:r>
      <w:r>
        <w:rPr>
          <w:color w:val="343434"/>
          <w:spacing w:val="-8"/>
        </w:rPr>
        <w:t xml:space="preserve"> </w:t>
      </w:r>
      <w:r>
        <w:rPr>
          <w:color w:val="343434"/>
        </w:rPr>
        <w:t>a</w:t>
      </w:r>
      <w:r>
        <w:rPr>
          <w:color w:val="343434"/>
          <w:spacing w:val="-9"/>
        </w:rPr>
        <w:t xml:space="preserve"> </w:t>
      </w:r>
      <w:r>
        <w:rPr>
          <w:color w:val="343434"/>
        </w:rPr>
        <w:t>percentage</w:t>
      </w:r>
      <w:r>
        <w:rPr>
          <w:color w:val="343434"/>
          <w:spacing w:val="-8"/>
        </w:rPr>
        <w:t xml:space="preserve"> </w:t>
      </w:r>
      <w:r>
        <w:rPr>
          <w:color w:val="343434"/>
        </w:rPr>
        <w:t>of</w:t>
      </w:r>
      <w:r>
        <w:rPr>
          <w:color w:val="343434"/>
          <w:spacing w:val="-8"/>
        </w:rPr>
        <w:t xml:space="preserve"> </w:t>
      </w:r>
      <w:r>
        <w:rPr>
          <w:color w:val="343434"/>
        </w:rPr>
        <w:t>the total</w:t>
      </w:r>
      <w:r>
        <w:rPr>
          <w:color w:val="343434"/>
          <w:spacing w:val="-15"/>
        </w:rPr>
        <w:t xml:space="preserve"> </w:t>
      </w:r>
      <w:r>
        <w:rPr>
          <w:color w:val="343434"/>
        </w:rPr>
        <w:t>bank</w:t>
      </w:r>
      <w:r>
        <w:rPr>
          <w:color w:val="343434"/>
          <w:spacing w:val="-15"/>
        </w:rPr>
        <w:t xml:space="preserve"> </w:t>
      </w:r>
      <w:r>
        <w:rPr>
          <w:color w:val="343434"/>
        </w:rPr>
        <w:t>credit</w:t>
      </w:r>
      <w:r>
        <w:rPr>
          <w:color w:val="343434"/>
          <w:spacing w:val="-15"/>
        </w:rPr>
        <w:t xml:space="preserve"> </w:t>
      </w:r>
      <w:r>
        <w:rPr>
          <w:color w:val="343434"/>
        </w:rPr>
        <w:t>as</w:t>
      </w:r>
      <w:r>
        <w:rPr>
          <w:color w:val="343434"/>
          <w:spacing w:val="-15"/>
        </w:rPr>
        <w:t xml:space="preserve"> </w:t>
      </w:r>
      <w:r>
        <w:rPr>
          <w:color w:val="343434"/>
        </w:rPr>
        <w:t>on</w:t>
      </w:r>
      <w:r>
        <w:rPr>
          <w:color w:val="343434"/>
          <w:spacing w:val="-15"/>
        </w:rPr>
        <w:t xml:space="preserve"> </w:t>
      </w:r>
      <w:r>
        <w:rPr>
          <w:color w:val="343434"/>
        </w:rPr>
        <w:t>30</w:t>
      </w:r>
      <w:r>
        <w:rPr>
          <w:color w:val="343434"/>
          <w:spacing w:val="-15"/>
        </w:rPr>
        <w:t xml:space="preserve"> </w:t>
      </w:r>
      <w:r>
        <w:rPr>
          <w:color w:val="343434"/>
        </w:rPr>
        <w:t>March</w:t>
      </w:r>
      <w:r>
        <w:rPr>
          <w:color w:val="343434"/>
          <w:spacing w:val="-15"/>
        </w:rPr>
        <w:t xml:space="preserve"> </w:t>
      </w:r>
      <w:r>
        <w:rPr>
          <w:color w:val="343434"/>
        </w:rPr>
        <w:t>2018,</w:t>
      </w:r>
      <w:r>
        <w:rPr>
          <w:color w:val="343434"/>
          <w:spacing w:val="-15"/>
        </w:rPr>
        <w:t xml:space="preserve"> </w:t>
      </w:r>
      <w:r>
        <w:rPr>
          <w:color w:val="343434"/>
        </w:rPr>
        <w:t>to</w:t>
      </w:r>
      <w:r>
        <w:rPr>
          <w:color w:val="343434"/>
          <w:spacing w:val="-15"/>
        </w:rPr>
        <w:t xml:space="preserve"> </w:t>
      </w:r>
      <w:r>
        <w:rPr>
          <w:color w:val="343434"/>
        </w:rPr>
        <w:t>the</w:t>
      </w:r>
      <w:r>
        <w:rPr>
          <w:color w:val="343434"/>
          <w:spacing w:val="-15"/>
        </w:rPr>
        <w:t xml:space="preserve"> </w:t>
      </w:r>
      <w:r>
        <w:rPr>
          <w:color w:val="343434"/>
        </w:rPr>
        <w:t>same</w:t>
      </w:r>
      <w:r>
        <w:rPr>
          <w:color w:val="343434"/>
          <w:spacing w:val="-15"/>
        </w:rPr>
        <w:t xml:space="preserve"> </w:t>
      </w:r>
      <w:r>
        <w:rPr>
          <w:color w:val="343434"/>
        </w:rPr>
        <w:t>percentage</w:t>
      </w:r>
      <w:r>
        <w:rPr>
          <w:color w:val="343434"/>
          <w:spacing w:val="-14"/>
        </w:rPr>
        <w:t xml:space="preserve"> </w:t>
      </w:r>
      <w:r>
        <w:rPr>
          <w:color w:val="343434"/>
        </w:rPr>
        <w:t>value</w:t>
      </w:r>
      <w:r>
        <w:rPr>
          <w:color w:val="343434"/>
          <w:spacing w:val="-15"/>
        </w:rPr>
        <w:t xml:space="preserve"> </w:t>
      </w:r>
      <w:r>
        <w:rPr>
          <w:color w:val="343434"/>
        </w:rPr>
        <w:t>as</w:t>
      </w:r>
      <w:r>
        <w:rPr>
          <w:color w:val="343434"/>
          <w:spacing w:val="-13"/>
        </w:rPr>
        <w:t xml:space="preserve"> </w:t>
      </w:r>
      <w:r>
        <w:rPr>
          <w:color w:val="343434"/>
        </w:rPr>
        <w:t>on</w:t>
      </w:r>
      <w:r>
        <w:rPr>
          <w:color w:val="343434"/>
          <w:spacing w:val="-13"/>
        </w:rPr>
        <w:t xml:space="preserve"> </w:t>
      </w:r>
      <w:r>
        <w:rPr>
          <w:color w:val="343434"/>
        </w:rPr>
        <w:t>28</w:t>
      </w:r>
      <w:r>
        <w:rPr>
          <w:color w:val="343434"/>
          <w:spacing w:val="-15"/>
        </w:rPr>
        <w:t xml:space="preserve"> </w:t>
      </w:r>
      <w:r>
        <w:rPr>
          <w:color w:val="343434"/>
        </w:rPr>
        <w:t>March 2021 is</w:t>
      </w:r>
    </w:p>
    <w:p w14:paraId="61CD9FA8">
      <w:pPr>
        <w:spacing w:before="129" w:line="250" w:lineRule="exact"/>
        <w:ind w:left="1095" w:right="0" w:firstLine="0"/>
        <w:jc w:val="left"/>
        <w:rPr>
          <w:sz w:val="21"/>
        </w:rPr>
      </w:pPr>
      <w:r>
        <w:rPr>
          <w:color w:val="343434"/>
          <w:sz w:val="21"/>
        </w:rPr>
        <w:t>1.</w:t>
      </w:r>
      <w:r>
        <w:rPr>
          <w:color w:val="343434"/>
          <w:spacing w:val="33"/>
          <w:sz w:val="21"/>
        </w:rPr>
        <w:t xml:space="preserve">  </w:t>
      </w:r>
      <w:r>
        <w:rPr>
          <w:color w:val="343434"/>
          <w:sz w:val="21"/>
        </w:rPr>
        <w:t>1.65:</w:t>
      </w:r>
      <w:r>
        <w:rPr>
          <w:color w:val="343434"/>
          <w:spacing w:val="-8"/>
          <w:sz w:val="21"/>
        </w:rPr>
        <w:t xml:space="preserve"> </w:t>
      </w:r>
      <w:r>
        <w:rPr>
          <w:color w:val="343434"/>
          <w:spacing w:val="-4"/>
          <w:sz w:val="21"/>
        </w:rPr>
        <w:t>2.36</w:t>
      </w:r>
    </w:p>
    <w:p w14:paraId="3358673F">
      <w:pPr>
        <w:spacing w:before="0" w:line="246" w:lineRule="exact"/>
        <w:ind w:left="1095" w:right="0" w:firstLine="0"/>
        <w:jc w:val="left"/>
        <w:rPr>
          <w:sz w:val="21"/>
        </w:rPr>
      </w:pPr>
      <w:r>
        <w:rPr>
          <w:color w:val="343434"/>
          <w:sz w:val="21"/>
        </w:rPr>
        <w:t>2.</w:t>
      </w:r>
      <w:r>
        <w:rPr>
          <w:color w:val="343434"/>
          <w:spacing w:val="33"/>
          <w:sz w:val="21"/>
        </w:rPr>
        <w:t xml:space="preserve">  </w:t>
      </w:r>
      <w:r>
        <w:rPr>
          <w:color w:val="343434"/>
          <w:sz w:val="21"/>
        </w:rPr>
        <w:t>1.52:</w:t>
      </w:r>
      <w:r>
        <w:rPr>
          <w:color w:val="343434"/>
          <w:spacing w:val="-8"/>
          <w:sz w:val="21"/>
        </w:rPr>
        <w:t xml:space="preserve"> </w:t>
      </w:r>
      <w:r>
        <w:rPr>
          <w:color w:val="343434"/>
          <w:spacing w:val="-4"/>
          <w:sz w:val="21"/>
        </w:rPr>
        <w:t>2.36</w:t>
      </w:r>
    </w:p>
    <w:p w14:paraId="147A8738">
      <w:pPr>
        <w:pStyle w:val="10"/>
        <w:numPr>
          <w:ilvl w:val="0"/>
          <w:numId w:val="68"/>
        </w:numPr>
        <w:tabs>
          <w:tab w:val="left" w:pos="1448"/>
        </w:tabs>
        <w:spacing w:before="0" w:after="0" w:line="246" w:lineRule="exact"/>
        <w:ind w:left="1448" w:right="0" w:hanging="353"/>
        <w:jc w:val="left"/>
        <w:rPr>
          <w:color w:val="343434"/>
          <w:sz w:val="21"/>
        </w:rPr>
      </w:pPr>
      <w:r>
        <w:rPr>
          <w:color w:val="343434"/>
          <w:spacing w:val="-2"/>
          <w:sz w:val="21"/>
        </w:rPr>
        <w:t>1.48:</w:t>
      </w:r>
      <w:r>
        <w:rPr>
          <w:color w:val="343434"/>
          <w:spacing w:val="-5"/>
          <w:sz w:val="21"/>
        </w:rPr>
        <w:t xml:space="preserve"> </w:t>
      </w:r>
      <w:r>
        <w:rPr>
          <w:color w:val="343434"/>
          <w:spacing w:val="-4"/>
          <w:sz w:val="21"/>
        </w:rPr>
        <w:t>2.89</w:t>
      </w:r>
    </w:p>
    <w:p w14:paraId="0E4A2418">
      <w:pPr>
        <w:pStyle w:val="10"/>
        <w:numPr>
          <w:ilvl w:val="0"/>
          <w:numId w:val="68"/>
        </w:numPr>
        <w:tabs>
          <w:tab w:val="left" w:pos="1448"/>
        </w:tabs>
        <w:spacing w:before="0" w:after="0" w:line="250" w:lineRule="exact"/>
        <w:ind w:left="1448" w:right="0" w:hanging="353"/>
        <w:jc w:val="left"/>
        <w:rPr>
          <w:color w:val="343434"/>
          <w:sz w:val="21"/>
        </w:rPr>
      </w:pPr>
      <w:r>
        <w:rPr>
          <w:color w:val="343434"/>
          <w:sz w:val="21"/>
        </w:rPr>
        <w:t>1.5:</w:t>
      </w:r>
      <w:r>
        <w:rPr>
          <w:color w:val="343434"/>
          <w:spacing w:val="-13"/>
          <w:sz w:val="21"/>
        </w:rPr>
        <w:t xml:space="preserve"> </w:t>
      </w:r>
      <w:r>
        <w:rPr>
          <w:color w:val="343434"/>
          <w:spacing w:val="-5"/>
          <w:sz w:val="21"/>
        </w:rPr>
        <w:t>2.8</w:t>
      </w:r>
    </w:p>
    <w:p w14:paraId="466F2F9A">
      <w:pPr>
        <w:pStyle w:val="6"/>
        <w:spacing w:before="90"/>
        <w:rPr>
          <w:sz w:val="21"/>
        </w:rPr>
      </w:pPr>
    </w:p>
    <w:p w14:paraId="0559AAEF">
      <w:pPr>
        <w:spacing w:before="1"/>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078CA0BC">
      <w:pPr>
        <w:pStyle w:val="6"/>
        <w:spacing w:before="5"/>
        <w:rPr>
          <w:rFonts w:ascii="Arial"/>
          <w:b/>
          <w:sz w:val="17"/>
        </w:rPr>
      </w:pPr>
    </w:p>
    <w:p w14:paraId="63DCA564">
      <w:pPr>
        <w:pStyle w:val="2"/>
      </w:pPr>
      <w:r>
        <mc:AlternateContent>
          <mc:Choice Requires="wps">
            <w:drawing>
              <wp:anchor distT="0" distB="0" distL="0" distR="0" simplePos="0" relativeHeight="251748352" behindDoc="1" locked="0" layoutInCell="1" allowOverlap="1">
                <wp:simplePos x="0" y="0"/>
                <wp:positionH relativeFrom="page">
                  <wp:posOffset>630555</wp:posOffset>
                </wp:positionH>
                <wp:positionV relativeFrom="paragraph">
                  <wp:posOffset>356235</wp:posOffset>
                </wp:positionV>
                <wp:extent cx="676910" cy="164465"/>
                <wp:effectExtent l="0" t="0" r="0" b="0"/>
                <wp:wrapNone/>
                <wp:docPr id="440" name="Textbox 440"/>
                <wp:cNvGraphicFramePr/>
                <a:graphic xmlns:a="http://schemas.openxmlformats.org/drawingml/2006/main">
                  <a:graphicData uri="http://schemas.microsoft.com/office/word/2010/wordprocessingShape">
                    <wps:wsp>
                      <wps:cNvSpPr txBox="1"/>
                      <wps:spPr>
                        <a:xfrm>
                          <a:off x="0" y="0"/>
                          <a:ext cx="676910" cy="164465"/>
                        </a:xfrm>
                        <a:prstGeom prst="rect">
                          <a:avLst/>
                        </a:prstGeom>
                      </wps:spPr>
                      <wps:txbx>
                        <w:txbxContent>
                          <w:p w14:paraId="42915519">
                            <w:pPr>
                              <w:spacing w:before="0" w:line="259" w:lineRule="exact"/>
                              <w:ind w:left="0" w:right="0" w:firstLine="0"/>
                              <w:jc w:val="left"/>
                              <w:rPr>
                                <w:i/>
                                <w:sz w:val="22"/>
                              </w:rPr>
                            </w:pPr>
                            <w:r>
                              <w:rPr>
                                <w:i/>
                                <w:color w:val="343434"/>
                                <w:spacing w:val="-7"/>
                                <w:sz w:val="22"/>
                              </w:rPr>
                              <w:t>Question</w:t>
                            </w:r>
                            <w:r>
                              <w:rPr>
                                <w:i/>
                                <w:color w:val="343434"/>
                                <w:spacing w:val="-3"/>
                                <w:sz w:val="22"/>
                              </w:rPr>
                              <w:t xml:space="preserve"> </w:t>
                            </w:r>
                            <w:r>
                              <w:rPr>
                                <w:i/>
                                <w:color w:val="343434"/>
                                <w:spacing w:val="-7"/>
                                <w:sz w:val="22"/>
                              </w:rPr>
                              <w:t>3.</w:t>
                            </w:r>
                          </w:p>
                        </w:txbxContent>
                      </wps:txbx>
                      <wps:bodyPr wrap="square" lIns="0" tIns="0" rIns="0" bIns="0" rtlCol="0">
                        <a:noAutofit/>
                      </wps:bodyPr>
                    </wps:wsp>
                  </a:graphicData>
                </a:graphic>
              </wp:anchor>
            </w:drawing>
          </mc:Choice>
          <mc:Fallback>
            <w:pict>
              <v:shape id="Textbox 440" o:spid="_x0000_s1026" o:spt="202" type="#_x0000_t202" style="position:absolute;left:0pt;margin-left:49.65pt;margin-top:28.05pt;height:12.95pt;width:53.3pt;mso-position-horizontal-relative:page;z-index:-251568128;mso-width-relative:page;mso-height-relative:page;" filled="f" stroked="f" coordsize="21600,21600" o:gfxdata="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4&#10;l/rz1wAAAAgBAAAPAAAAAAAAAAEAIAAAACIAAABkcnMvZG93bnJldi54bWxQSwECFAAUAAAACACH&#10;TuJAyBsFPrMBAAB3AwAADgAAAAAAAAABACAAAAAmAQAAZHJzL2Uyb0RvYy54bWxQSwUGAAAAAAYA&#10;BgBZAQAASwUAAAAA&#10;">
                <v:fill on="f" focussize="0,0"/>
                <v:stroke on="f"/>
                <v:imagedata o:title=""/>
                <o:lock v:ext="edit" aspectratio="f"/>
                <v:textbox inset="0mm,0mm,0mm,0mm">
                  <w:txbxContent>
                    <w:p w14:paraId="42915519">
                      <w:pPr>
                        <w:spacing w:before="0" w:line="259" w:lineRule="exact"/>
                        <w:ind w:left="0" w:right="0" w:firstLine="0"/>
                        <w:jc w:val="left"/>
                        <w:rPr>
                          <w:i/>
                          <w:sz w:val="22"/>
                        </w:rPr>
                      </w:pPr>
                      <w:r>
                        <w:rPr>
                          <w:i/>
                          <w:color w:val="343434"/>
                          <w:spacing w:val="-7"/>
                          <w:sz w:val="22"/>
                        </w:rPr>
                        <w:t>Question</w:t>
                      </w:r>
                      <w:r>
                        <w:rPr>
                          <w:i/>
                          <w:color w:val="343434"/>
                          <w:spacing w:val="-3"/>
                          <w:sz w:val="22"/>
                        </w:rPr>
                        <w:t xml:space="preserve"> </w:t>
                      </w:r>
                      <w:r>
                        <w:rPr>
                          <w:i/>
                          <w:color w:val="343434"/>
                          <w:spacing w:val="-7"/>
                          <w:sz w:val="22"/>
                        </w:rPr>
                        <w:t>3.</w:t>
                      </w:r>
                    </w:p>
                  </w:txbxContent>
                </v:textbox>
              </v:shape>
            </w:pict>
          </mc:Fallback>
        </mc:AlternateContent>
      </w:r>
      <w:r>
        <w:rPr>
          <w:color w:val="19212D"/>
        </w:rPr>
        <w:t xml:space="preserve">Question </w:t>
      </w:r>
      <w:r>
        <w:rPr>
          <w:color w:val="19212D"/>
          <w:spacing w:val="-5"/>
        </w:rPr>
        <w:t>130</w:t>
      </w:r>
    </w:p>
    <w:p w14:paraId="28350F9F">
      <w:pPr>
        <w:pStyle w:val="6"/>
        <w:spacing w:before="8"/>
        <w:rPr>
          <w:rFonts w:ascii="Arial"/>
          <w:b/>
          <w:sz w:val="16"/>
        </w:rPr>
      </w:pPr>
      <w:r>
        <w:rPr>
          <w:rFonts w:ascii="Arial"/>
          <w:b/>
          <w:sz w:val="16"/>
        </w:rPr>
        <mc:AlternateContent>
          <mc:Choice Requires="wps">
            <w:drawing>
              <wp:anchor distT="0" distB="0" distL="0" distR="0" simplePos="0" relativeHeight="251785216" behindDoc="1" locked="0" layoutInCell="1" allowOverlap="1">
                <wp:simplePos x="0" y="0"/>
                <wp:positionH relativeFrom="page">
                  <wp:posOffset>629285</wp:posOffset>
                </wp:positionH>
                <wp:positionV relativeFrom="paragraph">
                  <wp:posOffset>137160</wp:posOffset>
                </wp:positionV>
                <wp:extent cx="702310" cy="178435"/>
                <wp:effectExtent l="0" t="0" r="0" b="0"/>
                <wp:wrapTopAndBottom/>
                <wp:docPr id="441" name="Graphic 441"/>
                <wp:cNvGraphicFramePr/>
                <a:graphic xmlns:a="http://schemas.openxmlformats.org/drawingml/2006/main">
                  <a:graphicData uri="http://schemas.microsoft.com/office/word/2010/wordprocessingShape">
                    <wps:wsp>
                      <wps:cNvSpPr/>
                      <wps:spPr>
                        <a:xfrm>
                          <a:off x="0" y="0"/>
                          <a:ext cx="702310" cy="178435"/>
                        </a:xfrm>
                        <a:custGeom>
                          <a:avLst/>
                          <a:gdLst/>
                          <a:ahLst/>
                          <a:cxnLst/>
                          <a:rect l="l" t="t" r="r" b="b"/>
                          <a:pathLst>
                            <a:path w="702310" h="178435">
                              <a:moveTo>
                                <a:pt x="701732" y="0"/>
                              </a:moveTo>
                              <a:lnTo>
                                <a:pt x="0" y="0"/>
                              </a:lnTo>
                              <a:lnTo>
                                <a:pt x="0" y="177864"/>
                              </a:lnTo>
                              <a:lnTo>
                                <a:pt x="701732" y="177864"/>
                              </a:lnTo>
                              <a:lnTo>
                                <a:pt x="701732" y="0"/>
                              </a:lnTo>
                              <a:close/>
                            </a:path>
                          </a:pathLst>
                        </a:custGeom>
                        <a:solidFill>
                          <a:srgbClr val="FFFFFF"/>
                        </a:solidFill>
                      </wps:spPr>
                      <wps:bodyPr wrap="square" lIns="0" tIns="0" rIns="0" bIns="0" rtlCol="0">
                        <a:noAutofit/>
                      </wps:bodyPr>
                    </wps:wsp>
                  </a:graphicData>
                </a:graphic>
              </wp:anchor>
            </w:drawing>
          </mc:Choice>
          <mc:Fallback>
            <w:pict>
              <v:shape id="Graphic 441" o:spid="_x0000_s1026" o:spt="100" style="position:absolute;left:0pt;margin-left:49.55pt;margin-top:10.8pt;height:14.05pt;width:55.3pt;mso-position-horizontal-relative:page;mso-wrap-distance-bottom:0pt;mso-wrap-distance-top:0pt;z-index:-251531264;mso-width-relative:page;mso-height-relative:page;" fillcolor="#FFFFFF" filled="t" stroked="f" coordsize="702310,178435" o:gfxdata="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5dwG2AAAAAgBAAAPAAAAAAAAAAEAIAAAACIAAABkcnMvZG93bnJldi54bWxQSwECFAAUAAAA&#10;CACHTuJADF4dOycCAADjBAAADgAAAAAAAAABACAAAAAnAQAAZHJzL2Uyb0RvYy54bWxQSwUGAAAA&#10;AAYABgBZAQAAwAUAAAAA&#10;" path="m701732,0l0,0,0,177864,701732,177864,701732,0xe">
                <v:fill on="t" focussize="0,0"/>
                <v:stroke on="f"/>
                <v:imagedata o:title=""/>
                <o:lock v:ext="edit" aspectratio="f"/>
                <v:textbox inset="0mm,0mm,0mm,0mm"/>
                <w10:wrap type="topAndBottom"/>
              </v:shape>
            </w:pict>
          </mc:Fallback>
        </mc:AlternateContent>
      </w:r>
    </w:p>
    <w:p w14:paraId="69649AC1">
      <w:pPr>
        <w:pStyle w:val="6"/>
        <w:spacing w:before="11"/>
        <w:rPr>
          <w:rFonts w:ascii="Arial"/>
          <w:b/>
          <w:sz w:val="30"/>
        </w:rPr>
      </w:pPr>
    </w:p>
    <w:p w14:paraId="4E02FA58">
      <w:pPr>
        <w:spacing w:before="0"/>
        <w:ind w:left="285" w:right="0" w:firstLine="0"/>
        <w:jc w:val="left"/>
        <w:rPr>
          <w:i/>
          <w:sz w:val="22"/>
        </w:rPr>
      </w:pPr>
      <w:r>
        <w:rPr>
          <w:i/>
          <w:color w:val="343434"/>
          <w:spacing w:val="-2"/>
          <w:sz w:val="22"/>
        </w:rPr>
        <w:t>Statement</w:t>
      </w:r>
    </w:p>
    <w:p w14:paraId="4F2A2D9E">
      <w:pPr>
        <w:pStyle w:val="6"/>
        <w:spacing w:before="114"/>
        <w:rPr>
          <w:i/>
          <w:sz w:val="22"/>
        </w:rPr>
      </w:pPr>
    </w:p>
    <w:p w14:paraId="3CE89564">
      <w:pPr>
        <w:pStyle w:val="6"/>
        <w:spacing w:line="352" w:lineRule="auto"/>
        <w:ind w:left="735" w:right="845"/>
      </w:pPr>
      <w:r>
        <w:rPr>
          <w:color w:val="343434"/>
          <w:spacing w:val="-2"/>
        </w:rPr>
        <w:t>Should</w:t>
      </w:r>
      <w:r>
        <w:rPr>
          <w:color w:val="343434"/>
          <w:spacing w:val="-11"/>
        </w:rPr>
        <w:t xml:space="preserve"> </w:t>
      </w:r>
      <w:r>
        <w:rPr>
          <w:color w:val="343434"/>
          <w:spacing w:val="-2"/>
        </w:rPr>
        <w:t>a</w:t>
      </w:r>
      <w:r>
        <w:rPr>
          <w:color w:val="343434"/>
          <w:spacing w:val="-11"/>
        </w:rPr>
        <w:t xml:space="preserve"> </w:t>
      </w:r>
      <w:r>
        <w:rPr>
          <w:color w:val="343434"/>
          <w:spacing w:val="-2"/>
        </w:rPr>
        <w:t>huge</w:t>
      </w:r>
      <w:r>
        <w:rPr>
          <w:color w:val="343434"/>
          <w:spacing w:val="-10"/>
        </w:rPr>
        <w:t xml:space="preserve"> </w:t>
      </w:r>
      <w:r>
        <w:rPr>
          <w:color w:val="343434"/>
          <w:spacing w:val="-2"/>
        </w:rPr>
        <w:t>amount</w:t>
      </w:r>
      <w:r>
        <w:rPr>
          <w:color w:val="343434"/>
          <w:spacing w:val="-6"/>
        </w:rPr>
        <w:t xml:space="preserve"> </w:t>
      </w:r>
      <w:r>
        <w:rPr>
          <w:color w:val="343434"/>
          <w:spacing w:val="-2"/>
        </w:rPr>
        <w:t>of</w:t>
      </w:r>
      <w:r>
        <w:rPr>
          <w:color w:val="343434"/>
          <w:spacing w:val="-9"/>
        </w:rPr>
        <w:t xml:space="preserve"> </w:t>
      </w:r>
      <w:r>
        <w:rPr>
          <w:color w:val="343434"/>
          <w:spacing w:val="-2"/>
        </w:rPr>
        <w:t>money</w:t>
      </w:r>
      <w:r>
        <w:rPr>
          <w:color w:val="343434"/>
          <w:spacing w:val="-10"/>
        </w:rPr>
        <w:t xml:space="preserve"> </w:t>
      </w:r>
      <w:r>
        <w:rPr>
          <w:color w:val="343434"/>
          <w:spacing w:val="-2"/>
        </w:rPr>
        <w:t>be</w:t>
      </w:r>
      <w:r>
        <w:rPr>
          <w:color w:val="343434"/>
          <w:spacing w:val="-12"/>
        </w:rPr>
        <w:t xml:space="preserve"> </w:t>
      </w:r>
      <w:r>
        <w:rPr>
          <w:color w:val="343434"/>
          <w:spacing w:val="-2"/>
        </w:rPr>
        <w:t>spent</w:t>
      </w:r>
      <w:r>
        <w:rPr>
          <w:color w:val="343434"/>
          <w:spacing w:val="-11"/>
        </w:rPr>
        <w:t xml:space="preserve"> </w:t>
      </w:r>
      <w:r>
        <w:rPr>
          <w:color w:val="343434"/>
          <w:spacing w:val="-2"/>
        </w:rPr>
        <w:t>on</w:t>
      </w:r>
      <w:r>
        <w:rPr>
          <w:color w:val="343434"/>
          <w:spacing w:val="-8"/>
        </w:rPr>
        <w:t xml:space="preserve"> </w:t>
      </w:r>
      <w:r>
        <w:rPr>
          <w:color w:val="343434"/>
          <w:spacing w:val="-2"/>
        </w:rPr>
        <w:t>promoting</w:t>
      </w:r>
      <w:r>
        <w:rPr>
          <w:color w:val="343434"/>
          <w:spacing w:val="-10"/>
        </w:rPr>
        <w:t xml:space="preserve"> </w:t>
      </w:r>
      <w:r>
        <w:rPr>
          <w:color w:val="343434"/>
          <w:spacing w:val="-2"/>
        </w:rPr>
        <w:t>the</w:t>
      </w:r>
      <w:r>
        <w:rPr>
          <w:color w:val="343434"/>
          <w:spacing w:val="-12"/>
        </w:rPr>
        <w:t xml:space="preserve"> </w:t>
      </w:r>
      <w:r>
        <w:rPr>
          <w:color w:val="343434"/>
          <w:spacing w:val="-2"/>
        </w:rPr>
        <w:t>IPL</w:t>
      </w:r>
      <w:r>
        <w:rPr>
          <w:color w:val="343434"/>
          <w:spacing w:val="-9"/>
        </w:rPr>
        <w:t xml:space="preserve"> </w:t>
      </w:r>
      <w:r>
        <w:rPr>
          <w:color w:val="343434"/>
          <w:spacing w:val="-2"/>
        </w:rPr>
        <w:t>Cricket</w:t>
      </w:r>
      <w:r>
        <w:rPr>
          <w:color w:val="343434"/>
          <w:spacing w:val="-9"/>
        </w:rPr>
        <w:t xml:space="preserve"> </w:t>
      </w:r>
      <w:r>
        <w:rPr>
          <w:color w:val="343434"/>
          <w:spacing w:val="-2"/>
        </w:rPr>
        <w:t>series</w:t>
      </w:r>
      <w:r>
        <w:rPr>
          <w:color w:val="343434"/>
          <w:spacing w:val="-4"/>
        </w:rPr>
        <w:t xml:space="preserve"> </w:t>
      </w:r>
      <w:r>
        <w:rPr>
          <w:color w:val="343434"/>
          <w:spacing w:val="-2"/>
        </w:rPr>
        <w:t xml:space="preserve">on </w:t>
      </w:r>
      <w:r>
        <w:rPr>
          <w:color w:val="343434"/>
        </w:rPr>
        <w:t>digital platforms?</w:t>
      </w:r>
    </w:p>
    <w:p w14:paraId="10FD0009">
      <w:pPr>
        <w:spacing w:before="271"/>
        <w:ind w:left="285" w:right="0" w:firstLine="0"/>
        <w:jc w:val="left"/>
        <w:rPr>
          <w:i/>
          <w:sz w:val="22"/>
        </w:rPr>
      </w:pPr>
      <w:r>
        <w:rPr>
          <w:i/>
          <w:color w:val="343434"/>
          <w:spacing w:val="-2"/>
          <w:sz w:val="22"/>
        </w:rPr>
        <w:t>Arguments:</w:t>
      </w:r>
    </w:p>
    <w:p w14:paraId="54AB479F">
      <w:pPr>
        <w:pStyle w:val="6"/>
        <w:spacing w:before="1" w:line="700" w:lineRule="atLeast"/>
        <w:ind w:left="735" w:right="4308"/>
      </w:pPr>
      <w:r>
        <w:rPr>
          <w:color w:val="343434"/>
          <w:spacing w:val="-2"/>
        </w:rPr>
        <w:t>Yes,</w:t>
      </w:r>
      <w:r>
        <w:rPr>
          <w:color w:val="343434"/>
          <w:spacing w:val="-13"/>
        </w:rPr>
        <w:t xml:space="preserve"> </w:t>
      </w:r>
      <w:r>
        <w:rPr>
          <w:color w:val="343434"/>
          <w:spacing w:val="-2"/>
        </w:rPr>
        <w:t>It</w:t>
      </w:r>
      <w:r>
        <w:rPr>
          <w:color w:val="343434"/>
          <w:spacing w:val="-13"/>
        </w:rPr>
        <w:t xml:space="preserve"> </w:t>
      </w:r>
      <w:r>
        <w:rPr>
          <w:color w:val="343434"/>
          <w:spacing w:val="-2"/>
        </w:rPr>
        <w:t>plays</w:t>
      </w:r>
      <w:r>
        <w:rPr>
          <w:color w:val="343434"/>
          <w:spacing w:val="-13"/>
        </w:rPr>
        <w:t xml:space="preserve"> </w:t>
      </w:r>
      <w:r>
        <w:rPr>
          <w:color w:val="343434"/>
          <w:spacing w:val="-2"/>
        </w:rPr>
        <w:t>a</w:t>
      </w:r>
      <w:r>
        <w:rPr>
          <w:color w:val="343434"/>
          <w:spacing w:val="-15"/>
        </w:rPr>
        <w:t xml:space="preserve"> </w:t>
      </w:r>
      <w:r>
        <w:rPr>
          <w:color w:val="343434"/>
          <w:spacing w:val="-2"/>
        </w:rPr>
        <w:t>vital</w:t>
      </w:r>
      <w:r>
        <w:rPr>
          <w:color w:val="343434"/>
          <w:spacing w:val="-13"/>
        </w:rPr>
        <w:t xml:space="preserve"> </w:t>
      </w:r>
      <w:r>
        <w:rPr>
          <w:color w:val="343434"/>
          <w:spacing w:val="-2"/>
        </w:rPr>
        <w:t>role</w:t>
      </w:r>
      <w:r>
        <w:rPr>
          <w:color w:val="343434"/>
          <w:spacing w:val="-15"/>
        </w:rPr>
        <w:t xml:space="preserve"> </w:t>
      </w:r>
      <w:r>
        <w:rPr>
          <w:color w:val="343434"/>
          <w:spacing w:val="-2"/>
        </w:rPr>
        <w:t>in</w:t>
      </w:r>
      <w:r>
        <w:rPr>
          <w:color w:val="343434"/>
          <w:spacing w:val="-13"/>
        </w:rPr>
        <w:t xml:space="preserve"> </w:t>
      </w:r>
      <w:r>
        <w:rPr>
          <w:color w:val="343434"/>
          <w:spacing w:val="-2"/>
        </w:rPr>
        <w:t>attracting</w:t>
      </w:r>
      <w:r>
        <w:rPr>
          <w:color w:val="343434"/>
          <w:spacing w:val="-15"/>
        </w:rPr>
        <w:t xml:space="preserve"> </w:t>
      </w:r>
      <w:r>
        <w:rPr>
          <w:color w:val="343434"/>
          <w:spacing w:val="-2"/>
        </w:rPr>
        <w:t>more</w:t>
      </w:r>
      <w:r>
        <w:rPr>
          <w:color w:val="343434"/>
          <w:spacing w:val="-14"/>
        </w:rPr>
        <w:t xml:space="preserve"> </w:t>
      </w:r>
      <w:r>
        <w:rPr>
          <w:color w:val="343434"/>
          <w:spacing w:val="-2"/>
        </w:rPr>
        <w:t xml:space="preserve">viewers </w:t>
      </w:r>
      <w:r>
        <w:rPr>
          <w:color w:val="343434"/>
        </w:rPr>
        <w:t>No, It only leads to wastage of all resources</w:t>
      </w:r>
    </w:p>
    <w:p w14:paraId="1B4B5691">
      <w:pPr>
        <w:pStyle w:val="10"/>
        <w:numPr>
          <w:ilvl w:val="0"/>
          <w:numId w:val="71"/>
        </w:numPr>
        <w:tabs>
          <w:tab w:val="left" w:pos="1450"/>
        </w:tabs>
        <w:spacing w:before="269" w:after="0" w:line="250" w:lineRule="exact"/>
        <w:ind w:left="1450" w:right="0" w:hanging="355"/>
        <w:jc w:val="left"/>
        <w:rPr>
          <w:sz w:val="21"/>
        </w:rPr>
      </w:pPr>
      <w:r>
        <w:rPr>
          <w:color w:val="343434"/>
          <w:spacing w:val="-4"/>
          <w:sz w:val="21"/>
        </w:rPr>
        <w:t>Only</w:t>
      </w:r>
      <w:r>
        <w:rPr>
          <w:color w:val="343434"/>
          <w:spacing w:val="-8"/>
          <w:sz w:val="21"/>
        </w:rPr>
        <w:t xml:space="preserve"> </w:t>
      </w:r>
      <w:r>
        <w:rPr>
          <w:color w:val="343434"/>
          <w:spacing w:val="-4"/>
          <w:sz w:val="21"/>
        </w:rPr>
        <w:t>Argument</w:t>
      </w:r>
      <w:r>
        <w:rPr>
          <w:color w:val="343434"/>
          <w:spacing w:val="-2"/>
          <w:sz w:val="21"/>
        </w:rPr>
        <w:t xml:space="preserve"> </w:t>
      </w:r>
      <w:r>
        <w:rPr>
          <w:color w:val="343434"/>
          <w:spacing w:val="-4"/>
          <w:sz w:val="21"/>
        </w:rPr>
        <w:t>I</w:t>
      </w:r>
      <w:r>
        <w:rPr>
          <w:color w:val="343434"/>
          <w:spacing w:val="-9"/>
          <w:sz w:val="21"/>
        </w:rPr>
        <w:t xml:space="preserve"> </w:t>
      </w:r>
      <w:r>
        <w:rPr>
          <w:color w:val="343434"/>
          <w:spacing w:val="-4"/>
          <w:sz w:val="21"/>
        </w:rPr>
        <w:t>is</w:t>
      </w:r>
      <w:r>
        <w:rPr>
          <w:color w:val="343434"/>
          <w:spacing w:val="-2"/>
          <w:sz w:val="21"/>
        </w:rPr>
        <w:t xml:space="preserve"> </w:t>
      </w:r>
      <w:r>
        <w:rPr>
          <w:color w:val="343434"/>
          <w:spacing w:val="-4"/>
          <w:sz w:val="21"/>
        </w:rPr>
        <w:t>strong.</w:t>
      </w:r>
    </w:p>
    <w:p w14:paraId="29DE2834">
      <w:pPr>
        <w:pStyle w:val="10"/>
        <w:numPr>
          <w:ilvl w:val="0"/>
          <w:numId w:val="71"/>
        </w:numPr>
        <w:tabs>
          <w:tab w:val="left" w:pos="1450"/>
        </w:tabs>
        <w:spacing w:before="0" w:after="0" w:line="246" w:lineRule="exact"/>
        <w:ind w:left="1450" w:right="0" w:hanging="355"/>
        <w:jc w:val="left"/>
        <w:rPr>
          <w:sz w:val="21"/>
        </w:rPr>
      </w:pPr>
      <w:r>
        <w:rPr>
          <w:color w:val="343434"/>
          <w:spacing w:val="-4"/>
          <w:sz w:val="21"/>
        </w:rPr>
        <w:t>Only</w:t>
      </w:r>
      <w:r>
        <w:rPr>
          <w:color w:val="343434"/>
          <w:spacing w:val="-8"/>
          <w:sz w:val="21"/>
        </w:rPr>
        <w:t xml:space="preserve"> </w:t>
      </w:r>
      <w:r>
        <w:rPr>
          <w:color w:val="343434"/>
          <w:spacing w:val="-4"/>
          <w:sz w:val="21"/>
        </w:rPr>
        <w:t>Argument</w:t>
      </w:r>
      <w:r>
        <w:rPr>
          <w:color w:val="343434"/>
          <w:spacing w:val="-2"/>
          <w:sz w:val="21"/>
        </w:rPr>
        <w:t xml:space="preserve"> </w:t>
      </w:r>
      <w:r>
        <w:rPr>
          <w:color w:val="343434"/>
          <w:spacing w:val="-4"/>
          <w:sz w:val="21"/>
        </w:rPr>
        <w:t>I</w:t>
      </w:r>
      <w:r>
        <w:rPr>
          <w:color w:val="343434"/>
          <w:spacing w:val="-9"/>
          <w:sz w:val="21"/>
        </w:rPr>
        <w:t xml:space="preserve"> </w:t>
      </w:r>
      <w:r>
        <w:rPr>
          <w:color w:val="343434"/>
          <w:spacing w:val="-4"/>
          <w:sz w:val="21"/>
        </w:rPr>
        <w:t>is</w:t>
      </w:r>
      <w:r>
        <w:rPr>
          <w:color w:val="343434"/>
          <w:spacing w:val="-2"/>
          <w:sz w:val="21"/>
        </w:rPr>
        <w:t xml:space="preserve"> </w:t>
      </w:r>
      <w:r>
        <w:rPr>
          <w:color w:val="343434"/>
          <w:spacing w:val="-4"/>
          <w:sz w:val="21"/>
        </w:rPr>
        <w:t>strong.</w:t>
      </w:r>
    </w:p>
    <w:p w14:paraId="6BC411E9">
      <w:pPr>
        <w:pStyle w:val="10"/>
        <w:numPr>
          <w:ilvl w:val="0"/>
          <w:numId w:val="71"/>
        </w:numPr>
        <w:tabs>
          <w:tab w:val="left" w:pos="1450"/>
        </w:tabs>
        <w:spacing w:before="0" w:after="0" w:line="246" w:lineRule="exact"/>
        <w:ind w:left="1450" w:right="0" w:hanging="355"/>
        <w:jc w:val="left"/>
        <w:rPr>
          <w:sz w:val="21"/>
        </w:rPr>
      </w:pPr>
      <w:r>
        <w:rPr>
          <w:color w:val="343434"/>
          <w:spacing w:val="-2"/>
          <w:sz w:val="21"/>
        </w:rPr>
        <w:t>Neither</w:t>
      </w:r>
      <w:r>
        <w:rPr>
          <w:color w:val="343434"/>
          <w:spacing w:val="-16"/>
          <w:sz w:val="21"/>
        </w:rPr>
        <w:t xml:space="preserve"> </w:t>
      </w:r>
      <w:r>
        <w:rPr>
          <w:color w:val="343434"/>
          <w:spacing w:val="-2"/>
          <w:sz w:val="21"/>
        </w:rPr>
        <w:t>argument</w:t>
      </w:r>
      <w:r>
        <w:rPr>
          <w:color w:val="343434"/>
          <w:spacing w:val="-12"/>
          <w:sz w:val="21"/>
        </w:rPr>
        <w:t xml:space="preserve"> </w:t>
      </w:r>
      <w:r>
        <w:rPr>
          <w:color w:val="343434"/>
          <w:spacing w:val="-2"/>
          <w:sz w:val="21"/>
        </w:rPr>
        <w:t>I</w:t>
      </w:r>
      <w:r>
        <w:rPr>
          <w:color w:val="343434"/>
          <w:spacing w:val="-12"/>
          <w:sz w:val="21"/>
        </w:rPr>
        <w:t xml:space="preserve"> </w:t>
      </w:r>
      <w:r>
        <w:rPr>
          <w:color w:val="343434"/>
          <w:spacing w:val="-2"/>
          <w:sz w:val="21"/>
        </w:rPr>
        <w:t>nor</w:t>
      </w:r>
      <w:r>
        <w:rPr>
          <w:color w:val="343434"/>
          <w:spacing w:val="-10"/>
          <w:sz w:val="21"/>
        </w:rPr>
        <w:t xml:space="preserve"> </w:t>
      </w:r>
      <w:r>
        <w:rPr>
          <w:color w:val="343434"/>
          <w:spacing w:val="-2"/>
          <w:sz w:val="21"/>
        </w:rPr>
        <w:t>II</w:t>
      </w:r>
      <w:r>
        <w:rPr>
          <w:color w:val="343434"/>
          <w:spacing w:val="-10"/>
          <w:sz w:val="21"/>
        </w:rPr>
        <w:t xml:space="preserve"> </w:t>
      </w:r>
      <w:r>
        <w:rPr>
          <w:color w:val="343434"/>
          <w:spacing w:val="-2"/>
          <w:sz w:val="21"/>
        </w:rPr>
        <w:t>is</w:t>
      </w:r>
      <w:r>
        <w:rPr>
          <w:color w:val="343434"/>
          <w:spacing w:val="-15"/>
          <w:sz w:val="21"/>
        </w:rPr>
        <w:t xml:space="preserve"> </w:t>
      </w:r>
      <w:r>
        <w:rPr>
          <w:color w:val="343434"/>
          <w:spacing w:val="-2"/>
          <w:sz w:val="21"/>
        </w:rPr>
        <w:t>strong</w:t>
      </w:r>
    </w:p>
    <w:p w14:paraId="782C6AF6">
      <w:pPr>
        <w:pStyle w:val="10"/>
        <w:numPr>
          <w:ilvl w:val="0"/>
          <w:numId w:val="71"/>
        </w:numPr>
        <w:tabs>
          <w:tab w:val="left" w:pos="1450"/>
        </w:tabs>
        <w:spacing w:before="0" w:after="0" w:line="250" w:lineRule="exact"/>
        <w:ind w:left="1450" w:right="0" w:hanging="355"/>
        <w:jc w:val="left"/>
        <w:rPr>
          <w:sz w:val="21"/>
        </w:rPr>
      </w:pPr>
      <w:r>
        <w:rPr>
          <w:color w:val="343434"/>
          <w:spacing w:val="-2"/>
          <w:sz w:val="21"/>
        </w:rPr>
        <w:t>Either</w:t>
      </w:r>
      <w:r>
        <w:rPr>
          <w:color w:val="343434"/>
          <w:spacing w:val="-11"/>
          <w:sz w:val="21"/>
        </w:rPr>
        <w:t xml:space="preserve"> </w:t>
      </w:r>
      <w:r>
        <w:rPr>
          <w:color w:val="343434"/>
          <w:spacing w:val="-2"/>
          <w:sz w:val="21"/>
        </w:rPr>
        <w:t>Argument</w:t>
      </w:r>
      <w:r>
        <w:rPr>
          <w:color w:val="343434"/>
          <w:spacing w:val="-8"/>
          <w:sz w:val="21"/>
        </w:rPr>
        <w:t xml:space="preserve"> </w:t>
      </w:r>
      <w:r>
        <w:rPr>
          <w:color w:val="343434"/>
          <w:spacing w:val="-2"/>
          <w:sz w:val="21"/>
        </w:rPr>
        <w:t>I</w:t>
      </w:r>
      <w:r>
        <w:rPr>
          <w:color w:val="343434"/>
          <w:spacing w:val="-9"/>
          <w:sz w:val="21"/>
        </w:rPr>
        <w:t xml:space="preserve"> </w:t>
      </w:r>
      <w:r>
        <w:rPr>
          <w:color w:val="343434"/>
          <w:spacing w:val="-2"/>
          <w:sz w:val="21"/>
        </w:rPr>
        <w:t>or</w:t>
      </w:r>
      <w:r>
        <w:rPr>
          <w:color w:val="343434"/>
          <w:spacing w:val="-7"/>
          <w:sz w:val="21"/>
        </w:rPr>
        <w:t xml:space="preserve"> </w:t>
      </w:r>
      <w:r>
        <w:rPr>
          <w:color w:val="343434"/>
          <w:spacing w:val="-2"/>
          <w:sz w:val="21"/>
        </w:rPr>
        <w:t>II</w:t>
      </w:r>
      <w:r>
        <w:rPr>
          <w:color w:val="343434"/>
          <w:spacing w:val="-6"/>
          <w:sz w:val="21"/>
        </w:rPr>
        <w:t xml:space="preserve"> </w:t>
      </w:r>
      <w:r>
        <w:rPr>
          <w:color w:val="343434"/>
          <w:spacing w:val="-2"/>
          <w:sz w:val="21"/>
        </w:rPr>
        <w:t>is</w:t>
      </w:r>
      <w:r>
        <w:rPr>
          <w:color w:val="343434"/>
          <w:spacing w:val="-10"/>
          <w:sz w:val="21"/>
        </w:rPr>
        <w:t xml:space="preserve"> </w:t>
      </w:r>
      <w:r>
        <w:rPr>
          <w:color w:val="343434"/>
          <w:spacing w:val="-2"/>
          <w:sz w:val="21"/>
        </w:rPr>
        <w:t>strong.</w:t>
      </w:r>
    </w:p>
    <w:p w14:paraId="55FA6E33">
      <w:pPr>
        <w:pStyle w:val="10"/>
        <w:spacing w:after="0" w:line="250" w:lineRule="exact"/>
        <w:jc w:val="left"/>
        <w:rPr>
          <w:sz w:val="21"/>
        </w:rPr>
        <w:sectPr>
          <w:headerReference r:id="rId90" w:type="default"/>
          <w:footerReference r:id="rId91" w:type="default"/>
          <w:pgSz w:w="11910" w:h="16840"/>
          <w:pgMar w:top="1640" w:right="708" w:bottom="500" w:left="708" w:header="668" w:footer="275" w:gutter="0"/>
          <w:cols w:space="720" w:num="1"/>
        </w:sectPr>
      </w:pPr>
    </w:p>
    <w:p w14:paraId="6AA1CAB5">
      <w:pPr>
        <w:spacing w:before="114" w:line="352" w:lineRule="auto"/>
        <w:ind w:left="735" w:right="845" w:firstLine="0"/>
        <w:jc w:val="left"/>
        <w:rPr>
          <w:b/>
          <w:sz w:val="24"/>
        </w:rPr>
      </w:pPr>
      <w:r>
        <w:rPr>
          <w:color w:val="343434"/>
          <w:sz w:val="24"/>
        </w:rPr>
        <w:t>contains</w:t>
      </w:r>
      <w:r>
        <w:rPr>
          <w:color w:val="343434"/>
          <w:spacing w:val="-10"/>
          <w:sz w:val="24"/>
        </w:rPr>
        <w:t xml:space="preserve"> </w:t>
      </w:r>
      <w:r>
        <w:rPr>
          <w:color w:val="343434"/>
          <w:sz w:val="24"/>
        </w:rPr>
        <w:t>a</w:t>
      </w:r>
      <w:r>
        <w:rPr>
          <w:color w:val="343434"/>
          <w:spacing w:val="-11"/>
          <w:sz w:val="24"/>
        </w:rPr>
        <w:t xml:space="preserve"> </w:t>
      </w:r>
      <w:r>
        <w:rPr>
          <w:color w:val="343434"/>
          <w:sz w:val="24"/>
        </w:rPr>
        <w:t>grammatical</w:t>
      </w:r>
      <w:r>
        <w:rPr>
          <w:color w:val="343434"/>
          <w:spacing w:val="-11"/>
          <w:sz w:val="24"/>
        </w:rPr>
        <w:t xml:space="preserve"> </w:t>
      </w:r>
      <w:r>
        <w:rPr>
          <w:color w:val="343434"/>
          <w:sz w:val="24"/>
        </w:rPr>
        <w:t>error.</w:t>
      </w:r>
      <w:r>
        <w:rPr>
          <w:color w:val="343434"/>
          <w:spacing w:val="-11"/>
          <w:sz w:val="24"/>
        </w:rPr>
        <w:t xml:space="preserve"> </w:t>
      </w:r>
      <w:r>
        <w:rPr>
          <w:color w:val="343434"/>
          <w:sz w:val="24"/>
        </w:rPr>
        <w:t>Select</w:t>
      </w:r>
      <w:r>
        <w:rPr>
          <w:color w:val="343434"/>
          <w:spacing w:val="-10"/>
          <w:sz w:val="24"/>
        </w:rPr>
        <w:t xml:space="preserve"> </w:t>
      </w:r>
      <w:r>
        <w:rPr>
          <w:color w:val="343434"/>
          <w:sz w:val="24"/>
        </w:rPr>
        <w:t>the</w:t>
      </w:r>
      <w:r>
        <w:rPr>
          <w:color w:val="343434"/>
          <w:spacing w:val="-11"/>
          <w:sz w:val="24"/>
        </w:rPr>
        <w:t xml:space="preserve"> </w:t>
      </w:r>
      <w:r>
        <w:rPr>
          <w:color w:val="343434"/>
          <w:sz w:val="24"/>
        </w:rPr>
        <w:t>option</w:t>
      </w:r>
      <w:r>
        <w:rPr>
          <w:color w:val="343434"/>
          <w:spacing w:val="-11"/>
          <w:sz w:val="24"/>
        </w:rPr>
        <w:t xml:space="preserve"> </w:t>
      </w:r>
      <w:r>
        <w:rPr>
          <w:color w:val="343434"/>
          <w:sz w:val="24"/>
        </w:rPr>
        <w:t>that</w:t>
      </w:r>
      <w:r>
        <w:rPr>
          <w:color w:val="343434"/>
          <w:spacing w:val="-10"/>
          <w:sz w:val="24"/>
        </w:rPr>
        <w:t xml:space="preserve"> </w:t>
      </w:r>
      <w:r>
        <w:rPr>
          <w:color w:val="343434"/>
          <w:sz w:val="24"/>
        </w:rPr>
        <w:t>has</w:t>
      </w:r>
      <w:r>
        <w:rPr>
          <w:color w:val="343434"/>
          <w:spacing w:val="-10"/>
          <w:sz w:val="24"/>
        </w:rPr>
        <w:t xml:space="preserve"> </w:t>
      </w:r>
      <w:r>
        <w:rPr>
          <w:color w:val="343434"/>
          <w:sz w:val="24"/>
        </w:rPr>
        <w:t>the</w:t>
      </w:r>
      <w:r>
        <w:rPr>
          <w:color w:val="343434"/>
          <w:spacing w:val="-11"/>
          <w:sz w:val="24"/>
        </w:rPr>
        <w:t xml:space="preserve"> </w:t>
      </w:r>
      <w:r>
        <w:rPr>
          <w:color w:val="343434"/>
          <w:sz w:val="24"/>
        </w:rPr>
        <w:t>error.</w:t>
      </w:r>
      <w:r>
        <w:rPr>
          <w:color w:val="343434"/>
          <w:spacing w:val="-7"/>
          <w:sz w:val="24"/>
        </w:rPr>
        <w:t xml:space="preserve"> </w:t>
      </w:r>
      <w:r>
        <w:rPr>
          <w:b/>
          <w:color w:val="343434"/>
          <w:sz w:val="24"/>
        </w:rPr>
        <w:t xml:space="preserve">(Error </w:t>
      </w:r>
      <w:r>
        <w:rPr>
          <w:b/>
          <w:color w:val="343434"/>
          <w:spacing w:val="-2"/>
          <w:sz w:val="24"/>
        </w:rPr>
        <w:t>Identification)</w:t>
      </w:r>
    </w:p>
    <w:p w14:paraId="58C61B82">
      <w:pPr>
        <w:pStyle w:val="6"/>
        <w:spacing w:before="270" w:line="352" w:lineRule="auto"/>
        <w:ind w:left="735"/>
      </w:pPr>
      <w:r>
        <w:rPr>
          <w:color w:val="343434"/>
          <w:spacing w:val="-2"/>
        </w:rPr>
        <w:t>A</w:t>
      </w:r>
      <w:r>
        <w:rPr>
          <w:color w:val="343434"/>
          <w:spacing w:val="-15"/>
        </w:rPr>
        <w:t xml:space="preserve"> </w:t>
      </w:r>
      <w:r>
        <w:rPr>
          <w:color w:val="343434"/>
          <w:spacing w:val="-2"/>
        </w:rPr>
        <w:t>university</w:t>
      </w:r>
      <w:r>
        <w:rPr>
          <w:color w:val="343434"/>
          <w:spacing w:val="-15"/>
        </w:rPr>
        <w:t xml:space="preserve"> </w:t>
      </w:r>
      <w:r>
        <w:rPr>
          <w:color w:val="343434"/>
          <w:spacing w:val="-2"/>
        </w:rPr>
        <w:t>training</w:t>
      </w:r>
      <w:r>
        <w:rPr>
          <w:color w:val="343434"/>
          <w:spacing w:val="-13"/>
        </w:rPr>
        <w:t xml:space="preserve"> </w:t>
      </w:r>
      <w:r>
        <w:rPr>
          <w:color w:val="343434"/>
          <w:spacing w:val="-2"/>
        </w:rPr>
        <w:t>enables</w:t>
      </w:r>
      <w:r>
        <w:rPr>
          <w:color w:val="343434"/>
          <w:spacing w:val="-13"/>
        </w:rPr>
        <w:t xml:space="preserve"> </w:t>
      </w:r>
      <w:r>
        <w:rPr>
          <w:color w:val="343434"/>
          <w:spacing w:val="-2"/>
        </w:rPr>
        <w:t>a</w:t>
      </w:r>
      <w:r>
        <w:rPr>
          <w:color w:val="343434"/>
          <w:spacing w:val="-13"/>
        </w:rPr>
        <w:t xml:space="preserve"> </w:t>
      </w:r>
      <w:r>
        <w:rPr>
          <w:color w:val="343434"/>
          <w:spacing w:val="-2"/>
        </w:rPr>
        <w:t>graduate</w:t>
      </w:r>
      <w:r>
        <w:rPr>
          <w:color w:val="343434"/>
          <w:spacing w:val="-14"/>
        </w:rPr>
        <w:t xml:space="preserve"> </w:t>
      </w:r>
      <w:r>
        <w:rPr>
          <w:color w:val="343434"/>
          <w:spacing w:val="-2"/>
        </w:rPr>
        <w:t>seeing</w:t>
      </w:r>
      <w:r>
        <w:rPr>
          <w:color w:val="343434"/>
          <w:spacing w:val="-13"/>
        </w:rPr>
        <w:t xml:space="preserve"> </w:t>
      </w:r>
      <w:r>
        <w:rPr>
          <w:color w:val="343434"/>
          <w:spacing w:val="-2"/>
        </w:rPr>
        <w:t>things</w:t>
      </w:r>
      <w:r>
        <w:rPr>
          <w:color w:val="343434"/>
          <w:spacing w:val="-13"/>
        </w:rPr>
        <w:t xml:space="preserve"> </w:t>
      </w:r>
      <w:r>
        <w:rPr>
          <w:color w:val="343434"/>
          <w:spacing w:val="-2"/>
        </w:rPr>
        <w:t>as</w:t>
      </w:r>
      <w:r>
        <w:rPr>
          <w:color w:val="343434"/>
          <w:spacing w:val="-14"/>
        </w:rPr>
        <w:t xml:space="preserve"> </w:t>
      </w:r>
      <w:r>
        <w:rPr>
          <w:color w:val="343434"/>
          <w:spacing w:val="-2"/>
        </w:rPr>
        <w:t>they</w:t>
      </w:r>
      <w:r>
        <w:rPr>
          <w:color w:val="343434"/>
          <w:spacing w:val="-13"/>
        </w:rPr>
        <w:t xml:space="preserve"> </w:t>
      </w:r>
      <w:r>
        <w:rPr>
          <w:color w:val="343434"/>
          <w:spacing w:val="-2"/>
        </w:rPr>
        <w:t>are,</w:t>
      </w:r>
      <w:r>
        <w:rPr>
          <w:color w:val="343434"/>
          <w:spacing w:val="-14"/>
        </w:rPr>
        <w:t xml:space="preserve"> </w:t>
      </w:r>
      <w:r>
        <w:rPr>
          <w:color w:val="343434"/>
          <w:spacing w:val="-2"/>
        </w:rPr>
        <w:t>and</w:t>
      </w:r>
      <w:r>
        <w:rPr>
          <w:color w:val="343434"/>
          <w:spacing w:val="-14"/>
        </w:rPr>
        <w:t xml:space="preserve"> </w:t>
      </w:r>
      <w:r>
        <w:rPr>
          <w:color w:val="343434"/>
          <w:spacing w:val="-2"/>
        </w:rPr>
        <w:t>to</w:t>
      </w:r>
      <w:r>
        <w:rPr>
          <w:color w:val="343434"/>
          <w:spacing w:val="-15"/>
        </w:rPr>
        <w:t xml:space="preserve"> </w:t>
      </w:r>
      <w:r>
        <w:rPr>
          <w:color w:val="343434"/>
          <w:spacing w:val="-2"/>
        </w:rPr>
        <w:t>disentangle</w:t>
      </w:r>
      <w:r>
        <w:rPr>
          <w:color w:val="343434"/>
          <w:spacing w:val="-13"/>
        </w:rPr>
        <w:t xml:space="preserve"> </w:t>
      </w:r>
      <w:r>
        <w:rPr>
          <w:color w:val="343434"/>
          <w:spacing w:val="-2"/>
        </w:rPr>
        <w:t xml:space="preserve">a </w:t>
      </w:r>
      <w:r>
        <w:rPr>
          <w:color w:val="343434"/>
        </w:rPr>
        <w:t>plethora of thoughts</w:t>
      </w:r>
    </w:p>
    <w:p w14:paraId="74097B8F">
      <w:pPr>
        <w:pStyle w:val="10"/>
        <w:numPr>
          <w:ilvl w:val="0"/>
          <w:numId w:val="72"/>
        </w:numPr>
        <w:tabs>
          <w:tab w:val="left" w:pos="1450"/>
        </w:tabs>
        <w:spacing w:before="134" w:after="0" w:line="250" w:lineRule="exact"/>
        <w:ind w:left="1450" w:right="0" w:hanging="355"/>
        <w:jc w:val="left"/>
        <w:rPr>
          <w:sz w:val="21"/>
        </w:rPr>
      </w:pPr>
      <w:r>
        <w:rPr>
          <w:color w:val="343434"/>
          <w:spacing w:val="-2"/>
          <w:sz w:val="21"/>
        </w:rPr>
        <w:t>to</w:t>
      </w:r>
      <w:r>
        <w:rPr>
          <w:color w:val="343434"/>
          <w:spacing w:val="-12"/>
          <w:sz w:val="21"/>
        </w:rPr>
        <w:t xml:space="preserve"> </w:t>
      </w:r>
      <w:r>
        <w:rPr>
          <w:color w:val="343434"/>
          <w:spacing w:val="-2"/>
          <w:sz w:val="21"/>
        </w:rPr>
        <w:t>disentangle</w:t>
      </w:r>
      <w:r>
        <w:rPr>
          <w:color w:val="343434"/>
          <w:spacing w:val="-14"/>
          <w:sz w:val="21"/>
        </w:rPr>
        <w:t xml:space="preserve"> </w:t>
      </w:r>
      <w:r>
        <w:rPr>
          <w:color w:val="343434"/>
          <w:spacing w:val="-2"/>
          <w:sz w:val="21"/>
        </w:rPr>
        <w:t>a</w:t>
      </w:r>
      <w:r>
        <w:rPr>
          <w:color w:val="343434"/>
          <w:spacing w:val="-8"/>
          <w:sz w:val="21"/>
        </w:rPr>
        <w:t xml:space="preserve"> </w:t>
      </w:r>
      <w:r>
        <w:rPr>
          <w:color w:val="343434"/>
          <w:spacing w:val="-2"/>
          <w:sz w:val="21"/>
        </w:rPr>
        <w:t>plethora</w:t>
      </w:r>
      <w:r>
        <w:rPr>
          <w:color w:val="343434"/>
          <w:spacing w:val="-10"/>
          <w:sz w:val="21"/>
        </w:rPr>
        <w:t xml:space="preserve"> </w:t>
      </w:r>
      <w:r>
        <w:rPr>
          <w:color w:val="343434"/>
          <w:spacing w:val="-2"/>
          <w:sz w:val="21"/>
        </w:rPr>
        <w:t>of</w:t>
      </w:r>
      <w:r>
        <w:rPr>
          <w:color w:val="343434"/>
          <w:spacing w:val="-8"/>
          <w:sz w:val="21"/>
        </w:rPr>
        <w:t xml:space="preserve"> </w:t>
      </w:r>
      <w:r>
        <w:rPr>
          <w:color w:val="343434"/>
          <w:spacing w:val="-2"/>
          <w:sz w:val="21"/>
        </w:rPr>
        <w:t>thoughts</w:t>
      </w:r>
    </w:p>
    <w:p w14:paraId="5AE97486">
      <w:pPr>
        <w:pStyle w:val="10"/>
        <w:numPr>
          <w:ilvl w:val="0"/>
          <w:numId w:val="72"/>
        </w:numPr>
        <w:tabs>
          <w:tab w:val="left" w:pos="1450"/>
        </w:tabs>
        <w:spacing w:before="0" w:after="0" w:line="246" w:lineRule="exact"/>
        <w:ind w:left="1450" w:right="0" w:hanging="355"/>
        <w:jc w:val="left"/>
        <w:rPr>
          <w:sz w:val="21"/>
        </w:rPr>
      </w:pPr>
      <w:r>
        <w:rPr>
          <w:color w:val="343434"/>
          <w:spacing w:val="-4"/>
          <w:sz w:val="21"/>
        </w:rPr>
        <w:t>a</w:t>
      </w:r>
      <w:r>
        <w:rPr>
          <w:color w:val="343434"/>
          <w:spacing w:val="-8"/>
          <w:sz w:val="21"/>
        </w:rPr>
        <w:t xml:space="preserve"> </w:t>
      </w:r>
      <w:r>
        <w:rPr>
          <w:color w:val="343434"/>
          <w:spacing w:val="-4"/>
          <w:sz w:val="21"/>
        </w:rPr>
        <w:t>graduate</w:t>
      </w:r>
      <w:r>
        <w:rPr>
          <w:color w:val="343434"/>
          <w:spacing w:val="-8"/>
          <w:sz w:val="21"/>
        </w:rPr>
        <w:t xml:space="preserve"> </w:t>
      </w:r>
      <w:r>
        <w:rPr>
          <w:color w:val="343434"/>
          <w:spacing w:val="-4"/>
          <w:sz w:val="21"/>
        </w:rPr>
        <w:t>seeing</w:t>
      </w:r>
      <w:r>
        <w:rPr>
          <w:color w:val="343434"/>
          <w:spacing w:val="-7"/>
          <w:sz w:val="21"/>
        </w:rPr>
        <w:t xml:space="preserve"> </w:t>
      </w:r>
      <w:r>
        <w:rPr>
          <w:color w:val="343434"/>
          <w:spacing w:val="-4"/>
          <w:sz w:val="21"/>
        </w:rPr>
        <w:t>things</w:t>
      </w:r>
      <w:r>
        <w:rPr>
          <w:color w:val="343434"/>
          <w:spacing w:val="-9"/>
          <w:sz w:val="21"/>
        </w:rPr>
        <w:t xml:space="preserve"> </w:t>
      </w:r>
      <w:r>
        <w:rPr>
          <w:color w:val="343434"/>
          <w:spacing w:val="-4"/>
          <w:sz w:val="21"/>
        </w:rPr>
        <w:t>as</w:t>
      </w:r>
      <w:r>
        <w:rPr>
          <w:color w:val="343434"/>
          <w:spacing w:val="-8"/>
          <w:sz w:val="21"/>
        </w:rPr>
        <w:t xml:space="preserve"> </w:t>
      </w:r>
      <w:r>
        <w:rPr>
          <w:color w:val="343434"/>
          <w:spacing w:val="-4"/>
          <w:sz w:val="21"/>
        </w:rPr>
        <w:t>they</w:t>
      </w:r>
      <w:r>
        <w:rPr>
          <w:color w:val="343434"/>
          <w:spacing w:val="-9"/>
          <w:sz w:val="21"/>
        </w:rPr>
        <w:t xml:space="preserve"> </w:t>
      </w:r>
      <w:r>
        <w:rPr>
          <w:color w:val="343434"/>
          <w:spacing w:val="-5"/>
          <w:sz w:val="21"/>
        </w:rPr>
        <w:t>are</w:t>
      </w:r>
    </w:p>
    <w:p w14:paraId="38DF2187">
      <w:pPr>
        <w:pStyle w:val="10"/>
        <w:numPr>
          <w:ilvl w:val="0"/>
          <w:numId w:val="72"/>
        </w:numPr>
        <w:tabs>
          <w:tab w:val="left" w:pos="1450"/>
        </w:tabs>
        <w:spacing w:before="0" w:after="0" w:line="246" w:lineRule="exact"/>
        <w:ind w:left="1450" w:right="0" w:hanging="355"/>
        <w:jc w:val="left"/>
        <w:rPr>
          <w:sz w:val="21"/>
        </w:rPr>
      </w:pPr>
      <w:r>
        <w:rPr>
          <w:color w:val="343434"/>
          <w:spacing w:val="-2"/>
          <w:sz w:val="21"/>
        </w:rPr>
        <w:t>to</w:t>
      </w:r>
      <w:r>
        <w:rPr>
          <w:color w:val="343434"/>
          <w:spacing w:val="-8"/>
          <w:sz w:val="21"/>
        </w:rPr>
        <w:t xml:space="preserve"> </w:t>
      </w:r>
      <w:r>
        <w:rPr>
          <w:color w:val="343434"/>
          <w:spacing w:val="-2"/>
          <w:sz w:val="21"/>
        </w:rPr>
        <w:t>go</w:t>
      </w:r>
      <w:r>
        <w:rPr>
          <w:color w:val="343434"/>
          <w:spacing w:val="-10"/>
          <w:sz w:val="21"/>
        </w:rPr>
        <w:t xml:space="preserve"> </w:t>
      </w:r>
      <w:r>
        <w:rPr>
          <w:color w:val="343434"/>
          <w:spacing w:val="-2"/>
          <w:sz w:val="21"/>
        </w:rPr>
        <w:t>right</w:t>
      </w:r>
      <w:r>
        <w:rPr>
          <w:color w:val="343434"/>
          <w:spacing w:val="-7"/>
          <w:sz w:val="21"/>
        </w:rPr>
        <w:t xml:space="preserve"> </w:t>
      </w:r>
      <w:r>
        <w:rPr>
          <w:color w:val="343434"/>
          <w:spacing w:val="-2"/>
          <w:sz w:val="21"/>
        </w:rPr>
        <w:t>to</w:t>
      </w:r>
      <w:r>
        <w:rPr>
          <w:color w:val="343434"/>
          <w:spacing w:val="-9"/>
          <w:sz w:val="21"/>
        </w:rPr>
        <w:t xml:space="preserve"> </w:t>
      </w:r>
      <w:r>
        <w:rPr>
          <w:color w:val="343434"/>
          <w:spacing w:val="-2"/>
          <w:sz w:val="21"/>
        </w:rPr>
        <w:t>the</w:t>
      </w:r>
      <w:r>
        <w:rPr>
          <w:color w:val="343434"/>
          <w:spacing w:val="-10"/>
          <w:sz w:val="21"/>
        </w:rPr>
        <w:t xml:space="preserve"> </w:t>
      </w:r>
      <w:r>
        <w:rPr>
          <w:color w:val="343434"/>
          <w:spacing w:val="-4"/>
          <w:sz w:val="21"/>
        </w:rPr>
        <w:t>point</w:t>
      </w:r>
    </w:p>
    <w:p w14:paraId="69E8ED50">
      <w:pPr>
        <w:pStyle w:val="10"/>
        <w:numPr>
          <w:ilvl w:val="0"/>
          <w:numId w:val="72"/>
        </w:numPr>
        <w:tabs>
          <w:tab w:val="left" w:pos="1450"/>
        </w:tabs>
        <w:spacing w:before="0" w:after="0" w:line="250" w:lineRule="exact"/>
        <w:ind w:left="1450" w:right="0" w:hanging="355"/>
        <w:jc w:val="left"/>
        <w:rPr>
          <w:sz w:val="21"/>
        </w:rPr>
      </w:pPr>
      <w:r>
        <w:rPr>
          <w:color w:val="343434"/>
          <w:spacing w:val="-6"/>
          <w:sz w:val="21"/>
        </w:rPr>
        <w:t>A</w:t>
      </w:r>
      <w:r>
        <w:rPr>
          <w:color w:val="343434"/>
          <w:spacing w:val="-5"/>
          <w:sz w:val="21"/>
        </w:rPr>
        <w:t xml:space="preserve"> </w:t>
      </w:r>
      <w:r>
        <w:rPr>
          <w:color w:val="343434"/>
          <w:spacing w:val="-6"/>
          <w:sz w:val="21"/>
        </w:rPr>
        <w:t>university</w:t>
      </w:r>
      <w:r>
        <w:rPr>
          <w:color w:val="343434"/>
          <w:sz w:val="21"/>
        </w:rPr>
        <w:t xml:space="preserve"> </w:t>
      </w:r>
      <w:r>
        <w:rPr>
          <w:color w:val="343434"/>
          <w:spacing w:val="-6"/>
          <w:sz w:val="21"/>
        </w:rPr>
        <w:t>training</w:t>
      </w:r>
      <w:r>
        <w:rPr>
          <w:color w:val="343434"/>
          <w:spacing w:val="-1"/>
          <w:sz w:val="21"/>
        </w:rPr>
        <w:t xml:space="preserve"> </w:t>
      </w:r>
      <w:r>
        <w:rPr>
          <w:color w:val="343434"/>
          <w:spacing w:val="-6"/>
          <w:sz w:val="21"/>
        </w:rPr>
        <w:t>enables</w:t>
      </w:r>
    </w:p>
    <w:p w14:paraId="4DE99F55">
      <w:pPr>
        <w:pStyle w:val="6"/>
        <w:spacing w:before="139"/>
        <w:rPr>
          <w:sz w:val="17"/>
        </w:rPr>
      </w:pPr>
    </w:p>
    <w:p w14:paraId="5AFEB6F0">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7A7E54DD">
      <w:pPr>
        <w:pStyle w:val="6"/>
        <w:spacing w:before="5"/>
        <w:rPr>
          <w:rFonts w:ascii="Arial"/>
          <w:b/>
          <w:sz w:val="17"/>
        </w:rPr>
      </w:pPr>
    </w:p>
    <w:p w14:paraId="58C2D71D">
      <w:pPr>
        <w:pStyle w:val="2"/>
      </w:pPr>
      <w:r>
        <w:rPr>
          <w:color w:val="19212D"/>
        </w:rPr>
        <w:t xml:space="preserve">Question </w:t>
      </w:r>
      <w:r>
        <w:rPr>
          <w:color w:val="19212D"/>
          <w:spacing w:val="-5"/>
        </w:rPr>
        <w:t>132</w:t>
      </w:r>
    </w:p>
    <w:p w14:paraId="2EC24B5D">
      <w:pPr>
        <w:pStyle w:val="6"/>
        <w:spacing w:before="211" w:line="331" w:lineRule="auto"/>
        <w:ind w:left="735" w:right="882" w:hanging="3"/>
      </w:pPr>
      <w:r>
        <mc:AlternateContent>
          <mc:Choice Requires="wps">
            <w:drawing>
              <wp:anchor distT="0" distB="0" distL="0" distR="0" simplePos="0" relativeHeight="251749376" behindDoc="1" locked="0" layoutInCell="1" allowOverlap="1">
                <wp:simplePos x="0" y="0"/>
                <wp:positionH relativeFrom="page">
                  <wp:posOffset>916305</wp:posOffset>
                </wp:positionH>
                <wp:positionV relativeFrom="paragraph">
                  <wp:posOffset>137160</wp:posOffset>
                </wp:positionV>
                <wp:extent cx="774700" cy="179070"/>
                <wp:effectExtent l="0" t="0" r="0" b="0"/>
                <wp:wrapNone/>
                <wp:docPr id="448" name="Textbox 448"/>
                <wp:cNvGraphicFramePr/>
                <a:graphic xmlns:a="http://schemas.openxmlformats.org/drawingml/2006/main">
                  <a:graphicData uri="http://schemas.microsoft.com/office/word/2010/wordprocessingShape">
                    <wps:wsp>
                      <wps:cNvSpPr txBox="1"/>
                      <wps:spPr>
                        <a:xfrm>
                          <a:off x="0" y="0"/>
                          <a:ext cx="774700" cy="179070"/>
                        </a:xfrm>
                        <a:prstGeom prst="rect">
                          <a:avLst/>
                        </a:prstGeom>
                      </wps:spPr>
                      <wps:txbx>
                        <w:txbxContent>
                          <w:p w14:paraId="6C8DAFBD">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8</w:t>
                            </w:r>
                            <w:r>
                              <w:rPr>
                                <w:color w:val="343434"/>
                                <w:spacing w:val="-5"/>
                                <w:sz w:val="24"/>
                              </w:rPr>
                              <w:t>.</w:t>
                            </w:r>
                          </w:p>
                        </w:txbxContent>
                      </wps:txbx>
                      <wps:bodyPr wrap="square" lIns="0" tIns="0" rIns="0" bIns="0" rtlCol="0">
                        <a:noAutofit/>
                      </wps:bodyPr>
                    </wps:wsp>
                  </a:graphicData>
                </a:graphic>
              </wp:anchor>
            </w:drawing>
          </mc:Choice>
          <mc:Fallback>
            <w:pict>
              <v:shape id="Textbox 448" o:spid="_x0000_s1026" o:spt="202" type="#_x0000_t202" style="position:absolute;left:0pt;margin-left:72.15pt;margin-top:10.8pt;height:14.1pt;width:61pt;mso-position-horizontal-relative:page;z-index:-251567104;mso-width-relative:page;mso-height-relative:page;" filled="f" stroked="f" coordsize="21600,21600" o:gfxdata="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g&#10;6ta11wAAAAkBAAAPAAAAAAAAAAEAIAAAACIAAABkcnMvZG93bnJldi54bWxQSwECFAAUAAAACACH&#10;TuJA6WTLkLMBAAB3AwAADgAAAAAAAAABACAAAAAmAQAAZHJzL2Uyb0RvYy54bWxQSwUGAAAAAAYA&#10;BgBZAQAASwUAAAAA&#10;">
                <v:fill on="f" focussize="0,0"/>
                <v:stroke on="f"/>
                <v:imagedata o:title=""/>
                <o:lock v:ext="edit" aspectratio="f"/>
                <v:textbox inset="0mm,0mm,0mm,0mm">
                  <w:txbxContent>
                    <w:p w14:paraId="6C8DAFBD">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8</w:t>
                      </w:r>
                      <w:r>
                        <w:rPr>
                          <w:color w:val="343434"/>
                          <w:spacing w:val="-5"/>
                          <w:sz w:val="24"/>
                        </w:rPr>
                        <w:t>.</w:t>
                      </w:r>
                    </w:p>
                  </w:txbxContent>
                </v:textbox>
              </v:shape>
            </w:pict>
          </mc:Fallback>
        </mc:AlternateContent>
      </w:r>
      <w:r>
        <w:rPr>
          <w:position w:val="-7"/>
        </w:rPr>
        <w:drawing>
          <wp:inline distT="0" distB="0" distL="0" distR="0">
            <wp:extent cx="800100" cy="191770"/>
            <wp:effectExtent l="0" t="0" r="0" b="0"/>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129" cstate="print"/>
                    <a:stretch>
                      <a:fillRect/>
                    </a:stretch>
                  </pic:blipFill>
                  <pic:spPr>
                    <a:xfrm>
                      <a:off x="0" y="0"/>
                      <a:ext cx="800150" cy="192227"/>
                    </a:xfrm>
                    <a:prstGeom prst="rect">
                      <a:avLst/>
                    </a:prstGeom>
                  </pic:spPr>
                </pic:pic>
              </a:graphicData>
            </a:graphic>
          </wp:inline>
        </w:drawing>
      </w:r>
      <w:r>
        <w:rPr>
          <w:color w:val="343434"/>
        </w:rPr>
        <w:t>Four</w:t>
      </w:r>
      <w:r>
        <w:rPr>
          <w:color w:val="343434"/>
          <w:spacing w:val="-15"/>
        </w:rPr>
        <w:t xml:space="preserve"> </w:t>
      </w:r>
      <w:r>
        <w:rPr>
          <w:color w:val="343434"/>
        </w:rPr>
        <w:t>idioms</w:t>
      </w:r>
      <w:r>
        <w:rPr>
          <w:color w:val="343434"/>
          <w:spacing w:val="-15"/>
        </w:rPr>
        <w:t xml:space="preserve"> </w:t>
      </w:r>
      <w:r>
        <w:rPr>
          <w:color w:val="343434"/>
        </w:rPr>
        <w:t>are</w:t>
      </w:r>
      <w:r>
        <w:rPr>
          <w:color w:val="343434"/>
          <w:spacing w:val="-15"/>
        </w:rPr>
        <w:t xml:space="preserve"> </w:t>
      </w:r>
      <w:r>
        <w:rPr>
          <w:color w:val="343434"/>
        </w:rPr>
        <w:t>given</w:t>
      </w:r>
      <w:r>
        <w:rPr>
          <w:color w:val="343434"/>
          <w:spacing w:val="-15"/>
        </w:rPr>
        <w:t xml:space="preserve"> </w:t>
      </w:r>
      <w:r>
        <w:rPr>
          <w:color w:val="343434"/>
        </w:rPr>
        <w:t>below.</w:t>
      </w:r>
      <w:r>
        <w:rPr>
          <w:color w:val="343434"/>
          <w:spacing w:val="-15"/>
        </w:rPr>
        <w:t xml:space="preserve"> </w:t>
      </w:r>
      <w:r>
        <w:rPr>
          <w:color w:val="343434"/>
        </w:rPr>
        <w:t>Choose</w:t>
      </w:r>
      <w:r>
        <w:rPr>
          <w:color w:val="343434"/>
          <w:spacing w:val="-15"/>
        </w:rPr>
        <w:t xml:space="preserve"> </w:t>
      </w:r>
      <w:r>
        <w:rPr>
          <w:color w:val="343434"/>
        </w:rPr>
        <w:t>their</w:t>
      </w:r>
      <w:r>
        <w:rPr>
          <w:color w:val="343434"/>
          <w:spacing w:val="-15"/>
        </w:rPr>
        <w:t xml:space="preserve"> </w:t>
      </w:r>
      <w:r>
        <w:rPr>
          <w:color w:val="343434"/>
        </w:rPr>
        <w:t>sequence</w:t>
      </w:r>
      <w:r>
        <w:rPr>
          <w:color w:val="343434"/>
          <w:spacing w:val="-15"/>
        </w:rPr>
        <w:t xml:space="preserve"> </w:t>
      </w:r>
      <w:r>
        <w:rPr>
          <w:color w:val="343434"/>
        </w:rPr>
        <w:t>that</w:t>
      </w:r>
      <w:r>
        <w:rPr>
          <w:color w:val="343434"/>
          <w:spacing w:val="-15"/>
        </w:rPr>
        <w:t xml:space="preserve"> </w:t>
      </w:r>
      <w:r>
        <w:rPr>
          <w:color w:val="343434"/>
        </w:rPr>
        <w:t>would</w:t>
      </w:r>
      <w:r>
        <w:rPr>
          <w:color w:val="343434"/>
          <w:spacing w:val="-15"/>
        </w:rPr>
        <w:t xml:space="preserve"> </w:t>
      </w:r>
      <w:r>
        <w:rPr>
          <w:color w:val="343434"/>
        </w:rPr>
        <w:t>fill</w:t>
      </w:r>
      <w:r>
        <w:rPr>
          <w:color w:val="343434"/>
          <w:spacing w:val="-15"/>
        </w:rPr>
        <w:t xml:space="preserve"> </w:t>
      </w:r>
      <w:r>
        <w:rPr>
          <w:color w:val="343434"/>
        </w:rPr>
        <w:t>in</w:t>
      </w:r>
      <w:r>
        <w:rPr>
          <w:color w:val="343434"/>
          <w:spacing w:val="-14"/>
        </w:rPr>
        <w:t xml:space="preserve"> </w:t>
      </w:r>
      <w:r>
        <w:rPr>
          <w:color w:val="343434"/>
        </w:rPr>
        <w:t>the blanks and complete the text here.</w:t>
      </w:r>
    </w:p>
    <w:p w14:paraId="09D2E35A">
      <w:pPr>
        <w:pStyle w:val="6"/>
        <w:spacing w:before="13"/>
      </w:pPr>
    </w:p>
    <w:p w14:paraId="7CC73A98">
      <w:pPr>
        <w:pStyle w:val="6"/>
        <w:spacing w:line="348" w:lineRule="auto"/>
        <w:ind w:left="735" w:right="1078"/>
        <w:jc w:val="both"/>
      </w:pPr>
      <w:r>
        <w:rPr>
          <w:color w:val="343434"/>
        </w:rPr>
        <w:t xml:space="preserve">Instead of the big crowd we expected, people arrived in </w:t>
      </w:r>
      <w:r>
        <w:rPr>
          <w:color w:val="343434"/>
          <w:spacing w:val="40"/>
          <w:u w:val="single" w:color="333333"/>
        </w:rPr>
        <w:t xml:space="preserve">  </w:t>
      </w:r>
      <w:r>
        <w:rPr>
          <w:color w:val="343434"/>
        </w:rPr>
        <w:t xml:space="preserve">at the musical night. Alpana Alam is a rising star and is usually able to </w:t>
      </w:r>
      <w:r>
        <w:rPr>
          <w:color w:val="343434"/>
          <w:spacing w:val="80"/>
          <w:u w:val="single" w:color="333333"/>
        </w:rPr>
        <w:t xml:space="preserve">  </w:t>
      </w:r>
      <w:r>
        <w:rPr>
          <w:color w:val="343434"/>
        </w:rPr>
        <w:t xml:space="preserve">. Even before the interval it was obvious that the event was </w:t>
      </w:r>
      <w:r>
        <w:rPr>
          <w:color w:val="343434"/>
          <w:spacing w:val="80"/>
          <w:u w:val="single" w:color="333333"/>
        </w:rPr>
        <w:t xml:space="preserve">  </w:t>
      </w:r>
      <w:r>
        <w:rPr>
          <w:color w:val="343434"/>
        </w:rPr>
        <w:t>. Despite all</w:t>
      </w:r>
      <w:r>
        <w:rPr>
          <w:color w:val="343434"/>
          <w:spacing w:val="-1"/>
        </w:rPr>
        <w:t xml:space="preserve"> </w:t>
      </w:r>
      <w:r>
        <w:rPr>
          <w:color w:val="343434"/>
        </w:rPr>
        <w:t>this, Alpana herself was</w:t>
      </w:r>
    </w:p>
    <w:p w14:paraId="51D17C65">
      <w:pPr>
        <w:spacing w:before="7"/>
        <w:ind w:left="735" w:right="0" w:firstLine="0"/>
        <w:jc w:val="both"/>
        <w:rPr>
          <w:b/>
          <w:sz w:val="24"/>
        </w:rPr>
      </w:pPr>
      <w:r>
        <w:rPr>
          <w:color w:val="343434"/>
          <w:spacing w:val="68"/>
          <w:w w:val="150"/>
          <w:sz w:val="24"/>
          <w:u w:val="single" w:color="333333"/>
        </w:rPr>
        <w:t xml:space="preserve">    </w:t>
      </w:r>
      <w:r>
        <w:rPr>
          <w:color w:val="343434"/>
          <w:sz w:val="24"/>
        </w:rPr>
        <w:t>.</w:t>
      </w:r>
      <w:r>
        <w:rPr>
          <w:color w:val="343434"/>
          <w:spacing w:val="-1"/>
          <w:sz w:val="24"/>
        </w:rPr>
        <w:t xml:space="preserve"> </w:t>
      </w:r>
      <w:r>
        <w:rPr>
          <w:b/>
          <w:color w:val="343434"/>
          <w:sz w:val="24"/>
        </w:rPr>
        <w:t>(idioms</w:t>
      </w:r>
      <w:r>
        <w:rPr>
          <w:b/>
          <w:color w:val="343434"/>
          <w:spacing w:val="1"/>
          <w:sz w:val="24"/>
        </w:rPr>
        <w:t xml:space="preserve"> </w:t>
      </w:r>
      <w:r>
        <w:rPr>
          <w:b/>
          <w:color w:val="343434"/>
          <w:sz w:val="24"/>
        </w:rPr>
        <w:t>and</w:t>
      </w:r>
      <w:r>
        <w:rPr>
          <w:b/>
          <w:color w:val="343434"/>
          <w:spacing w:val="-8"/>
          <w:sz w:val="24"/>
        </w:rPr>
        <w:t xml:space="preserve"> </w:t>
      </w:r>
      <w:r>
        <w:rPr>
          <w:b/>
          <w:color w:val="343434"/>
          <w:spacing w:val="-2"/>
          <w:sz w:val="24"/>
        </w:rPr>
        <w:t>phrases)</w:t>
      </w:r>
    </w:p>
    <w:p w14:paraId="7FAD813D">
      <w:pPr>
        <w:pStyle w:val="6"/>
        <w:spacing w:before="19"/>
        <w:rPr>
          <w:b/>
          <w:sz w:val="21"/>
        </w:rPr>
      </w:pPr>
    </w:p>
    <w:p w14:paraId="73D7EBEE">
      <w:pPr>
        <w:pStyle w:val="10"/>
        <w:numPr>
          <w:ilvl w:val="0"/>
          <w:numId w:val="73"/>
        </w:numPr>
        <w:tabs>
          <w:tab w:val="left" w:pos="1450"/>
        </w:tabs>
        <w:spacing w:before="0" w:after="0" w:line="250" w:lineRule="exact"/>
        <w:ind w:left="1450" w:right="0" w:hanging="355"/>
        <w:jc w:val="left"/>
        <w:rPr>
          <w:sz w:val="21"/>
        </w:rPr>
      </w:pPr>
      <w:r>
        <w:rPr>
          <w:color w:val="343434"/>
          <w:sz w:val="21"/>
        </w:rPr>
        <w:t>A</w:t>
      </w:r>
      <w:r>
        <w:rPr>
          <w:color w:val="343434"/>
          <w:spacing w:val="-9"/>
          <w:sz w:val="21"/>
        </w:rPr>
        <w:t xml:space="preserve"> </w:t>
      </w:r>
      <w:r>
        <w:rPr>
          <w:color w:val="343434"/>
          <w:sz w:val="21"/>
        </w:rPr>
        <w:t>dead</w:t>
      </w:r>
      <w:r>
        <w:rPr>
          <w:color w:val="343434"/>
          <w:spacing w:val="-2"/>
          <w:sz w:val="21"/>
        </w:rPr>
        <w:t xml:space="preserve"> </w:t>
      </w:r>
      <w:r>
        <w:rPr>
          <w:color w:val="343434"/>
          <w:spacing w:val="-4"/>
          <w:sz w:val="21"/>
        </w:rPr>
        <w:t>duck</w:t>
      </w:r>
    </w:p>
    <w:p w14:paraId="0FF37AA3">
      <w:pPr>
        <w:pStyle w:val="10"/>
        <w:numPr>
          <w:ilvl w:val="0"/>
          <w:numId w:val="73"/>
        </w:numPr>
        <w:tabs>
          <w:tab w:val="left" w:pos="1450"/>
        </w:tabs>
        <w:spacing w:before="0" w:after="0" w:line="247" w:lineRule="exact"/>
        <w:ind w:left="1450" w:right="0" w:hanging="355"/>
        <w:jc w:val="left"/>
        <w:rPr>
          <w:sz w:val="21"/>
        </w:rPr>
      </w:pPr>
      <w:r>
        <w:rPr>
          <w:color w:val="343434"/>
          <w:spacing w:val="-4"/>
          <w:sz w:val="21"/>
        </w:rPr>
        <w:t>Bring</w:t>
      </w:r>
      <w:r>
        <w:rPr>
          <w:color w:val="343434"/>
          <w:spacing w:val="-11"/>
          <w:sz w:val="21"/>
        </w:rPr>
        <w:t xml:space="preserve"> </w:t>
      </w:r>
      <w:r>
        <w:rPr>
          <w:color w:val="343434"/>
          <w:spacing w:val="-4"/>
          <w:sz w:val="21"/>
        </w:rPr>
        <w:t>the</w:t>
      </w:r>
      <w:r>
        <w:rPr>
          <w:color w:val="343434"/>
          <w:spacing w:val="-8"/>
          <w:sz w:val="21"/>
        </w:rPr>
        <w:t xml:space="preserve"> </w:t>
      </w:r>
      <w:r>
        <w:rPr>
          <w:color w:val="343434"/>
          <w:spacing w:val="-4"/>
          <w:sz w:val="21"/>
        </w:rPr>
        <w:t>house</w:t>
      </w:r>
      <w:r>
        <w:rPr>
          <w:color w:val="343434"/>
          <w:spacing w:val="-8"/>
          <w:sz w:val="21"/>
        </w:rPr>
        <w:t xml:space="preserve"> </w:t>
      </w:r>
      <w:r>
        <w:rPr>
          <w:color w:val="343434"/>
          <w:spacing w:val="-4"/>
          <w:sz w:val="21"/>
        </w:rPr>
        <w:t>down</w:t>
      </w:r>
    </w:p>
    <w:p w14:paraId="708C1DEF">
      <w:pPr>
        <w:pStyle w:val="10"/>
        <w:numPr>
          <w:ilvl w:val="0"/>
          <w:numId w:val="73"/>
        </w:numPr>
        <w:tabs>
          <w:tab w:val="left" w:pos="1450"/>
        </w:tabs>
        <w:spacing w:before="0" w:after="0" w:line="250" w:lineRule="exact"/>
        <w:ind w:left="1450" w:right="0" w:hanging="355"/>
        <w:jc w:val="left"/>
        <w:rPr>
          <w:sz w:val="21"/>
        </w:rPr>
      </w:pPr>
      <w:r>
        <w:rPr>
          <w:color w:val="343434"/>
          <w:sz w:val="21"/>
        </w:rPr>
        <w:t>Full</w:t>
      </w:r>
      <w:r>
        <w:rPr>
          <w:color w:val="343434"/>
          <w:spacing w:val="-13"/>
          <w:sz w:val="21"/>
        </w:rPr>
        <w:t xml:space="preserve"> </w:t>
      </w:r>
      <w:r>
        <w:rPr>
          <w:color w:val="343434"/>
          <w:sz w:val="21"/>
        </w:rPr>
        <w:t>of</w:t>
      </w:r>
      <w:r>
        <w:rPr>
          <w:color w:val="343434"/>
          <w:spacing w:val="-9"/>
          <w:sz w:val="21"/>
        </w:rPr>
        <w:t xml:space="preserve"> </w:t>
      </w:r>
      <w:r>
        <w:rPr>
          <w:color w:val="343434"/>
          <w:spacing w:val="-2"/>
          <w:sz w:val="21"/>
        </w:rPr>
        <w:t>beans</w:t>
      </w:r>
    </w:p>
    <w:p w14:paraId="7FCA9AEA">
      <w:pPr>
        <w:pStyle w:val="6"/>
        <w:spacing w:before="4"/>
        <w:rPr>
          <w:sz w:val="21"/>
        </w:rPr>
      </w:pPr>
    </w:p>
    <w:p w14:paraId="0F6702C5">
      <w:pPr>
        <w:pStyle w:val="10"/>
        <w:numPr>
          <w:ilvl w:val="0"/>
          <w:numId w:val="73"/>
        </w:numPr>
        <w:tabs>
          <w:tab w:val="left" w:pos="1450"/>
        </w:tabs>
        <w:spacing w:before="1" w:after="0" w:line="240" w:lineRule="auto"/>
        <w:ind w:left="1450" w:right="0" w:hanging="355"/>
        <w:jc w:val="left"/>
        <w:rPr>
          <w:sz w:val="21"/>
        </w:rPr>
      </w:pPr>
      <w:r>
        <w:rPr>
          <w:color w:val="343434"/>
          <w:spacing w:val="-4"/>
          <w:sz w:val="21"/>
        </w:rPr>
        <w:t>dribs</w:t>
      </w:r>
      <w:r>
        <w:rPr>
          <w:color w:val="343434"/>
          <w:spacing w:val="-7"/>
          <w:sz w:val="21"/>
        </w:rPr>
        <w:t xml:space="preserve"> </w:t>
      </w:r>
      <w:r>
        <w:rPr>
          <w:color w:val="343434"/>
          <w:spacing w:val="-4"/>
          <w:sz w:val="21"/>
        </w:rPr>
        <w:t>and</w:t>
      </w:r>
      <w:r>
        <w:rPr>
          <w:color w:val="343434"/>
          <w:spacing w:val="-6"/>
          <w:sz w:val="21"/>
        </w:rPr>
        <w:t xml:space="preserve"> </w:t>
      </w:r>
      <w:r>
        <w:rPr>
          <w:color w:val="343434"/>
          <w:spacing w:val="-4"/>
          <w:sz w:val="21"/>
        </w:rPr>
        <w:t>drabs</w:t>
      </w:r>
    </w:p>
    <w:p w14:paraId="691D5F9D">
      <w:pPr>
        <w:pStyle w:val="6"/>
        <w:spacing w:before="18"/>
        <w:rPr>
          <w:sz w:val="21"/>
        </w:rPr>
      </w:pPr>
    </w:p>
    <w:p w14:paraId="60EEC56D">
      <w:pPr>
        <w:spacing w:before="1" w:line="250"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1234</w:t>
      </w:r>
    </w:p>
    <w:p w14:paraId="1321AA79">
      <w:pPr>
        <w:spacing w:before="0" w:line="246" w:lineRule="exact"/>
        <w:ind w:left="1095" w:right="0" w:firstLine="0"/>
        <w:jc w:val="left"/>
        <w:rPr>
          <w:sz w:val="21"/>
        </w:rPr>
      </w:pPr>
      <w:r>
        <w:rPr>
          <w:color w:val="343434"/>
          <w:sz w:val="21"/>
        </w:rPr>
        <w:t>2.</w:t>
      </w:r>
      <w:r>
        <w:rPr>
          <w:color w:val="343434"/>
          <w:spacing w:val="36"/>
          <w:sz w:val="21"/>
        </w:rPr>
        <w:t xml:space="preserve">  </w:t>
      </w:r>
      <w:r>
        <w:rPr>
          <w:color w:val="343434"/>
          <w:spacing w:val="-4"/>
          <w:sz w:val="21"/>
        </w:rPr>
        <w:t>4231</w:t>
      </w:r>
    </w:p>
    <w:p w14:paraId="5BF939CE">
      <w:pPr>
        <w:spacing w:before="0" w:line="246" w:lineRule="exact"/>
        <w:ind w:left="1095" w:right="0" w:firstLine="0"/>
        <w:jc w:val="left"/>
        <w:rPr>
          <w:sz w:val="21"/>
        </w:rPr>
      </w:pPr>
      <w:r>
        <w:rPr>
          <w:color w:val="343434"/>
          <w:sz w:val="21"/>
        </w:rPr>
        <w:t>3.</w:t>
      </w:r>
      <w:r>
        <w:rPr>
          <w:color w:val="343434"/>
          <w:spacing w:val="36"/>
          <w:sz w:val="21"/>
        </w:rPr>
        <w:t xml:space="preserve">  </w:t>
      </w:r>
      <w:r>
        <w:rPr>
          <w:color w:val="343434"/>
          <w:spacing w:val="-4"/>
          <w:sz w:val="21"/>
        </w:rPr>
        <w:t>4213</w:t>
      </w:r>
    </w:p>
    <w:p w14:paraId="15179E75">
      <w:pPr>
        <w:spacing w:before="0" w:line="250" w:lineRule="exact"/>
        <w:ind w:left="1095" w:right="0" w:firstLine="0"/>
        <w:jc w:val="left"/>
        <w:rPr>
          <w:sz w:val="21"/>
        </w:rPr>
      </w:pPr>
      <w:r>
        <w:rPr>
          <w:color w:val="343434"/>
          <w:sz w:val="21"/>
        </w:rPr>
        <w:t>4.</w:t>
      </w:r>
      <w:r>
        <w:rPr>
          <w:color w:val="343434"/>
          <w:spacing w:val="36"/>
          <w:sz w:val="21"/>
        </w:rPr>
        <w:t xml:space="preserve">  </w:t>
      </w:r>
      <w:r>
        <w:rPr>
          <w:color w:val="343434"/>
          <w:spacing w:val="-4"/>
          <w:sz w:val="21"/>
        </w:rPr>
        <w:t>1342</w:t>
      </w:r>
    </w:p>
    <w:p w14:paraId="4B244DEB">
      <w:pPr>
        <w:spacing w:after="0" w:line="250" w:lineRule="exact"/>
        <w:jc w:val="left"/>
        <w:rPr>
          <w:sz w:val="21"/>
        </w:rPr>
        <w:sectPr>
          <w:headerReference r:id="rId92" w:type="default"/>
          <w:footerReference r:id="rId93" w:type="default"/>
          <w:pgSz w:w="11910" w:h="16840"/>
          <w:pgMar w:top="2160" w:right="708" w:bottom="500" w:left="708" w:header="668" w:footer="275" w:gutter="0"/>
          <w:cols w:space="720" w:num="1"/>
        </w:sectPr>
      </w:pPr>
    </w:p>
    <w:p w14:paraId="15ED4CAC">
      <w:pPr>
        <w:pStyle w:val="6"/>
        <w:spacing w:before="116"/>
        <w:ind w:left="735"/>
      </w:pPr>
      <w:r>
        <w:rPr>
          <w:color w:val="343434"/>
        </w:rPr>
        <w:t>contains</w:t>
      </w:r>
      <w:r>
        <w:rPr>
          <w:color w:val="343434"/>
          <w:spacing w:val="-13"/>
        </w:rPr>
        <w:t xml:space="preserve"> </w:t>
      </w:r>
      <w:r>
        <w:rPr>
          <w:color w:val="343434"/>
        </w:rPr>
        <w:t>a</w:t>
      </w:r>
      <w:r>
        <w:rPr>
          <w:color w:val="343434"/>
          <w:spacing w:val="-14"/>
        </w:rPr>
        <w:t xml:space="preserve"> </w:t>
      </w:r>
      <w:r>
        <w:rPr>
          <w:color w:val="343434"/>
        </w:rPr>
        <w:t>grammatical</w:t>
      </w:r>
      <w:r>
        <w:rPr>
          <w:color w:val="343434"/>
          <w:spacing w:val="-14"/>
        </w:rPr>
        <w:t xml:space="preserve"> </w:t>
      </w:r>
      <w:r>
        <w:rPr>
          <w:color w:val="343434"/>
        </w:rPr>
        <w:t>error.</w:t>
      </w:r>
      <w:r>
        <w:rPr>
          <w:color w:val="343434"/>
          <w:spacing w:val="-13"/>
        </w:rPr>
        <w:t xml:space="preserve"> </w:t>
      </w:r>
      <w:r>
        <w:rPr>
          <w:color w:val="343434"/>
        </w:rPr>
        <w:t>Select</w:t>
      </w:r>
      <w:r>
        <w:rPr>
          <w:color w:val="343434"/>
          <w:spacing w:val="-13"/>
        </w:rPr>
        <w:t xml:space="preserve"> </w:t>
      </w:r>
      <w:r>
        <w:rPr>
          <w:color w:val="343434"/>
        </w:rPr>
        <w:t>the</w:t>
      </w:r>
      <w:r>
        <w:rPr>
          <w:color w:val="343434"/>
          <w:spacing w:val="-13"/>
        </w:rPr>
        <w:t xml:space="preserve"> </w:t>
      </w:r>
      <w:r>
        <w:rPr>
          <w:color w:val="343434"/>
        </w:rPr>
        <w:t>option</w:t>
      </w:r>
      <w:r>
        <w:rPr>
          <w:color w:val="343434"/>
          <w:spacing w:val="-13"/>
        </w:rPr>
        <w:t xml:space="preserve"> </w:t>
      </w:r>
      <w:r>
        <w:rPr>
          <w:color w:val="343434"/>
        </w:rPr>
        <w:t>that</w:t>
      </w:r>
      <w:r>
        <w:rPr>
          <w:color w:val="343434"/>
          <w:spacing w:val="-13"/>
        </w:rPr>
        <w:t xml:space="preserve"> </w:t>
      </w:r>
      <w:r>
        <w:rPr>
          <w:color w:val="343434"/>
        </w:rPr>
        <w:t>has</w:t>
      </w:r>
      <w:r>
        <w:rPr>
          <w:color w:val="343434"/>
          <w:spacing w:val="-12"/>
        </w:rPr>
        <w:t xml:space="preserve"> </w:t>
      </w:r>
      <w:r>
        <w:rPr>
          <w:color w:val="343434"/>
        </w:rPr>
        <w:t>the</w:t>
      </w:r>
      <w:r>
        <w:rPr>
          <w:color w:val="343434"/>
          <w:spacing w:val="-14"/>
        </w:rPr>
        <w:t xml:space="preserve"> </w:t>
      </w:r>
      <w:r>
        <w:rPr>
          <w:color w:val="343434"/>
          <w:spacing w:val="-2"/>
        </w:rPr>
        <w:t>error.</w:t>
      </w:r>
    </w:p>
    <w:p w14:paraId="6A890C67">
      <w:pPr>
        <w:pStyle w:val="6"/>
        <w:spacing w:before="255" w:line="352" w:lineRule="auto"/>
        <w:ind w:left="735" w:right="925"/>
      </w:pPr>
      <w:r>
        <w:rPr>
          <w:color w:val="343434"/>
          <w:spacing w:val="-2"/>
        </w:rPr>
        <w:t>Negotiations</w:t>
      </w:r>
      <w:r>
        <w:rPr>
          <w:color w:val="343434"/>
          <w:spacing w:val="-12"/>
        </w:rPr>
        <w:t xml:space="preserve"> </w:t>
      </w:r>
      <w:r>
        <w:rPr>
          <w:color w:val="343434"/>
          <w:spacing w:val="-2"/>
        </w:rPr>
        <w:t>have</w:t>
      </w:r>
      <w:r>
        <w:rPr>
          <w:color w:val="343434"/>
          <w:spacing w:val="-14"/>
        </w:rPr>
        <w:t xml:space="preserve"> </w:t>
      </w:r>
      <w:r>
        <w:rPr>
          <w:color w:val="343434"/>
          <w:spacing w:val="-2"/>
        </w:rPr>
        <w:t>reached</w:t>
      </w:r>
      <w:r>
        <w:rPr>
          <w:color w:val="343434"/>
          <w:spacing w:val="-13"/>
        </w:rPr>
        <w:t xml:space="preserve"> </w:t>
      </w:r>
      <w:r>
        <w:rPr>
          <w:color w:val="343434"/>
          <w:spacing w:val="-2"/>
        </w:rPr>
        <w:t>such</w:t>
      </w:r>
      <w:r>
        <w:rPr>
          <w:color w:val="343434"/>
          <w:spacing w:val="-14"/>
        </w:rPr>
        <w:t xml:space="preserve"> </w:t>
      </w:r>
      <w:r>
        <w:rPr>
          <w:color w:val="343434"/>
          <w:spacing w:val="-2"/>
        </w:rPr>
        <w:t>a</w:t>
      </w:r>
      <w:r>
        <w:rPr>
          <w:color w:val="343434"/>
          <w:spacing w:val="-13"/>
        </w:rPr>
        <w:t xml:space="preserve"> </w:t>
      </w:r>
      <w:r>
        <w:rPr>
          <w:color w:val="343434"/>
          <w:spacing w:val="-2"/>
        </w:rPr>
        <w:t>state</w:t>
      </w:r>
      <w:r>
        <w:rPr>
          <w:color w:val="343434"/>
          <w:spacing w:val="-13"/>
        </w:rPr>
        <w:t xml:space="preserve"> </w:t>
      </w:r>
      <w:r>
        <w:rPr>
          <w:color w:val="343434"/>
          <w:spacing w:val="-2"/>
        </w:rPr>
        <w:t>as</w:t>
      </w:r>
      <w:r>
        <w:rPr>
          <w:color w:val="343434"/>
          <w:spacing w:val="-11"/>
        </w:rPr>
        <w:t xml:space="preserve"> </w:t>
      </w:r>
      <w:r>
        <w:rPr>
          <w:color w:val="343434"/>
          <w:spacing w:val="-2"/>
        </w:rPr>
        <w:t>management</w:t>
      </w:r>
      <w:r>
        <w:rPr>
          <w:color w:val="343434"/>
          <w:spacing w:val="-11"/>
        </w:rPr>
        <w:t xml:space="preserve"> </w:t>
      </w:r>
      <w:r>
        <w:rPr>
          <w:color w:val="343434"/>
          <w:spacing w:val="-2"/>
        </w:rPr>
        <w:t>and</w:t>
      </w:r>
      <w:r>
        <w:rPr>
          <w:color w:val="343434"/>
          <w:spacing w:val="-12"/>
        </w:rPr>
        <w:t xml:space="preserve"> </w:t>
      </w:r>
      <w:r>
        <w:rPr>
          <w:color w:val="343434"/>
          <w:spacing w:val="-2"/>
        </w:rPr>
        <w:t>union</w:t>
      </w:r>
      <w:r>
        <w:rPr>
          <w:color w:val="343434"/>
          <w:spacing w:val="-10"/>
        </w:rPr>
        <w:t xml:space="preserve"> </w:t>
      </w:r>
      <w:r>
        <w:rPr>
          <w:color w:val="343434"/>
          <w:spacing w:val="-2"/>
        </w:rPr>
        <w:t>leaders</w:t>
      </w:r>
      <w:r>
        <w:rPr>
          <w:color w:val="343434"/>
          <w:spacing w:val="-11"/>
        </w:rPr>
        <w:t xml:space="preserve"> </w:t>
      </w:r>
      <w:r>
        <w:rPr>
          <w:color w:val="343434"/>
          <w:spacing w:val="-2"/>
        </w:rPr>
        <w:t xml:space="preserve">are </w:t>
      </w:r>
      <w:r>
        <w:rPr>
          <w:color w:val="343434"/>
        </w:rPr>
        <w:t>apprehensive that their differences can no longer be reconciled.</w:t>
      </w:r>
    </w:p>
    <w:p w14:paraId="5B6D5B59">
      <w:pPr>
        <w:pStyle w:val="10"/>
        <w:numPr>
          <w:ilvl w:val="0"/>
          <w:numId w:val="74"/>
        </w:numPr>
        <w:tabs>
          <w:tab w:val="left" w:pos="1450"/>
        </w:tabs>
        <w:spacing w:before="135" w:after="0" w:line="250" w:lineRule="exact"/>
        <w:ind w:left="1450" w:right="0" w:hanging="355"/>
        <w:jc w:val="left"/>
        <w:rPr>
          <w:sz w:val="21"/>
        </w:rPr>
      </w:pPr>
      <w:r>
        <w:rPr>
          <w:color w:val="343434"/>
          <w:spacing w:val="-2"/>
          <w:sz w:val="21"/>
        </w:rPr>
        <w:t>can</w:t>
      </w:r>
      <w:r>
        <w:rPr>
          <w:color w:val="343434"/>
          <w:spacing w:val="-11"/>
          <w:sz w:val="21"/>
        </w:rPr>
        <w:t xml:space="preserve"> </w:t>
      </w:r>
      <w:r>
        <w:rPr>
          <w:color w:val="343434"/>
          <w:spacing w:val="-2"/>
          <w:sz w:val="21"/>
        </w:rPr>
        <w:t>no</w:t>
      </w:r>
      <w:r>
        <w:rPr>
          <w:color w:val="343434"/>
          <w:spacing w:val="-10"/>
          <w:sz w:val="21"/>
        </w:rPr>
        <w:t xml:space="preserve"> </w:t>
      </w:r>
      <w:r>
        <w:rPr>
          <w:color w:val="343434"/>
          <w:spacing w:val="-2"/>
          <w:sz w:val="21"/>
        </w:rPr>
        <w:t>longer</w:t>
      </w:r>
      <w:r>
        <w:rPr>
          <w:color w:val="343434"/>
          <w:spacing w:val="-4"/>
          <w:sz w:val="21"/>
        </w:rPr>
        <w:t xml:space="preserve"> </w:t>
      </w:r>
      <w:r>
        <w:rPr>
          <w:color w:val="343434"/>
          <w:spacing w:val="-2"/>
          <w:sz w:val="21"/>
        </w:rPr>
        <w:t>be</w:t>
      </w:r>
      <w:r>
        <w:rPr>
          <w:color w:val="343434"/>
          <w:spacing w:val="-9"/>
          <w:sz w:val="21"/>
        </w:rPr>
        <w:t xml:space="preserve"> </w:t>
      </w:r>
      <w:r>
        <w:rPr>
          <w:color w:val="343434"/>
          <w:spacing w:val="-2"/>
          <w:sz w:val="21"/>
        </w:rPr>
        <w:t>reconciled</w:t>
      </w:r>
    </w:p>
    <w:p w14:paraId="595A4947">
      <w:pPr>
        <w:pStyle w:val="10"/>
        <w:numPr>
          <w:ilvl w:val="0"/>
          <w:numId w:val="74"/>
        </w:numPr>
        <w:tabs>
          <w:tab w:val="left" w:pos="1450"/>
        </w:tabs>
        <w:spacing w:before="0" w:after="0" w:line="246" w:lineRule="exact"/>
        <w:ind w:left="1450" w:right="0" w:hanging="355"/>
        <w:jc w:val="left"/>
        <w:rPr>
          <w:sz w:val="21"/>
        </w:rPr>
      </w:pPr>
      <w:r>
        <w:rPr>
          <w:color w:val="343434"/>
          <w:spacing w:val="-4"/>
          <w:sz w:val="21"/>
        </w:rPr>
        <w:t>Negotiations</w:t>
      </w:r>
      <w:r>
        <w:rPr>
          <w:color w:val="343434"/>
          <w:spacing w:val="-5"/>
          <w:sz w:val="21"/>
        </w:rPr>
        <w:t xml:space="preserve"> </w:t>
      </w:r>
      <w:r>
        <w:rPr>
          <w:color w:val="343434"/>
          <w:spacing w:val="-4"/>
          <w:sz w:val="21"/>
        </w:rPr>
        <w:t>have</w:t>
      </w:r>
      <w:r>
        <w:rPr>
          <w:color w:val="343434"/>
          <w:spacing w:val="-9"/>
          <w:sz w:val="21"/>
        </w:rPr>
        <w:t xml:space="preserve"> </w:t>
      </w:r>
      <w:r>
        <w:rPr>
          <w:color w:val="343434"/>
          <w:spacing w:val="-4"/>
          <w:sz w:val="21"/>
        </w:rPr>
        <w:t>reached</w:t>
      </w:r>
    </w:p>
    <w:p w14:paraId="6DC31CA3">
      <w:pPr>
        <w:pStyle w:val="10"/>
        <w:numPr>
          <w:ilvl w:val="0"/>
          <w:numId w:val="74"/>
        </w:numPr>
        <w:tabs>
          <w:tab w:val="left" w:pos="1450"/>
        </w:tabs>
        <w:spacing w:before="0" w:after="0" w:line="246" w:lineRule="exact"/>
        <w:ind w:left="1450" w:right="0" w:hanging="355"/>
        <w:jc w:val="left"/>
        <w:rPr>
          <w:sz w:val="21"/>
        </w:rPr>
      </w:pPr>
      <w:r>
        <w:rPr>
          <w:color w:val="343434"/>
          <w:spacing w:val="-4"/>
          <w:sz w:val="21"/>
        </w:rPr>
        <w:t>such a state</w:t>
      </w:r>
      <w:r>
        <w:rPr>
          <w:color w:val="343434"/>
          <w:spacing w:val="-6"/>
          <w:sz w:val="21"/>
        </w:rPr>
        <w:t xml:space="preserve"> </w:t>
      </w:r>
      <w:r>
        <w:rPr>
          <w:color w:val="343434"/>
          <w:spacing w:val="-5"/>
          <w:sz w:val="21"/>
        </w:rPr>
        <w:t>as</w:t>
      </w:r>
    </w:p>
    <w:p w14:paraId="232EC31A">
      <w:pPr>
        <w:pStyle w:val="10"/>
        <w:numPr>
          <w:ilvl w:val="0"/>
          <w:numId w:val="74"/>
        </w:numPr>
        <w:tabs>
          <w:tab w:val="left" w:pos="1450"/>
        </w:tabs>
        <w:spacing w:before="0" w:after="0" w:line="250" w:lineRule="exact"/>
        <w:ind w:left="1450" w:right="0" w:hanging="355"/>
        <w:jc w:val="left"/>
        <w:rPr>
          <w:sz w:val="21"/>
        </w:rPr>
      </w:pPr>
      <w:r>
        <w:rPr>
          <w:color w:val="343434"/>
          <w:spacing w:val="-6"/>
          <w:sz w:val="21"/>
        </w:rPr>
        <w:t>that</w:t>
      </w:r>
      <w:r>
        <w:rPr>
          <w:color w:val="343434"/>
          <w:spacing w:val="-3"/>
          <w:sz w:val="21"/>
        </w:rPr>
        <w:t xml:space="preserve"> </w:t>
      </w:r>
      <w:r>
        <w:rPr>
          <w:color w:val="343434"/>
          <w:spacing w:val="-6"/>
          <w:sz w:val="21"/>
        </w:rPr>
        <w:t>their</w:t>
      </w:r>
      <w:r>
        <w:rPr>
          <w:color w:val="343434"/>
          <w:spacing w:val="-2"/>
          <w:sz w:val="21"/>
        </w:rPr>
        <w:t xml:space="preserve"> </w:t>
      </w:r>
      <w:r>
        <w:rPr>
          <w:color w:val="343434"/>
          <w:spacing w:val="-6"/>
          <w:sz w:val="21"/>
        </w:rPr>
        <w:t>differences</w:t>
      </w:r>
    </w:p>
    <w:p w14:paraId="56710819">
      <w:pPr>
        <w:pStyle w:val="6"/>
        <w:spacing w:before="90"/>
        <w:rPr>
          <w:sz w:val="21"/>
        </w:rPr>
      </w:pPr>
    </w:p>
    <w:p w14:paraId="068C3A88">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7EA9D253">
      <w:pPr>
        <w:pStyle w:val="6"/>
        <w:spacing w:before="5"/>
        <w:rPr>
          <w:rFonts w:ascii="Arial"/>
          <w:b/>
          <w:sz w:val="17"/>
        </w:rPr>
      </w:pPr>
    </w:p>
    <w:p w14:paraId="659B02DF">
      <w:pPr>
        <w:pStyle w:val="2"/>
      </w:pPr>
      <w:r>
        <w:rPr>
          <w:color w:val="19212D"/>
        </w:rPr>
        <w:t xml:space="preserve">Question </w:t>
      </w:r>
      <w:r>
        <w:rPr>
          <w:color w:val="19212D"/>
          <w:spacing w:val="-5"/>
        </w:rPr>
        <w:t>134</w:t>
      </w:r>
    </w:p>
    <w:p w14:paraId="6C998CB3">
      <w:pPr>
        <w:pStyle w:val="6"/>
        <w:spacing w:before="212" w:line="343" w:lineRule="auto"/>
        <w:ind w:left="735" w:right="845" w:hanging="3"/>
      </w:pPr>
      <w:r>
        <mc:AlternateContent>
          <mc:Choice Requires="wps">
            <w:drawing>
              <wp:anchor distT="0" distB="0" distL="0" distR="0" simplePos="0" relativeHeight="251749376" behindDoc="1" locked="0" layoutInCell="1" allowOverlap="1">
                <wp:simplePos x="0" y="0"/>
                <wp:positionH relativeFrom="page">
                  <wp:posOffset>916305</wp:posOffset>
                </wp:positionH>
                <wp:positionV relativeFrom="paragraph">
                  <wp:posOffset>137795</wp:posOffset>
                </wp:positionV>
                <wp:extent cx="774065" cy="179070"/>
                <wp:effectExtent l="0" t="0" r="0" b="0"/>
                <wp:wrapNone/>
                <wp:docPr id="456" name="Textbox 456"/>
                <wp:cNvGraphicFramePr/>
                <a:graphic xmlns:a="http://schemas.openxmlformats.org/drawingml/2006/main">
                  <a:graphicData uri="http://schemas.microsoft.com/office/word/2010/wordprocessingShape">
                    <wps:wsp>
                      <wps:cNvSpPr txBox="1"/>
                      <wps:spPr>
                        <a:xfrm>
                          <a:off x="0" y="0"/>
                          <a:ext cx="774065" cy="179070"/>
                        </a:xfrm>
                        <a:prstGeom prst="rect">
                          <a:avLst/>
                        </a:prstGeom>
                      </wps:spPr>
                      <wps:txbx>
                        <w:txbxContent>
                          <w:p w14:paraId="3C56A8C1">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3:</w:t>
                            </w:r>
                          </w:p>
                        </w:txbxContent>
                      </wps:txbx>
                      <wps:bodyPr wrap="square" lIns="0" tIns="0" rIns="0" bIns="0" rtlCol="0">
                        <a:noAutofit/>
                      </wps:bodyPr>
                    </wps:wsp>
                  </a:graphicData>
                </a:graphic>
              </wp:anchor>
            </w:drawing>
          </mc:Choice>
          <mc:Fallback>
            <w:pict>
              <v:shape id="Textbox 456" o:spid="_x0000_s1026" o:spt="202" type="#_x0000_t202" style="position:absolute;left:0pt;margin-left:72.15pt;margin-top:10.85pt;height:14.1pt;width:60.95pt;mso-position-horizontal-relative:page;z-index:-251567104;mso-width-relative:page;mso-height-relative:page;" filled="f" stroked="f" coordsize="21600,21600" o:gfxdata="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spciZ2AAAAAkBAAAPAAAAAAAAAAEAIAAAACIAAABkcnMvZG93bnJldi54bWxQSwECFAAUAAAA&#10;CACHTuJAcsM+5bUBAAB3AwAADgAAAAAAAAABACAAAAAnAQAAZHJzL2Uyb0RvYy54bWxQSwUGAAAA&#10;AAYABgBZAQAATgUAAAAA&#10;">
                <v:fill on="f" focussize="0,0"/>
                <v:stroke on="f"/>
                <v:imagedata o:title=""/>
                <o:lock v:ext="edit" aspectratio="f"/>
                <v:textbox inset="0mm,0mm,0mm,0mm">
                  <w:txbxContent>
                    <w:p w14:paraId="3C56A8C1">
                      <w:pPr>
                        <w:spacing w:before="0" w:line="281" w:lineRule="exact"/>
                        <w:ind w:left="0" w:right="0" w:firstLine="0"/>
                        <w:jc w:val="left"/>
                        <w:rPr>
                          <w:b/>
                          <w:sz w:val="24"/>
                        </w:rPr>
                      </w:pPr>
                      <w:r>
                        <w:rPr>
                          <w:b/>
                          <w:color w:val="343434"/>
                          <w:spacing w:val="-2"/>
                          <w:sz w:val="24"/>
                        </w:rPr>
                        <w:t>Question</w:t>
                      </w:r>
                      <w:r>
                        <w:rPr>
                          <w:b/>
                          <w:color w:val="343434"/>
                          <w:spacing w:val="-9"/>
                          <w:sz w:val="24"/>
                        </w:rPr>
                        <w:t xml:space="preserve"> </w:t>
                      </w:r>
                      <w:r>
                        <w:rPr>
                          <w:b/>
                          <w:color w:val="343434"/>
                          <w:spacing w:val="-5"/>
                          <w:sz w:val="24"/>
                        </w:rPr>
                        <w:t>3:</w:t>
                      </w:r>
                    </w:p>
                  </w:txbxContent>
                </v:textbox>
              </v:shape>
            </w:pict>
          </mc:Fallback>
        </mc:AlternateContent>
      </w:r>
      <w:r>
        <w:rPr>
          <w:position w:val="-7"/>
        </w:rPr>
        <w:drawing>
          <wp:inline distT="0" distB="0" distL="0" distR="0">
            <wp:extent cx="799465" cy="191770"/>
            <wp:effectExtent l="0" t="0" r="0" b="0"/>
            <wp:docPr id="457" name="Image 457"/>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129" cstate="print"/>
                    <a:stretch>
                      <a:fillRect/>
                    </a:stretch>
                  </pic:blipFill>
                  <pic:spPr>
                    <a:xfrm>
                      <a:off x="0" y="0"/>
                      <a:ext cx="799845" cy="192227"/>
                    </a:xfrm>
                    <a:prstGeom prst="rect">
                      <a:avLst/>
                    </a:prstGeom>
                  </pic:spPr>
                </pic:pic>
              </a:graphicData>
            </a:graphic>
          </wp:inline>
        </w:drawing>
      </w:r>
      <w:r>
        <w:rPr>
          <w:color w:val="343434"/>
          <w:spacing w:val="-2"/>
        </w:rPr>
        <w:t>Each</w:t>
      </w:r>
      <w:r>
        <w:rPr>
          <w:color w:val="343434"/>
          <w:spacing w:val="-14"/>
        </w:rPr>
        <w:t xml:space="preserve"> </w:t>
      </w:r>
      <w:r>
        <w:rPr>
          <w:color w:val="343434"/>
          <w:spacing w:val="-2"/>
        </w:rPr>
        <w:t>sentence</w:t>
      </w:r>
      <w:r>
        <w:rPr>
          <w:color w:val="343434"/>
          <w:spacing w:val="-13"/>
        </w:rPr>
        <w:t xml:space="preserve"> </w:t>
      </w:r>
      <w:r>
        <w:rPr>
          <w:color w:val="343434"/>
          <w:spacing w:val="-2"/>
        </w:rPr>
        <w:t>in</w:t>
      </w:r>
      <w:r>
        <w:rPr>
          <w:color w:val="343434"/>
          <w:spacing w:val="-9"/>
        </w:rPr>
        <w:t xml:space="preserve"> </w:t>
      </w:r>
      <w:r>
        <w:rPr>
          <w:color w:val="343434"/>
          <w:spacing w:val="-2"/>
        </w:rPr>
        <w:t>the</w:t>
      </w:r>
      <w:r>
        <w:rPr>
          <w:color w:val="343434"/>
          <w:spacing w:val="-13"/>
        </w:rPr>
        <w:t xml:space="preserve"> </w:t>
      </w:r>
      <w:r>
        <w:rPr>
          <w:color w:val="343434"/>
          <w:spacing w:val="-2"/>
        </w:rPr>
        <w:t>given</w:t>
      </w:r>
      <w:r>
        <w:rPr>
          <w:color w:val="343434"/>
          <w:spacing w:val="-9"/>
        </w:rPr>
        <w:t xml:space="preserve"> </w:t>
      </w:r>
      <w:r>
        <w:rPr>
          <w:color w:val="343434"/>
          <w:spacing w:val="-2"/>
        </w:rPr>
        <w:t>paragraph</w:t>
      </w:r>
      <w:r>
        <w:rPr>
          <w:color w:val="343434"/>
          <w:spacing w:val="-13"/>
        </w:rPr>
        <w:t xml:space="preserve"> </w:t>
      </w:r>
      <w:r>
        <w:rPr>
          <w:color w:val="343434"/>
          <w:spacing w:val="-2"/>
        </w:rPr>
        <w:t>contains</w:t>
      </w:r>
      <w:r>
        <w:rPr>
          <w:color w:val="343434"/>
          <w:spacing w:val="-11"/>
        </w:rPr>
        <w:t xml:space="preserve"> </w:t>
      </w:r>
      <w:r>
        <w:rPr>
          <w:color w:val="343434"/>
          <w:spacing w:val="-2"/>
        </w:rPr>
        <w:t>four</w:t>
      </w:r>
      <w:r>
        <w:rPr>
          <w:color w:val="343434"/>
          <w:spacing w:val="-13"/>
        </w:rPr>
        <w:t xml:space="preserve"> </w:t>
      </w:r>
      <w:r>
        <w:rPr>
          <w:color w:val="343434"/>
          <w:spacing w:val="-2"/>
        </w:rPr>
        <w:t>underlined</w:t>
      </w:r>
      <w:r>
        <w:rPr>
          <w:color w:val="343434"/>
          <w:spacing w:val="-13"/>
        </w:rPr>
        <w:t xml:space="preserve"> </w:t>
      </w:r>
      <w:r>
        <w:rPr>
          <w:color w:val="343434"/>
          <w:spacing w:val="-2"/>
        </w:rPr>
        <w:t>phrases. Three</w:t>
      </w:r>
      <w:r>
        <w:rPr>
          <w:color w:val="343434"/>
          <w:spacing w:val="-8"/>
        </w:rPr>
        <w:t xml:space="preserve"> </w:t>
      </w:r>
      <w:r>
        <w:rPr>
          <w:color w:val="343434"/>
          <w:spacing w:val="-2"/>
        </w:rPr>
        <w:t>of</w:t>
      </w:r>
      <w:r>
        <w:rPr>
          <w:color w:val="343434"/>
          <w:spacing w:val="-8"/>
        </w:rPr>
        <w:t xml:space="preserve"> </w:t>
      </w:r>
      <w:r>
        <w:rPr>
          <w:color w:val="343434"/>
          <w:spacing w:val="-2"/>
        </w:rPr>
        <w:t>these</w:t>
      </w:r>
      <w:r>
        <w:rPr>
          <w:color w:val="343434"/>
          <w:spacing w:val="-11"/>
        </w:rPr>
        <w:t xml:space="preserve"> </w:t>
      </w:r>
      <w:r>
        <w:rPr>
          <w:color w:val="343434"/>
          <w:spacing w:val="-2"/>
        </w:rPr>
        <w:t>phrases</w:t>
      </w:r>
      <w:r>
        <w:rPr>
          <w:color w:val="343434"/>
          <w:spacing w:val="-9"/>
        </w:rPr>
        <w:t xml:space="preserve"> </w:t>
      </w:r>
      <w:r>
        <w:rPr>
          <w:color w:val="343434"/>
          <w:spacing w:val="-2"/>
        </w:rPr>
        <w:t>have</w:t>
      </w:r>
      <w:r>
        <w:rPr>
          <w:color w:val="343434"/>
          <w:spacing w:val="-11"/>
        </w:rPr>
        <w:t xml:space="preserve"> </w:t>
      </w:r>
      <w:r>
        <w:rPr>
          <w:color w:val="343434"/>
          <w:spacing w:val="-2"/>
        </w:rPr>
        <w:t>been</w:t>
      </w:r>
      <w:r>
        <w:rPr>
          <w:color w:val="343434"/>
          <w:spacing w:val="-10"/>
        </w:rPr>
        <w:t xml:space="preserve"> </w:t>
      </w:r>
      <w:r>
        <w:rPr>
          <w:color w:val="343434"/>
          <w:spacing w:val="-2"/>
        </w:rPr>
        <w:t>correctly</w:t>
      </w:r>
      <w:r>
        <w:rPr>
          <w:color w:val="343434"/>
          <w:spacing w:val="-9"/>
        </w:rPr>
        <w:t xml:space="preserve"> </w:t>
      </w:r>
      <w:r>
        <w:rPr>
          <w:color w:val="343434"/>
          <w:spacing w:val="-2"/>
        </w:rPr>
        <w:t>used</w:t>
      </w:r>
      <w:r>
        <w:rPr>
          <w:color w:val="343434"/>
          <w:spacing w:val="-12"/>
        </w:rPr>
        <w:t xml:space="preserve"> </w:t>
      </w:r>
      <w:r>
        <w:rPr>
          <w:color w:val="343434"/>
          <w:spacing w:val="-2"/>
        </w:rPr>
        <w:t>and</w:t>
      </w:r>
      <w:r>
        <w:rPr>
          <w:color w:val="343434"/>
          <w:spacing w:val="-12"/>
        </w:rPr>
        <w:t xml:space="preserve"> </w:t>
      </w:r>
      <w:r>
        <w:rPr>
          <w:color w:val="343434"/>
          <w:spacing w:val="-2"/>
        </w:rPr>
        <w:t>one</w:t>
      </w:r>
      <w:r>
        <w:rPr>
          <w:color w:val="343434"/>
          <w:spacing w:val="-12"/>
        </w:rPr>
        <w:t xml:space="preserve"> </w:t>
      </w:r>
      <w:r>
        <w:rPr>
          <w:color w:val="343434"/>
          <w:spacing w:val="-2"/>
        </w:rPr>
        <w:t>has</w:t>
      </w:r>
      <w:r>
        <w:rPr>
          <w:color w:val="343434"/>
          <w:spacing w:val="-7"/>
        </w:rPr>
        <w:t xml:space="preserve"> </w:t>
      </w:r>
      <w:r>
        <w:rPr>
          <w:color w:val="343434"/>
          <w:spacing w:val="-2"/>
        </w:rPr>
        <w:t>been</w:t>
      </w:r>
      <w:r>
        <w:rPr>
          <w:color w:val="343434"/>
          <w:spacing w:val="-10"/>
        </w:rPr>
        <w:t xml:space="preserve"> </w:t>
      </w:r>
      <w:r>
        <w:rPr>
          <w:color w:val="343434"/>
          <w:spacing w:val="-2"/>
        </w:rPr>
        <w:t>incorrectly</w:t>
      </w:r>
      <w:r>
        <w:rPr>
          <w:color w:val="343434"/>
          <w:spacing w:val="-10"/>
        </w:rPr>
        <w:t xml:space="preserve"> </w:t>
      </w:r>
      <w:r>
        <w:rPr>
          <w:color w:val="343434"/>
          <w:spacing w:val="-2"/>
        </w:rPr>
        <w:t xml:space="preserve">used, </w:t>
      </w:r>
      <w:r>
        <w:rPr>
          <w:color w:val="343434"/>
        </w:rPr>
        <w:t>Select the phrase form among the following options that best replaces the INCORRECT phrase in the sentence.</w:t>
      </w:r>
    </w:p>
    <w:p w14:paraId="19E43930">
      <w:pPr>
        <w:pStyle w:val="6"/>
        <w:spacing w:before="284" w:line="352" w:lineRule="auto"/>
        <w:ind w:left="735" w:right="845"/>
      </w:pPr>
      <w:r>
        <w:rPr>
          <w:color w:val="343434"/>
          <w:spacing w:val="-2"/>
        </w:rPr>
        <w:t>The</w:t>
      </w:r>
      <w:r>
        <w:rPr>
          <w:color w:val="343434"/>
          <w:spacing w:val="-13"/>
        </w:rPr>
        <w:t xml:space="preserve"> </w:t>
      </w:r>
      <w:r>
        <w:rPr>
          <w:color w:val="343434"/>
          <w:spacing w:val="-2"/>
        </w:rPr>
        <w:t>ability</w:t>
      </w:r>
      <w:r>
        <w:rPr>
          <w:color w:val="343434"/>
          <w:spacing w:val="-11"/>
        </w:rPr>
        <w:t xml:space="preserve"> </w:t>
      </w:r>
      <w:r>
        <w:rPr>
          <w:color w:val="343434"/>
          <w:spacing w:val="-2"/>
        </w:rPr>
        <w:t>of</w:t>
      </w:r>
      <w:r>
        <w:rPr>
          <w:color w:val="343434"/>
          <w:spacing w:val="-10"/>
        </w:rPr>
        <w:t xml:space="preserve"> </w:t>
      </w:r>
      <w:r>
        <w:rPr>
          <w:color w:val="343434"/>
          <w:spacing w:val="-2"/>
        </w:rPr>
        <w:t>the</w:t>
      </w:r>
      <w:r>
        <w:rPr>
          <w:color w:val="343434"/>
          <w:spacing w:val="-13"/>
        </w:rPr>
        <w:t xml:space="preserve"> </w:t>
      </w:r>
      <w:r>
        <w:rPr>
          <w:color w:val="343434"/>
          <w:spacing w:val="-2"/>
        </w:rPr>
        <w:t>Sherpas</w:t>
      </w:r>
      <w:r>
        <w:rPr>
          <w:color w:val="343434"/>
          <w:spacing w:val="-9"/>
        </w:rPr>
        <w:t xml:space="preserve"> </w:t>
      </w:r>
      <w:r>
        <w:rPr>
          <w:color w:val="343434"/>
          <w:spacing w:val="-2"/>
        </w:rPr>
        <w:t>to</w:t>
      </w:r>
      <w:r>
        <w:rPr>
          <w:color w:val="343434"/>
          <w:spacing w:val="-13"/>
        </w:rPr>
        <w:t xml:space="preserve"> </w:t>
      </w:r>
      <w:r>
        <w:rPr>
          <w:color w:val="343434"/>
          <w:spacing w:val="-2"/>
        </w:rPr>
        <w:t>brave</w:t>
      </w:r>
      <w:r>
        <w:rPr>
          <w:color w:val="343434"/>
          <w:spacing w:val="-13"/>
        </w:rPr>
        <w:t xml:space="preserve"> </w:t>
      </w:r>
      <w:r>
        <w:rPr>
          <w:color w:val="343434"/>
          <w:spacing w:val="-2"/>
        </w:rPr>
        <w:t>the</w:t>
      </w:r>
      <w:r>
        <w:rPr>
          <w:color w:val="343434"/>
          <w:spacing w:val="-12"/>
        </w:rPr>
        <w:t xml:space="preserve"> </w:t>
      </w:r>
      <w:r>
        <w:rPr>
          <w:color w:val="343434"/>
          <w:spacing w:val="-2"/>
        </w:rPr>
        <w:t>vagaries</w:t>
      </w:r>
      <w:r>
        <w:rPr>
          <w:color w:val="343434"/>
          <w:spacing w:val="-4"/>
        </w:rPr>
        <w:t xml:space="preserve"> </w:t>
      </w:r>
      <w:r>
        <w:rPr>
          <w:color w:val="343434"/>
          <w:spacing w:val="-2"/>
        </w:rPr>
        <w:t>of</w:t>
      </w:r>
      <w:r>
        <w:rPr>
          <w:color w:val="343434"/>
          <w:spacing w:val="-10"/>
        </w:rPr>
        <w:t xml:space="preserve"> </w:t>
      </w:r>
      <w:r>
        <w:rPr>
          <w:color w:val="343434"/>
          <w:spacing w:val="-2"/>
        </w:rPr>
        <w:t>high</w:t>
      </w:r>
      <w:r>
        <w:rPr>
          <w:color w:val="343434"/>
          <w:spacing w:val="-13"/>
        </w:rPr>
        <w:t xml:space="preserve"> </w:t>
      </w:r>
      <w:r>
        <w:rPr>
          <w:color w:val="343434"/>
          <w:spacing w:val="-2"/>
        </w:rPr>
        <w:t>altitudes</w:t>
      </w:r>
      <w:r>
        <w:rPr>
          <w:color w:val="343434"/>
          <w:spacing w:val="-9"/>
        </w:rPr>
        <w:t xml:space="preserve"> </w:t>
      </w:r>
      <w:r>
        <w:rPr>
          <w:color w:val="343434"/>
          <w:spacing w:val="-2"/>
        </w:rPr>
        <w:t>has</w:t>
      </w:r>
      <w:r>
        <w:rPr>
          <w:color w:val="343434"/>
          <w:spacing w:val="-10"/>
        </w:rPr>
        <w:t xml:space="preserve"> </w:t>
      </w:r>
      <w:r>
        <w:rPr>
          <w:color w:val="343434"/>
          <w:spacing w:val="-2"/>
        </w:rPr>
        <w:t>helped</w:t>
      </w:r>
      <w:r>
        <w:rPr>
          <w:color w:val="343434"/>
          <w:spacing w:val="-13"/>
        </w:rPr>
        <w:t xml:space="preserve"> </w:t>
      </w:r>
      <w:r>
        <w:rPr>
          <w:color w:val="343434"/>
          <w:spacing w:val="-2"/>
        </w:rPr>
        <w:t>them</w:t>
      </w:r>
      <w:r>
        <w:rPr>
          <w:color w:val="343434"/>
          <w:spacing w:val="-12"/>
        </w:rPr>
        <w:t xml:space="preserve"> </w:t>
      </w:r>
      <w:r>
        <w:rPr>
          <w:color w:val="343434"/>
          <w:spacing w:val="-2"/>
        </w:rPr>
        <w:t xml:space="preserve">to </w:t>
      </w:r>
      <w:r>
        <w:rPr>
          <w:color w:val="343434"/>
        </w:rPr>
        <w:t xml:space="preserve">prosper and they have come along the way from being just porters to becoming </w:t>
      </w:r>
      <w:r>
        <w:rPr>
          <w:color w:val="343434"/>
          <w:spacing w:val="-2"/>
        </w:rPr>
        <w:t>mountaineers.</w:t>
      </w:r>
    </w:p>
    <w:p w14:paraId="03810800">
      <w:pPr>
        <w:pStyle w:val="10"/>
        <w:numPr>
          <w:ilvl w:val="0"/>
          <w:numId w:val="75"/>
        </w:numPr>
        <w:tabs>
          <w:tab w:val="left" w:pos="1450"/>
        </w:tabs>
        <w:spacing w:before="131" w:after="0" w:line="251" w:lineRule="exact"/>
        <w:ind w:left="1450" w:right="0" w:hanging="355"/>
        <w:jc w:val="left"/>
        <w:rPr>
          <w:sz w:val="21"/>
        </w:rPr>
      </w:pPr>
      <w:r>
        <w:rPr>
          <w:color w:val="343434"/>
          <w:sz w:val="21"/>
        </w:rPr>
        <w:t>Come</w:t>
      </w:r>
      <w:r>
        <w:rPr>
          <w:color w:val="343434"/>
          <w:spacing w:val="-11"/>
          <w:sz w:val="21"/>
        </w:rPr>
        <w:t xml:space="preserve"> </w:t>
      </w:r>
      <w:r>
        <w:rPr>
          <w:color w:val="343434"/>
          <w:sz w:val="21"/>
        </w:rPr>
        <w:t>a</w:t>
      </w:r>
      <w:r>
        <w:rPr>
          <w:color w:val="343434"/>
          <w:spacing w:val="-9"/>
          <w:sz w:val="21"/>
        </w:rPr>
        <w:t xml:space="preserve"> </w:t>
      </w:r>
      <w:r>
        <w:rPr>
          <w:color w:val="343434"/>
          <w:sz w:val="21"/>
        </w:rPr>
        <w:t>long</w:t>
      </w:r>
      <w:r>
        <w:rPr>
          <w:color w:val="343434"/>
          <w:spacing w:val="-9"/>
          <w:sz w:val="21"/>
        </w:rPr>
        <w:t xml:space="preserve"> </w:t>
      </w:r>
      <w:r>
        <w:rPr>
          <w:color w:val="343434"/>
          <w:spacing w:val="-5"/>
          <w:sz w:val="21"/>
        </w:rPr>
        <w:t>way</w:t>
      </w:r>
    </w:p>
    <w:p w14:paraId="05CEDE4D">
      <w:pPr>
        <w:pStyle w:val="10"/>
        <w:numPr>
          <w:ilvl w:val="0"/>
          <w:numId w:val="75"/>
        </w:numPr>
        <w:tabs>
          <w:tab w:val="left" w:pos="1450"/>
        </w:tabs>
        <w:spacing w:before="0" w:after="0" w:line="248" w:lineRule="exact"/>
        <w:ind w:left="1450" w:right="0" w:hanging="355"/>
        <w:jc w:val="left"/>
        <w:rPr>
          <w:sz w:val="21"/>
        </w:rPr>
      </w:pPr>
      <w:r>
        <w:rPr>
          <w:color w:val="343434"/>
          <w:sz w:val="21"/>
        </w:rPr>
        <w:t>To</w:t>
      </w:r>
      <w:r>
        <w:rPr>
          <w:color w:val="343434"/>
          <w:spacing w:val="-6"/>
          <w:sz w:val="21"/>
        </w:rPr>
        <w:t xml:space="preserve"> </w:t>
      </w:r>
      <w:r>
        <w:rPr>
          <w:color w:val="343434"/>
          <w:spacing w:val="-5"/>
          <w:sz w:val="21"/>
        </w:rPr>
        <w:t>be</w:t>
      </w:r>
    </w:p>
    <w:p w14:paraId="246D4191">
      <w:pPr>
        <w:pStyle w:val="10"/>
        <w:numPr>
          <w:ilvl w:val="0"/>
          <w:numId w:val="75"/>
        </w:numPr>
        <w:tabs>
          <w:tab w:val="left" w:pos="1450"/>
        </w:tabs>
        <w:spacing w:before="0" w:after="0" w:line="246" w:lineRule="exact"/>
        <w:ind w:left="1450" w:right="0" w:hanging="355"/>
        <w:jc w:val="left"/>
        <w:rPr>
          <w:sz w:val="21"/>
        </w:rPr>
      </w:pPr>
      <w:r>
        <w:rPr>
          <w:color w:val="343434"/>
          <w:spacing w:val="-2"/>
          <w:sz w:val="21"/>
        </w:rPr>
        <w:t>Capacity</w:t>
      </w:r>
    </w:p>
    <w:p w14:paraId="1756A0D3">
      <w:pPr>
        <w:pStyle w:val="10"/>
        <w:numPr>
          <w:ilvl w:val="0"/>
          <w:numId w:val="75"/>
        </w:numPr>
        <w:tabs>
          <w:tab w:val="left" w:pos="1450"/>
        </w:tabs>
        <w:spacing w:before="0" w:after="0" w:line="248" w:lineRule="exact"/>
        <w:ind w:left="1450" w:right="0" w:hanging="355"/>
        <w:jc w:val="left"/>
        <w:rPr>
          <w:sz w:val="21"/>
        </w:rPr>
      </w:pPr>
      <w:r>
        <w:rPr>
          <w:color w:val="343434"/>
          <w:spacing w:val="-4"/>
          <w:sz w:val="21"/>
        </w:rPr>
        <w:t>On</w:t>
      </w:r>
      <w:r>
        <w:rPr>
          <w:color w:val="343434"/>
          <w:spacing w:val="-11"/>
          <w:sz w:val="21"/>
        </w:rPr>
        <w:t xml:space="preserve"> </w:t>
      </w:r>
      <w:r>
        <w:rPr>
          <w:color w:val="343434"/>
          <w:spacing w:val="-4"/>
          <w:sz w:val="21"/>
        </w:rPr>
        <w:t>higher</w:t>
      </w:r>
      <w:r>
        <w:rPr>
          <w:color w:val="343434"/>
          <w:spacing w:val="-11"/>
          <w:sz w:val="21"/>
        </w:rPr>
        <w:t xml:space="preserve"> </w:t>
      </w:r>
      <w:r>
        <w:rPr>
          <w:color w:val="343434"/>
          <w:spacing w:val="-4"/>
          <w:sz w:val="21"/>
        </w:rPr>
        <w:t>altitudes</w:t>
      </w:r>
    </w:p>
    <w:p w14:paraId="1D2648E5">
      <w:pPr>
        <w:pStyle w:val="10"/>
        <w:spacing w:after="0" w:line="248" w:lineRule="exact"/>
        <w:jc w:val="left"/>
        <w:rPr>
          <w:sz w:val="21"/>
        </w:rPr>
        <w:sectPr>
          <w:headerReference r:id="rId94" w:type="default"/>
          <w:footerReference r:id="rId95" w:type="default"/>
          <w:pgSz w:w="11910" w:h="16840"/>
          <w:pgMar w:top="2160" w:right="708" w:bottom="500" w:left="708" w:header="668" w:footer="275" w:gutter="0"/>
          <w:cols w:space="720" w:num="1"/>
        </w:sectPr>
      </w:pPr>
    </w:p>
    <w:p w14:paraId="370EE225">
      <w:pPr>
        <w:pStyle w:val="6"/>
        <w:spacing w:before="211" w:line="331" w:lineRule="auto"/>
        <w:ind w:left="735" w:right="845" w:hanging="3"/>
      </w:pPr>
      <w:r>
        <mc:AlternateContent>
          <mc:Choice Requires="wps">
            <w:drawing>
              <wp:anchor distT="0" distB="0" distL="0" distR="0" simplePos="0" relativeHeight="251750400"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462" name="Textbox 462"/>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4E3B2132">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4:</w:t>
                            </w:r>
                          </w:p>
                        </w:txbxContent>
                      </wps:txbx>
                      <wps:bodyPr wrap="square" lIns="0" tIns="0" rIns="0" bIns="0" rtlCol="0">
                        <a:noAutofit/>
                      </wps:bodyPr>
                    </wps:wsp>
                  </a:graphicData>
                </a:graphic>
              </wp:anchor>
            </w:drawing>
          </mc:Choice>
          <mc:Fallback>
            <w:pict>
              <v:shape id="Textbox 462" o:spid="_x0000_s1026" o:spt="202" type="#_x0000_t202" style="position:absolute;left:0pt;margin-left:72.15pt;margin-top:10.8pt;height:14.1pt;width:61.1pt;mso-position-horizontal-relative:page;z-index:-251566080;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7ePCdgAAAAJAQAADwAAAAAAAAABACAAAAAiAAAAZHJzL2Rvd25yZXYueG1sUEsBAhQAFAAAAAgA&#10;h07iQFWtAeazAQAAdwMAAA4AAAAAAAAAAQAgAAAAJwEAAGRycy9lMm9Eb2MueG1sUEsFBgAAAAAG&#10;AAYAWQEAAEwFAAAAAA==&#10;">
                <v:fill on="f" focussize="0,0"/>
                <v:stroke on="f"/>
                <v:imagedata o:title=""/>
                <o:lock v:ext="edit" aspectratio="f"/>
                <v:textbox inset="0mm,0mm,0mm,0mm">
                  <w:txbxContent>
                    <w:p w14:paraId="4E3B2132">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4:</w:t>
                      </w:r>
                    </w:p>
                  </w:txbxContent>
                </v:textbox>
              </v:shape>
            </w:pict>
          </mc:Fallback>
        </mc:AlternateContent>
      </w:r>
      <w:r>
        <w:rPr>
          <w:position w:val="-7"/>
        </w:rPr>
        <w:drawing>
          <wp:inline distT="0" distB="0" distL="0" distR="0">
            <wp:extent cx="801370" cy="191770"/>
            <wp:effectExtent l="0" t="0" r="0" b="0"/>
            <wp:docPr id="463" name="Image 463"/>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spacing w:val="-2"/>
        </w:rPr>
        <w:t>Select</w:t>
      </w:r>
      <w:r>
        <w:rPr>
          <w:color w:val="343434"/>
          <w:spacing w:val="-8"/>
        </w:rPr>
        <w:t xml:space="preserve"> </w:t>
      </w:r>
      <w:r>
        <w:rPr>
          <w:color w:val="343434"/>
          <w:spacing w:val="-2"/>
        </w:rPr>
        <w:t>the</w:t>
      </w:r>
      <w:r>
        <w:rPr>
          <w:color w:val="343434"/>
          <w:spacing w:val="-10"/>
        </w:rPr>
        <w:t xml:space="preserve"> </w:t>
      </w:r>
      <w:r>
        <w:rPr>
          <w:color w:val="343434"/>
          <w:spacing w:val="-2"/>
        </w:rPr>
        <w:t>most</w:t>
      </w:r>
      <w:r>
        <w:rPr>
          <w:color w:val="343434"/>
          <w:spacing w:val="-6"/>
        </w:rPr>
        <w:t xml:space="preserve"> </w:t>
      </w:r>
      <w:r>
        <w:rPr>
          <w:color w:val="343434"/>
          <w:spacing w:val="-2"/>
        </w:rPr>
        <w:t>appropriate</w:t>
      </w:r>
      <w:r>
        <w:rPr>
          <w:color w:val="343434"/>
          <w:spacing w:val="-11"/>
        </w:rPr>
        <w:t xml:space="preserve"> </w:t>
      </w:r>
      <w:r>
        <w:rPr>
          <w:color w:val="343434"/>
          <w:spacing w:val="-2"/>
        </w:rPr>
        <w:t>options</w:t>
      </w:r>
      <w:r>
        <w:rPr>
          <w:color w:val="343434"/>
          <w:spacing w:val="-9"/>
        </w:rPr>
        <w:t xml:space="preserve"> </w:t>
      </w:r>
      <w:r>
        <w:rPr>
          <w:color w:val="343434"/>
          <w:spacing w:val="-2"/>
        </w:rPr>
        <w:t>to</w:t>
      </w:r>
      <w:r>
        <w:rPr>
          <w:color w:val="343434"/>
          <w:spacing w:val="-10"/>
        </w:rPr>
        <w:t xml:space="preserve"> </w:t>
      </w:r>
      <w:r>
        <w:rPr>
          <w:color w:val="343434"/>
          <w:spacing w:val="-2"/>
        </w:rPr>
        <w:t>fill</w:t>
      </w:r>
      <w:r>
        <w:rPr>
          <w:color w:val="343434"/>
          <w:spacing w:val="-13"/>
        </w:rPr>
        <w:t xml:space="preserve"> </w:t>
      </w:r>
      <w:r>
        <w:rPr>
          <w:color w:val="343434"/>
          <w:spacing w:val="-2"/>
        </w:rPr>
        <w:t>in</w:t>
      </w:r>
      <w:r>
        <w:rPr>
          <w:color w:val="343434"/>
          <w:spacing w:val="-13"/>
        </w:rPr>
        <w:t xml:space="preserve"> </w:t>
      </w:r>
      <w:r>
        <w:rPr>
          <w:color w:val="343434"/>
          <w:spacing w:val="-2"/>
        </w:rPr>
        <w:t>the</w:t>
      </w:r>
      <w:r>
        <w:rPr>
          <w:color w:val="343434"/>
          <w:spacing w:val="-12"/>
        </w:rPr>
        <w:t xml:space="preserve"> </w:t>
      </w:r>
      <w:r>
        <w:rPr>
          <w:color w:val="343434"/>
          <w:spacing w:val="-2"/>
        </w:rPr>
        <w:t>blanks</w:t>
      </w:r>
      <w:r>
        <w:rPr>
          <w:color w:val="343434"/>
          <w:spacing w:val="-8"/>
        </w:rPr>
        <w:t xml:space="preserve"> </w:t>
      </w:r>
      <w:r>
        <w:rPr>
          <w:color w:val="343434"/>
          <w:spacing w:val="-2"/>
        </w:rPr>
        <w:t>in</w:t>
      </w:r>
      <w:r>
        <w:rPr>
          <w:color w:val="343434"/>
          <w:spacing w:val="-10"/>
        </w:rPr>
        <w:t xml:space="preserve"> </w:t>
      </w:r>
      <w:r>
        <w:rPr>
          <w:color w:val="343434"/>
          <w:spacing w:val="-2"/>
        </w:rPr>
        <w:t>the</w:t>
      </w:r>
      <w:r>
        <w:rPr>
          <w:color w:val="343434"/>
          <w:spacing w:val="-12"/>
        </w:rPr>
        <w:t xml:space="preserve"> </w:t>
      </w:r>
      <w:r>
        <w:rPr>
          <w:color w:val="343434"/>
          <w:spacing w:val="-2"/>
        </w:rPr>
        <w:t>given passage</w:t>
      </w:r>
    </w:p>
    <w:p w14:paraId="68CA4981">
      <w:pPr>
        <w:pStyle w:val="6"/>
        <w:spacing w:before="12"/>
      </w:pPr>
    </w:p>
    <w:p w14:paraId="5796192C">
      <w:pPr>
        <w:pStyle w:val="6"/>
        <w:tabs>
          <w:tab w:val="left" w:pos="3735"/>
          <w:tab w:val="left" w:pos="6788"/>
        </w:tabs>
        <w:spacing w:line="352" w:lineRule="auto"/>
        <w:ind w:left="735" w:right="837"/>
      </w:pPr>
      <w:r>
        <w:rPr>
          <w:color w:val="343434"/>
        </w:rPr>
        <w:t>The capacity of art (1)</w:t>
      </w:r>
      <w:r>
        <w:rPr>
          <w:color w:val="343434"/>
          <w:u w:val="single" w:color="333333"/>
        </w:rPr>
        <w:tab/>
      </w:r>
      <w:r>
        <w:rPr>
          <w:color w:val="343434"/>
        </w:rPr>
        <w:t xml:space="preserve">a strong source of its contemporary appeal. We are conscious that, individually and collectively, we (2) </w:t>
      </w:r>
      <w:r>
        <w:rPr>
          <w:color w:val="343434"/>
          <w:u w:val="single" w:color="333333"/>
        </w:rPr>
        <w:tab/>
      </w:r>
      <w:r>
        <w:rPr>
          <w:color w:val="343434"/>
          <w:spacing w:val="-4"/>
        </w:rPr>
        <w:t>;</w:t>
      </w:r>
      <w:r>
        <w:rPr>
          <w:color w:val="343434"/>
          <w:spacing w:val="-14"/>
        </w:rPr>
        <w:t xml:space="preserve"> </w:t>
      </w:r>
      <w:r>
        <w:rPr>
          <w:color w:val="343434"/>
          <w:spacing w:val="-4"/>
        </w:rPr>
        <w:t>art</w:t>
      </w:r>
      <w:r>
        <w:rPr>
          <w:color w:val="343434"/>
          <w:spacing w:val="-12"/>
        </w:rPr>
        <w:t xml:space="preserve"> </w:t>
      </w:r>
      <w:r>
        <w:rPr>
          <w:color w:val="343434"/>
          <w:spacing w:val="-4"/>
        </w:rPr>
        <w:t>can</w:t>
      </w:r>
      <w:r>
        <w:rPr>
          <w:color w:val="343434"/>
          <w:spacing w:val="-14"/>
        </w:rPr>
        <w:t xml:space="preserve"> </w:t>
      </w:r>
      <w:r>
        <w:rPr>
          <w:color w:val="343434"/>
          <w:spacing w:val="-4"/>
        </w:rPr>
        <w:t>be</w:t>
      </w:r>
      <w:r>
        <w:rPr>
          <w:color w:val="343434"/>
          <w:spacing w:val="-13"/>
        </w:rPr>
        <w:t xml:space="preserve"> </w:t>
      </w:r>
      <w:r>
        <w:rPr>
          <w:color w:val="343434"/>
          <w:spacing w:val="-4"/>
        </w:rPr>
        <w:t>valuable</w:t>
      </w:r>
      <w:r>
        <w:rPr>
          <w:color w:val="343434"/>
          <w:spacing w:val="-13"/>
        </w:rPr>
        <w:t xml:space="preserve"> </w:t>
      </w:r>
      <w:r>
        <w:rPr>
          <w:color w:val="343434"/>
          <w:spacing w:val="-4"/>
        </w:rPr>
        <w:t>when</w:t>
      </w:r>
      <w:r>
        <w:rPr>
          <w:color w:val="343434"/>
          <w:spacing w:val="-11"/>
        </w:rPr>
        <w:t xml:space="preserve"> </w:t>
      </w:r>
      <w:r>
        <w:rPr>
          <w:color w:val="343434"/>
          <w:spacing w:val="-4"/>
        </w:rPr>
        <w:t xml:space="preserve">it </w:t>
      </w:r>
      <w:r>
        <w:rPr>
          <w:color w:val="343434"/>
        </w:rPr>
        <w:t>disrupts or astonishes us.</w:t>
      </w:r>
    </w:p>
    <w:p w14:paraId="3E973707">
      <w:pPr>
        <w:pStyle w:val="6"/>
        <w:spacing w:before="271"/>
        <w:ind w:left="735"/>
      </w:pPr>
      <w:r>
        <w:rPr>
          <w:color w:val="343434"/>
          <w:spacing w:val="-2"/>
        </w:rPr>
        <w:t>Options</w:t>
      </w:r>
    </w:p>
    <w:p w14:paraId="17B720D2">
      <w:pPr>
        <w:pStyle w:val="10"/>
        <w:numPr>
          <w:ilvl w:val="0"/>
          <w:numId w:val="76"/>
        </w:numPr>
        <w:tabs>
          <w:tab w:val="left" w:pos="1450"/>
        </w:tabs>
        <w:spacing w:before="271" w:after="0" w:line="251" w:lineRule="exact"/>
        <w:ind w:left="1450" w:right="0" w:hanging="355"/>
        <w:jc w:val="left"/>
        <w:rPr>
          <w:sz w:val="21"/>
        </w:rPr>
      </w:pPr>
      <w:r>
        <w:rPr>
          <w:color w:val="343434"/>
          <w:sz w:val="21"/>
        </w:rPr>
        <w:t>(1)</w:t>
      </w:r>
      <w:r>
        <w:rPr>
          <w:color w:val="343434"/>
          <w:spacing w:val="-14"/>
          <w:sz w:val="21"/>
        </w:rPr>
        <w:t xml:space="preserve"> </w:t>
      </w:r>
      <w:r>
        <w:rPr>
          <w:color w:val="343434"/>
          <w:sz w:val="21"/>
        </w:rPr>
        <w:t>to</w:t>
      </w:r>
      <w:r>
        <w:rPr>
          <w:color w:val="343434"/>
          <w:spacing w:val="-13"/>
          <w:sz w:val="21"/>
        </w:rPr>
        <w:t xml:space="preserve"> </w:t>
      </w:r>
      <w:r>
        <w:rPr>
          <w:color w:val="343434"/>
          <w:sz w:val="21"/>
        </w:rPr>
        <w:t>shock</w:t>
      </w:r>
      <w:r>
        <w:rPr>
          <w:color w:val="343434"/>
          <w:spacing w:val="-13"/>
          <w:sz w:val="21"/>
        </w:rPr>
        <w:t xml:space="preserve"> </w:t>
      </w:r>
      <w:r>
        <w:rPr>
          <w:color w:val="343434"/>
          <w:sz w:val="21"/>
        </w:rPr>
        <w:t>remains</w:t>
      </w:r>
      <w:r>
        <w:rPr>
          <w:color w:val="343434"/>
          <w:spacing w:val="-13"/>
          <w:sz w:val="21"/>
        </w:rPr>
        <w:t xml:space="preserve"> </w:t>
      </w:r>
      <w:r>
        <w:rPr>
          <w:color w:val="343434"/>
          <w:sz w:val="21"/>
        </w:rPr>
        <w:t>for</w:t>
      </w:r>
      <w:r>
        <w:rPr>
          <w:color w:val="343434"/>
          <w:spacing w:val="-13"/>
          <w:sz w:val="21"/>
        </w:rPr>
        <w:t xml:space="preserve"> </w:t>
      </w:r>
      <w:r>
        <w:rPr>
          <w:color w:val="343434"/>
          <w:sz w:val="21"/>
        </w:rPr>
        <w:t>same</w:t>
      </w:r>
      <w:r>
        <w:rPr>
          <w:color w:val="343434"/>
          <w:spacing w:val="-13"/>
          <w:sz w:val="21"/>
        </w:rPr>
        <w:t xml:space="preserve"> </w:t>
      </w:r>
      <w:r>
        <w:rPr>
          <w:color w:val="343434"/>
          <w:sz w:val="21"/>
        </w:rPr>
        <w:t>(2)</w:t>
      </w:r>
      <w:r>
        <w:rPr>
          <w:color w:val="343434"/>
          <w:spacing w:val="-12"/>
          <w:sz w:val="21"/>
        </w:rPr>
        <w:t xml:space="preserve"> </w:t>
      </w:r>
      <w:r>
        <w:rPr>
          <w:color w:val="343434"/>
          <w:sz w:val="21"/>
        </w:rPr>
        <w:t>grown</w:t>
      </w:r>
      <w:r>
        <w:rPr>
          <w:color w:val="343434"/>
          <w:spacing w:val="-13"/>
          <w:sz w:val="21"/>
        </w:rPr>
        <w:t xml:space="preserve"> </w:t>
      </w:r>
      <w:r>
        <w:rPr>
          <w:color w:val="343434"/>
          <w:spacing w:val="-2"/>
          <w:sz w:val="21"/>
        </w:rPr>
        <w:t>complacent</w:t>
      </w:r>
    </w:p>
    <w:p w14:paraId="443DAF17">
      <w:pPr>
        <w:pStyle w:val="10"/>
        <w:numPr>
          <w:ilvl w:val="0"/>
          <w:numId w:val="76"/>
        </w:numPr>
        <w:tabs>
          <w:tab w:val="left" w:pos="1450"/>
        </w:tabs>
        <w:spacing w:before="0" w:after="0" w:line="248" w:lineRule="exact"/>
        <w:ind w:left="1450" w:right="0" w:hanging="355"/>
        <w:jc w:val="left"/>
        <w:rPr>
          <w:sz w:val="21"/>
        </w:rPr>
      </w:pPr>
      <w:r>
        <w:rPr>
          <w:color w:val="343434"/>
          <w:sz w:val="21"/>
        </w:rPr>
        <w:t>(1)</w:t>
      </w:r>
      <w:r>
        <w:rPr>
          <w:color w:val="343434"/>
          <w:spacing w:val="-14"/>
          <w:sz w:val="21"/>
        </w:rPr>
        <w:t xml:space="preserve"> </w:t>
      </w:r>
      <w:r>
        <w:rPr>
          <w:color w:val="343434"/>
          <w:sz w:val="21"/>
        </w:rPr>
        <w:t>to</w:t>
      </w:r>
      <w:r>
        <w:rPr>
          <w:color w:val="343434"/>
          <w:spacing w:val="-13"/>
          <w:sz w:val="21"/>
        </w:rPr>
        <w:t xml:space="preserve"> </w:t>
      </w:r>
      <w:r>
        <w:rPr>
          <w:color w:val="343434"/>
          <w:sz w:val="21"/>
        </w:rPr>
        <w:t>shock</w:t>
      </w:r>
      <w:r>
        <w:rPr>
          <w:color w:val="343434"/>
          <w:spacing w:val="-13"/>
          <w:sz w:val="21"/>
        </w:rPr>
        <w:t xml:space="preserve"> </w:t>
      </w:r>
      <w:r>
        <w:rPr>
          <w:color w:val="343434"/>
          <w:sz w:val="21"/>
        </w:rPr>
        <w:t>remains</w:t>
      </w:r>
      <w:r>
        <w:rPr>
          <w:color w:val="343434"/>
          <w:spacing w:val="-13"/>
          <w:sz w:val="21"/>
        </w:rPr>
        <w:t xml:space="preserve"> </w:t>
      </w:r>
      <w:r>
        <w:rPr>
          <w:color w:val="343434"/>
          <w:sz w:val="21"/>
        </w:rPr>
        <w:t>for</w:t>
      </w:r>
      <w:r>
        <w:rPr>
          <w:color w:val="343434"/>
          <w:spacing w:val="-13"/>
          <w:sz w:val="21"/>
        </w:rPr>
        <w:t xml:space="preserve"> </w:t>
      </w:r>
      <w:r>
        <w:rPr>
          <w:color w:val="343434"/>
          <w:sz w:val="21"/>
        </w:rPr>
        <w:t>same</w:t>
      </w:r>
      <w:r>
        <w:rPr>
          <w:color w:val="343434"/>
          <w:spacing w:val="-12"/>
          <w:sz w:val="21"/>
        </w:rPr>
        <w:t xml:space="preserve"> </w:t>
      </w:r>
      <w:r>
        <w:rPr>
          <w:color w:val="343434"/>
          <w:sz w:val="21"/>
        </w:rPr>
        <w:t>(2)</w:t>
      </w:r>
      <w:r>
        <w:rPr>
          <w:color w:val="343434"/>
          <w:spacing w:val="-12"/>
          <w:sz w:val="21"/>
        </w:rPr>
        <w:t xml:space="preserve"> </w:t>
      </w:r>
      <w:r>
        <w:rPr>
          <w:color w:val="343434"/>
          <w:sz w:val="21"/>
        </w:rPr>
        <w:t>may</w:t>
      </w:r>
      <w:r>
        <w:rPr>
          <w:color w:val="343434"/>
          <w:spacing w:val="-12"/>
          <w:sz w:val="21"/>
        </w:rPr>
        <w:t xml:space="preserve"> </w:t>
      </w:r>
      <w:r>
        <w:rPr>
          <w:color w:val="343434"/>
          <w:sz w:val="21"/>
        </w:rPr>
        <w:t>grow</w:t>
      </w:r>
      <w:r>
        <w:rPr>
          <w:color w:val="343434"/>
          <w:spacing w:val="-13"/>
          <w:sz w:val="21"/>
        </w:rPr>
        <w:t xml:space="preserve"> </w:t>
      </w:r>
      <w:r>
        <w:rPr>
          <w:color w:val="343434"/>
          <w:spacing w:val="-2"/>
          <w:sz w:val="21"/>
        </w:rPr>
        <w:t>complacent</w:t>
      </w:r>
    </w:p>
    <w:p w14:paraId="4CF03621">
      <w:pPr>
        <w:pStyle w:val="10"/>
        <w:numPr>
          <w:ilvl w:val="0"/>
          <w:numId w:val="76"/>
        </w:numPr>
        <w:tabs>
          <w:tab w:val="left" w:pos="1450"/>
        </w:tabs>
        <w:spacing w:before="0" w:after="0" w:line="247" w:lineRule="exact"/>
        <w:ind w:left="1450" w:right="0" w:hanging="355"/>
        <w:jc w:val="left"/>
        <w:rPr>
          <w:sz w:val="21"/>
        </w:rPr>
      </w:pPr>
      <w:r>
        <w:rPr>
          <w:color w:val="343434"/>
          <w:sz w:val="21"/>
        </w:rPr>
        <w:t>(1)</w:t>
      </w:r>
      <w:r>
        <w:rPr>
          <w:color w:val="343434"/>
          <w:spacing w:val="-14"/>
          <w:sz w:val="21"/>
        </w:rPr>
        <w:t xml:space="preserve"> </w:t>
      </w:r>
      <w:r>
        <w:rPr>
          <w:color w:val="343434"/>
          <w:sz w:val="21"/>
        </w:rPr>
        <w:t>to</w:t>
      </w:r>
      <w:r>
        <w:rPr>
          <w:color w:val="343434"/>
          <w:spacing w:val="-12"/>
          <w:sz w:val="21"/>
        </w:rPr>
        <w:t xml:space="preserve"> </w:t>
      </w:r>
      <w:r>
        <w:rPr>
          <w:color w:val="343434"/>
          <w:sz w:val="21"/>
        </w:rPr>
        <w:t>shock</w:t>
      </w:r>
      <w:r>
        <w:rPr>
          <w:color w:val="343434"/>
          <w:spacing w:val="-13"/>
          <w:sz w:val="21"/>
        </w:rPr>
        <w:t xml:space="preserve"> </w:t>
      </w:r>
      <w:r>
        <w:rPr>
          <w:color w:val="343434"/>
          <w:sz w:val="21"/>
        </w:rPr>
        <w:t>remains</w:t>
      </w:r>
      <w:r>
        <w:rPr>
          <w:color w:val="343434"/>
          <w:spacing w:val="-13"/>
          <w:sz w:val="21"/>
        </w:rPr>
        <w:t xml:space="preserve"> </w:t>
      </w:r>
      <w:r>
        <w:rPr>
          <w:color w:val="343434"/>
          <w:sz w:val="21"/>
        </w:rPr>
        <w:t>for</w:t>
      </w:r>
      <w:r>
        <w:rPr>
          <w:color w:val="343434"/>
          <w:spacing w:val="-13"/>
          <w:sz w:val="21"/>
        </w:rPr>
        <w:t xml:space="preserve"> </w:t>
      </w:r>
      <w:r>
        <w:rPr>
          <w:color w:val="343434"/>
          <w:sz w:val="21"/>
        </w:rPr>
        <w:t>some</w:t>
      </w:r>
      <w:r>
        <w:rPr>
          <w:color w:val="343434"/>
          <w:spacing w:val="-9"/>
          <w:sz w:val="21"/>
        </w:rPr>
        <w:t xml:space="preserve"> </w:t>
      </w:r>
      <w:r>
        <w:rPr>
          <w:color w:val="343434"/>
          <w:sz w:val="21"/>
        </w:rPr>
        <w:t>(2)</w:t>
      </w:r>
      <w:r>
        <w:rPr>
          <w:color w:val="343434"/>
          <w:spacing w:val="-11"/>
          <w:sz w:val="21"/>
        </w:rPr>
        <w:t xml:space="preserve"> </w:t>
      </w:r>
      <w:r>
        <w:rPr>
          <w:color w:val="343434"/>
          <w:sz w:val="21"/>
        </w:rPr>
        <w:t>may</w:t>
      </w:r>
      <w:r>
        <w:rPr>
          <w:color w:val="343434"/>
          <w:spacing w:val="-12"/>
          <w:sz w:val="21"/>
        </w:rPr>
        <w:t xml:space="preserve"> </w:t>
      </w:r>
      <w:r>
        <w:rPr>
          <w:color w:val="343434"/>
          <w:sz w:val="21"/>
        </w:rPr>
        <w:t>grow</w:t>
      </w:r>
      <w:r>
        <w:rPr>
          <w:color w:val="343434"/>
          <w:spacing w:val="-12"/>
          <w:sz w:val="21"/>
        </w:rPr>
        <w:t xml:space="preserve"> </w:t>
      </w:r>
      <w:r>
        <w:rPr>
          <w:color w:val="343434"/>
          <w:spacing w:val="-2"/>
          <w:sz w:val="21"/>
        </w:rPr>
        <w:t>complacent</w:t>
      </w:r>
    </w:p>
    <w:p w14:paraId="759E0000">
      <w:pPr>
        <w:pStyle w:val="10"/>
        <w:numPr>
          <w:ilvl w:val="0"/>
          <w:numId w:val="76"/>
        </w:numPr>
        <w:tabs>
          <w:tab w:val="left" w:pos="1450"/>
        </w:tabs>
        <w:spacing w:before="0" w:after="0" w:line="250" w:lineRule="exact"/>
        <w:ind w:left="1450" w:right="0" w:hanging="355"/>
        <w:jc w:val="left"/>
        <w:rPr>
          <w:sz w:val="21"/>
        </w:rPr>
      </w:pPr>
      <w:r>
        <w:rPr>
          <w:color w:val="343434"/>
          <w:spacing w:val="-2"/>
          <w:sz w:val="21"/>
        </w:rPr>
        <w:t>(1)</w:t>
      </w:r>
      <w:r>
        <w:rPr>
          <w:color w:val="343434"/>
          <w:spacing w:val="-5"/>
          <w:sz w:val="21"/>
        </w:rPr>
        <w:t xml:space="preserve"> </w:t>
      </w:r>
      <w:r>
        <w:rPr>
          <w:color w:val="343434"/>
          <w:spacing w:val="-2"/>
          <w:sz w:val="21"/>
        </w:rPr>
        <w:t>to</w:t>
      </w:r>
      <w:r>
        <w:rPr>
          <w:color w:val="343434"/>
          <w:spacing w:val="-5"/>
          <w:sz w:val="21"/>
        </w:rPr>
        <w:t xml:space="preserve"> </w:t>
      </w:r>
      <w:r>
        <w:rPr>
          <w:color w:val="343434"/>
          <w:spacing w:val="-2"/>
          <w:sz w:val="21"/>
        </w:rPr>
        <w:t>shock</w:t>
      </w:r>
      <w:r>
        <w:rPr>
          <w:color w:val="343434"/>
          <w:spacing w:val="-6"/>
          <w:sz w:val="21"/>
        </w:rPr>
        <w:t xml:space="preserve"> </w:t>
      </w:r>
      <w:r>
        <w:rPr>
          <w:color w:val="343434"/>
          <w:spacing w:val="-2"/>
          <w:sz w:val="21"/>
        </w:rPr>
        <w:t>remains</w:t>
      </w:r>
      <w:r>
        <w:rPr>
          <w:color w:val="343434"/>
          <w:spacing w:val="-6"/>
          <w:sz w:val="21"/>
        </w:rPr>
        <w:t xml:space="preserve"> </w:t>
      </w:r>
      <w:r>
        <w:rPr>
          <w:color w:val="343434"/>
          <w:spacing w:val="-2"/>
          <w:sz w:val="21"/>
        </w:rPr>
        <w:t>for</w:t>
      </w:r>
      <w:r>
        <w:rPr>
          <w:color w:val="343434"/>
          <w:spacing w:val="-7"/>
          <w:sz w:val="21"/>
        </w:rPr>
        <w:t xml:space="preserve"> </w:t>
      </w:r>
      <w:r>
        <w:rPr>
          <w:color w:val="343434"/>
          <w:spacing w:val="-2"/>
          <w:sz w:val="21"/>
        </w:rPr>
        <w:t>some (2)</w:t>
      </w:r>
      <w:r>
        <w:rPr>
          <w:color w:val="343434"/>
          <w:spacing w:val="-7"/>
          <w:sz w:val="21"/>
        </w:rPr>
        <w:t xml:space="preserve"> </w:t>
      </w:r>
      <w:r>
        <w:rPr>
          <w:color w:val="343434"/>
          <w:spacing w:val="-2"/>
          <w:sz w:val="21"/>
        </w:rPr>
        <w:t>may</w:t>
      </w:r>
      <w:r>
        <w:rPr>
          <w:color w:val="343434"/>
          <w:spacing w:val="-5"/>
          <w:sz w:val="21"/>
        </w:rPr>
        <w:t xml:space="preserve"> </w:t>
      </w:r>
      <w:r>
        <w:rPr>
          <w:color w:val="343434"/>
          <w:spacing w:val="-2"/>
          <w:sz w:val="21"/>
        </w:rPr>
        <w:t>grown</w:t>
      </w:r>
      <w:r>
        <w:rPr>
          <w:color w:val="343434"/>
          <w:spacing w:val="-7"/>
          <w:sz w:val="21"/>
        </w:rPr>
        <w:t xml:space="preserve"> </w:t>
      </w:r>
      <w:r>
        <w:rPr>
          <w:color w:val="343434"/>
          <w:spacing w:val="-2"/>
          <w:sz w:val="21"/>
        </w:rPr>
        <w:t>complacent</w:t>
      </w:r>
    </w:p>
    <w:p w14:paraId="66531FD0">
      <w:pPr>
        <w:pStyle w:val="6"/>
        <w:spacing w:before="138"/>
        <w:rPr>
          <w:sz w:val="17"/>
        </w:rPr>
      </w:pPr>
    </w:p>
    <w:p w14:paraId="52D7999C">
      <w:pPr>
        <w:spacing w:before="1"/>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488FC3D7">
      <w:pPr>
        <w:pStyle w:val="6"/>
        <w:spacing w:before="5"/>
        <w:rPr>
          <w:rFonts w:ascii="Arial"/>
          <w:b/>
          <w:sz w:val="17"/>
        </w:rPr>
      </w:pPr>
    </w:p>
    <w:p w14:paraId="71355E9B">
      <w:pPr>
        <w:pStyle w:val="2"/>
      </w:pPr>
      <w:r>
        <w:rPr>
          <w:color w:val="19212D"/>
        </w:rPr>
        <w:t xml:space="preserve">Question </w:t>
      </w:r>
      <w:r>
        <w:rPr>
          <w:color w:val="19212D"/>
          <w:spacing w:val="-5"/>
        </w:rPr>
        <w:t>136</w:t>
      </w:r>
    </w:p>
    <w:p w14:paraId="064ADCF7">
      <w:pPr>
        <w:spacing w:before="213" w:line="232" w:lineRule="auto"/>
        <w:ind w:left="735" w:right="837" w:hanging="3"/>
        <w:jc w:val="both"/>
        <w:rPr>
          <w:rFonts w:ascii="Times New Roman"/>
          <w:sz w:val="27"/>
        </w:rPr>
      </w:pPr>
      <w:r>
        <w:rPr>
          <w:rFonts w:ascii="Times New Roman"/>
          <w:sz w:val="27"/>
        </w:rPr>
        <mc:AlternateContent>
          <mc:Choice Requires="wps">
            <w:drawing>
              <wp:anchor distT="0" distB="0" distL="0" distR="0" simplePos="0" relativeHeight="251750400" behindDoc="1" locked="0" layoutInCell="1" allowOverlap="1">
                <wp:simplePos x="0" y="0"/>
                <wp:positionH relativeFrom="page">
                  <wp:posOffset>916305</wp:posOffset>
                </wp:positionH>
                <wp:positionV relativeFrom="paragraph">
                  <wp:posOffset>137160</wp:posOffset>
                </wp:positionV>
                <wp:extent cx="845820" cy="191135"/>
                <wp:effectExtent l="0" t="0" r="0" b="0"/>
                <wp:wrapNone/>
                <wp:docPr id="464" name="Textbox 464"/>
                <wp:cNvGraphicFramePr/>
                <a:graphic xmlns:a="http://schemas.openxmlformats.org/drawingml/2006/main">
                  <a:graphicData uri="http://schemas.microsoft.com/office/word/2010/wordprocessingShape">
                    <wps:wsp>
                      <wps:cNvSpPr txBox="1"/>
                      <wps:spPr>
                        <a:xfrm>
                          <a:off x="0" y="0"/>
                          <a:ext cx="845819" cy="191135"/>
                        </a:xfrm>
                        <a:prstGeom prst="rect">
                          <a:avLst/>
                        </a:prstGeom>
                      </wps:spPr>
                      <wps:txbx>
                        <w:txbxContent>
                          <w:p w14:paraId="4DC00FBA">
                            <w:pPr>
                              <w:spacing w:before="0" w:line="300" w:lineRule="exact"/>
                              <w:ind w:left="0" w:right="0" w:firstLine="0"/>
                              <w:jc w:val="left"/>
                              <w:rPr>
                                <w:rFonts w:ascii="Times New Roman"/>
                                <w:b/>
                                <w:sz w:val="27"/>
                              </w:rPr>
                            </w:pPr>
                            <w:r>
                              <w:rPr>
                                <w:rFonts w:ascii="Times New Roman"/>
                                <w:b/>
                                <w:sz w:val="27"/>
                              </w:rPr>
                              <w:t>Question</w:t>
                            </w:r>
                            <w:r>
                              <w:rPr>
                                <w:rFonts w:ascii="Times New Roman"/>
                                <w:b/>
                                <w:spacing w:val="-8"/>
                                <w:sz w:val="27"/>
                              </w:rPr>
                              <w:t xml:space="preserve"> </w:t>
                            </w:r>
                            <w:r>
                              <w:rPr>
                                <w:rFonts w:ascii="Times New Roman"/>
                                <w:b/>
                                <w:spacing w:val="-5"/>
                                <w:sz w:val="27"/>
                              </w:rPr>
                              <w:t>8:</w:t>
                            </w:r>
                          </w:p>
                        </w:txbxContent>
                      </wps:txbx>
                      <wps:bodyPr wrap="square" lIns="0" tIns="0" rIns="0" bIns="0" rtlCol="0">
                        <a:noAutofit/>
                      </wps:bodyPr>
                    </wps:wsp>
                  </a:graphicData>
                </a:graphic>
              </wp:anchor>
            </w:drawing>
          </mc:Choice>
          <mc:Fallback>
            <w:pict>
              <v:shape id="Textbox 464" o:spid="_x0000_s1026" o:spt="202" type="#_x0000_t202" style="position:absolute;left:0pt;margin-left:72.15pt;margin-top:10.8pt;height:15.05pt;width:66.6pt;mso-position-horizontal-relative:page;z-index:-251566080;mso-width-relative:page;mso-height-relative:page;" filled="f" stroked="f" coordsize="21600,21600" o:gfxdata="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8UKMq2QAAAAkBAAAPAAAAAAAAAAEAIAAAACIAAABkcnMvZG93bnJldi54bWxQSwECFAAUAAAA&#10;CACHTuJAkQhl4LQBAAB3AwAADgAAAAAAAAABACAAAAAoAQAAZHJzL2Uyb0RvYy54bWxQSwUGAAAA&#10;AAYABgBZAQAATgUAAAAA&#10;">
                <v:fill on="f" focussize="0,0"/>
                <v:stroke on="f"/>
                <v:imagedata o:title=""/>
                <o:lock v:ext="edit" aspectratio="f"/>
                <v:textbox inset="0mm,0mm,0mm,0mm">
                  <w:txbxContent>
                    <w:p w14:paraId="4DC00FBA">
                      <w:pPr>
                        <w:spacing w:before="0" w:line="300" w:lineRule="exact"/>
                        <w:ind w:left="0" w:right="0" w:firstLine="0"/>
                        <w:jc w:val="left"/>
                        <w:rPr>
                          <w:rFonts w:ascii="Times New Roman"/>
                          <w:b/>
                          <w:sz w:val="27"/>
                        </w:rPr>
                      </w:pPr>
                      <w:r>
                        <w:rPr>
                          <w:rFonts w:ascii="Times New Roman"/>
                          <w:b/>
                          <w:sz w:val="27"/>
                        </w:rPr>
                        <w:t>Question</w:t>
                      </w:r>
                      <w:r>
                        <w:rPr>
                          <w:rFonts w:ascii="Times New Roman"/>
                          <w:b/>
                          <w:spacing w:val="-8"/>
                          <w:sz w:val="27"/>
                        </w:rPr>
                        <w:t xml:space="preserve"> </w:t>
                      </w:r>
                      <w:r>
                        <w:rPr>
                          <w:rFonts w:ascii="Times New Roman"/>
                          <w:b/>
                          <w:spacing w:val="-5"/>
                          <w:sz w:val="27"/>
                        </w:rPr>
                        <w:t>8:</w:t>
                      </w:r>
                    </w:p>
                  </w:txbxContent>
                </v:textbox>
              </v:shape>
            </w:pict>
          </mc:Fallback>
        </mc:AlternateContent>
      </w:r>
      <w:r>
        <w:rPr>
          <w:position w:val="-7"/>
        </w:rPr>
        <w:drawing>
          <wp:inline distT="0" distB="0" distL="0" distR="0">
            <wp:extent cx="878205" cy="203200"/>
            <wp:effectExtent l="0" t="0" r="0" b="0"/>
            <wp:docPr id="465" name="Image 465"/>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155" cstate="print"/>
                    <a:stretch>
                      <a:fillRect/>
                    </a:stretch>
                  </pic:blipFill>
                  <pic:spPr>
                    <a:xfrm>
                      <a:off x="0" y="0"/>
                      <a:ext cx="878789" cy="203338"/>
                    </a:xfrm>
                    <a:prstGeom prst="rect">
                      <a:avLst/>
                    </a:prstGeom>
                  </pic:spPr>
                </pic:pic>
              </a:graphicData>
            </a:graphic>
          </wp:inline>
        </w:drawing>
      </w:r>
      <w:r>
        <w:rPr>
          <w:rFonts w:ascii="Times New Roman"/>
          <w:sz w:val="27"/>
        </w:rPr>
        <w:t>Let</w:t>
      </w:r>
      <w:r>
        <w:rPr>
          <w:rFonts w:ascii="Times New Roman"/>
          <w:spacing w:val="-7"/>
          <w:sz w:val="27"/>
        </w:rPr>
        <w:t xml:space="preserve"> </w:t>
      </w:r>
      <w:r>
        <w:rPr>
          <w:rFonts w:ascii="Times New Roman"/>
          <w:sz w:val="27"/>
        </w:rPr>
        <w:t>A and</w:t>
      </w:r>
      <w:r>
        <w:rPr>
          <w:rFonts w:ascii="Times New Roman"/>
          <w:spacing w:val="-4"/>
          <w:sz w:val="27"/>
        </w:rPr>
        <w:t xml:space="preserve"> </w:t>
      </w:r>
      <w:r>
        <w:rPr>
          <w:rFonts w:ascii="Times New Roman"/>
          <w:sz w:val="27"/>
        </w:rPr>
        <w:t>B be</w:t>
      </w:r>
      <w:r>
        <w:rPr>
          <w:rFonts w:ascii="Times New Roman"/>
          <w:spacing w:val="-6"/>
          <w:sz w:val="27"/>
        </w:rPr>
        <w:t xml:space="preserve"> </w:t>
      </w:r>
      <w:r>
        <w:rPr>
          <w:rFonts w:ascii="Times New Roman"/>
          <w:sz w:val="27"/>
        </w:rPr>
        <w:t>two independent</w:t>
      </w:r>
      <w:r>
        <w:rPr>
          <w:rFonts w:ascii="Times New Roman"/>
          <w:spacing w:val="-5"/>
          <w:sz w:val="27"/>
        </w:rPr>
        <w:t xml:space="preserve"> </w:t>
      </w:r>
      <w:r>
        <w:rPr>
          <w:rFonts w:ascii="Times New Roman"/>
          <w:sz w:val="27"/>
        </w:rPr>
        <w:t>events. If</w:t>
      </w:r>
      <w:r>
        <w:rPr>
          <w:rFonts w:ascii="Times New Roman"/>
          <w:spacing w:val="-4"/>
          <w:sz w:val="27"/>
        </w:rPr>
        <w:t xml:space="preserve"> </w:t>
      </w:r>
      <w:r>
        <w:rPr>
          <w:rFonts w:ascii="Times New Roman"/>
          <w:sz w:val="27"/>
        </w:rPr>
        <w:t>the probability</w:t>
      </w:r>
      <w:r>
        <w:rPr>
          <w:rFonts w:ascii="Times New Roman"/>
          <w:spacing w:val="-3"/>
          <w:sz w:val="27"/>
        </w:rPr>
        <w:t xml:space="preserve"> </w:t>
      </w:r>
      <w:r>
        <w:rPr>
          <w:rFonts w:ascii="Times New Roman"/>
          <w:sz w:val="27"/>
        </w:rPr>
        <w:t>that both</w:t>
      </w:r>
      <w:r>
        <w:rPr>
          <w:rFonts w:ascii="Times New Roman"/>
          <w:spacing w:val="-8"/>
          <w:sz w:val="27"/>
        </w:rPr>
        <w:t xml:space="preserve"> </w:t>
      </w:r>
      <w:r>
        <w:rPr>
          <w:rFonts w:ascii="Times New Roman"/>
          <w:sz w:val="27"/>
        </w:rPr>
        <w:t>A and B happen</w:t>
      </w:r>
      <w:r>
        <w:rPr>
          <w:rFonts w:ascii="Times New Roman"/>
          <w:spacing w:val="-3"/>
          <w:sz w:val="27"/>
        </w:rPr>
        <w:t xml:space="preserve"> </w:t>
      </w:r>
      <w:r>
        <w:rPr>
          <w:rFonts w:ascii="Times New Roman"/>
          <w:sz w:val="27"/>
        </w:rPr>
        <w:t>is 1/30</w:t>
      </w:r>
      <w:r>
        <w:rPr>
          <w:rFonts w:ascii="Times New Roman"/>
          <w:spacing w:val="-2"/>
          <w:sz w:val="27"/>
        </w:rPr>
        <w:t xml:space="preserve"> </w:t>
      </w:r>
      <w:r>
        <w:rPr>
          <w:rFonts w:ascii="Times New Roman"/>
          <w:sz w:val="27"/>
        </w:rPr>
        <w:t>and the</w:t>
      </w:r>
      <w:r>
        <w:rPr>
          <w:rFonts w:ascii="Times New Roman"/>
          <w:spacing w:val="-4"/>
          <w:sz w:val="27"/>
        </w:rPr>
        <w:t xml:space="preserve"> </w:t>
      </w:r>
      <w:r>
        <w:rPr>
          <w:rFonts w:ascii="Times New Roman"/>
          <w:sz w:val="27"/>
        </w:rPr>
        <w:t>probability that</w:t>
      </w:r>
      <w:r>
        <w:rPr>
          <w:rFonts w:ascii="Times New Roman"/>
          <w:spacing w:val="-1"/>
          <w:sz w:val="27"/>
        </w:rPr>
        <w:t xml:space="preserve"> </w:t>
      </w:r>
      <w:r>
        <w:rPr>
          <w:rFonts w:ascii="Times New Roman"/>
          <w:sz w:val="27"/>
        </w:rPr>
        <w:t>neither A nor B</w:t>
      </w:r>
      <w:r>
        <w:rPr>
          <w:rFonts w:ascii="Times New Roman"/>
          <w:spacing w:val="-1"/>
          <w:sz w:val="27"/>
        </w:rPr>
        <w:t xml:space="preserve"> </w:t>
      </w:r>
      <w:r>
        <w:rPr>
          <w:rFonts w:ascii="Times New Roman"/>
          <w:sz w:val="27"/>
        </w:rPr>
        <w:t>happens</w:t>
      </w:r>
      <w:r>
        <w:rPr>
          <w:rFonts w:ascii="Times New Roman"/>
          <w:spacing w:val="-1"/>
          <w:sz w:val="27"/>
        </w:rPr>
        <w:t xml:space="preserve"> </w:t>
      </w:r>
      <w:r>
        <w:rPr>
          <w:rFonts w:ascii="Times New Roman"/>
          <w:sz w:val="27"/>
        </w:rPr>
        <w:t>is</w:t>
      </w:r>
      <w:r>
        <w:rPr>
          <w:rFonts w:ascii="Times New Roman"/>
          <w:spacing w:val="-1"/>
          <w:sz w:val="27"/>
        </w:rPr>
        <w:t xml:space="preserve"> </w:t>
      </w:r>
      <w:r>
        <w:rPr>
          <w:rFonts w:ascii="Times New Roman"/>
          <w:sz w:val="27"/>
        </w:rPr>
        <w:t>2/3,</w:t>
      </w:r>
      <w:r>
        <w:rPr>
          <w:rFonts w:ascii="Times New Roman"/>
          <w:spacing w:val="40"/>
          <w:sz w:val="27"/>
        </w:rPr>
        <w:t xml:space="preserve"> </w:t>
      </w:r>
      <w:r>
        <w:rPr>
          <w:rFonts w:ascii="Times New Roman"/>
          <w:sz w:val="27"/>
        </w:rPr>
        <w:t>then the values of P(A) and P(B), respectively, are:</w:t>
      </w:r>
    </w:p>
    <w:p w14:paraId="563EEE62">
      <w:pPr>
        <w:pStyle w:val="10"/>
        <w:numPr>
          <w:ilvl w:val="0"/>
          <w:numId w:val="77"/>
        </w:numPr>
        <w:tabs>
          <w:tab w:val="left" w:pos="1454"/>
        </w:tabs>
        <w:spacing w:before="278" w:after="0" w:line="368" w:lineRule="exact"/>
        <w:ind w:left="1454" w:right="0" w:hanging="359"/>
        <w:jc w:val="left"/>
        <w:rPr>
          <w:rFonts w:ascii="Times New Roman"/>
          <w:sz w:val="32"/>
        </w:rPr>
      </w:pPr>
      <w:r>
        <w:rPr>
          <w:rFonts w:ascii="Times New Roman"/>
          <w:sz w:val="32"/>
        </w:rPr>
        <w:t>3/10</w:t>
      </w:r>
      <w:r>
        <w:rPr>
          <w:rFonts w:ascii="Times New Roman"/>
          <w:spacing w:val="-8"/>
          <w:sz w:val="32"/>
        </w:rPr>
        <w:t xml:space="preserve"> </w:t>
      </w:r>
      <w:r>
        <w:rPr>
          <w:rFonts w:ascii="Times New Roman"/>
          <w:sz w:val="32"/>
        </w:rPr>
        <w:t>and</w:t>
      </w:r>
      <w:r>
        <w:rPr>
          <w:rFonts w:ascii="Times New Roman"/>
          <w:spacing w:val="-4"/>
          <w:sz w:val="32"/>
        </w:rPr>
        <w:t xml:space="preserve"> </w:t>
      </w:r>
      <w:r>
        <w:rPr>
          <w:rFonts w:ascii="Times New Roman"/>
          <w:spacing w:val="-5"/>
          <w:sz w:val="32"/>
        </w:rPr>
        <w:t>1/9</w:t>
      </w:r>
    </w:p>
    <w:p w14:paraId="13B6B769">
      <w:pPr>
        <w:pStyle w:val="10"/>
        <w:numPr>
          <w:ilvl w:val="0"/>
          <w:numId w:val="77"/>
        </w:numPr>
        <w:tabs>
          <w:tab w:val="left" w:pos="1454"/>
        </w:tabs>
        <w:spacing w:before="0" w:after="0" w:line="368" w:lineRule="exact"/>
        <w:ind w:left="1454" w:right="0" w:hanging="359"/>
        <w:jc w:val="left"/>
        <w:rPr>
          <w:rFonts w:ascii="Times New Roman"/>
          <w:sz w:val="32"/>
        </w:rPr>
      </w:pPr>
      <w:r>
        <w:rPr>
          <w:rFonts w:ascii="Times New Roman"/>
          <w:sz w:val="32"/>
        </w:rPr>
        <w:t>1/5</w:t>
      </w:r>
      <w:r>
        <w:rPr>
          <w:rFonts w:ascii="Times New Roman"/>
          <w:spacing w:val="-7"/>
          <w:sz w:val="32"/>
        </w:rPr>
        <w:t xml:space="preserve"> </w:t>
      </w:r>
      <w:r>
        <w:rPr>
          <w:rFonts w:ascii="Times New Roman"/>
          <w:sz w:val="32"/>
        </w:rPr>
        <w:t>and</w:t>
      </w:r>
      <w:r>
        <w:rPr>
          <w:rFonts w:ascii="Times New Roman"/>
          <w:spacing w:val="-4"/>
          <w:sz w:val="32"/>
        </w:rPr>
        <w:t xml:space="preserve"> </w:t>
      </w:r>
      <w:r>
        <w:rPr>
          <w:rFonts w:ascii="Times New Roman"/>
          <w:spacing w:val="-5"/>
          <w:sz w:val="32"/>
        </w:rPr>
        <w:t>1/6</w:t>
      </w:r>
    </w:p>
    <w:p w14:paraId="70F37CD9">
      <w:pPr>
        <w:pStyle w:val="10"/>
        <w:numPr>
          <w:ilvl w:val="0"/>
          <w:numId w:val="77"/>
        </w:numPr>
        <w:tabs>
          <w:tab w:val="left" w:pos="1454"/>
        </w:tabs>
        <w:spacing w:before="4" w:after="0" w:line="240" w:lineRule="auto"/>
        <w:ind w:left="1454" w:right="0" w:hanging="359"/>
        <w:jc w:val="left"/>
        <w:rPr>
          <w:rFonts w:ascii="Times New Roman"/>
          <w:sz w:val="32"/>
        </w:rPr>
      </w:pPr>
      <w:r>
        <w:rPr>
          <w:rFonts w:ascii="Times New Roman"/>
          <w:sz w:val="32"/>
        </w:rPr>
        <w:t>2/5</w:t>
      </w:r>
      <w:r>
        <w:rPr>
          <w:rFonts w:ascii="Times New Roman"/>
          <w:spacing w:val="-7"/>
          <w:sz w:val="32"/>
        </w:rPr>
        <w:t xml:space="preserve"> </w:t>
      </w:r>
      <w:r>
        <w:rPr>
          <w:rFonts w:ascii="Times New Roman"/>
          <w:sz w:val="32"/>
        </w:rPr>
        <w:t>and</w:t>
      </w:r>
      <w:r>
        <w:rPr>
          <w:rFonts w:ascii="Times New Roman"/>
          <w:spacing w:val="-4"/>
          <w:sz w:val="32"/>
        </w:rPr>
        <w:t xml:space="preserve"> 1/12</w:t>
      </w:r>
    </w:p>
    <w:p w14:paraId="364F9471">
      <w:pPr>
        <w:pStyle w:val="10"/>
        <w:numPr>
          <w:ilvl w:val="0"/>
          <w:numId w:val="77"/>
        </w:numPr>
        <w:tabs>
          <w:tab w:val="left" w:pos="1454"/>
        </w:tabs>
        <w:spacing w:before="1" w:after="0" w:line="240" w:lineRule="auto"/>
        <w:ind w:left="1454" w:right="0" w:hanging="359"/>
        <w:jc w:val="left"/>
        <w:rPr>
          <w:rFonts w:ascii="Times New Roman"/>
          <w:sz w:val="32"/>
        </w:rPr>
      </w:pPr>
      <w:r>
        <w:rPr>
          <w:rFonts w:ascii="Times New Roman"/>
          <w:sz w:val="32"/>
        </w:rPr>
        <w:t>1/15</w:t>
      </w:r>
      <w:r>
        <w:rPr>
          <w:rFonts w:ascii="Times New Roman"/>
          <w:spacing w:val="-8"/>
          <w:sz w:val="32"/>
        </w:rPr>
        <w:t xml:space="preserve"> </w:t>
      </w:r>
      <w:r>
        <w:rPr>
          <w:rFonts w:ascii="Times New Roman"/>
          <w:sz w:val="32"/>
        </w:rPr>
        <w:t>and</w:t>
      </w:r>
      <w:r>
        <w:rPr>
          <w:rFonts w:ascii="Times New Roman"/>
          <w:spacing w:val="-4"/>
          <w:sz w:val="32"/>
        </w:rPr>
        <w:t xml:space="preserve"> </w:t>
      </w:r>
      <w:r>
        <w:rPr>
          <w:rFonts w:ascii="Times New Roman"/>
          <w:spacing w:val="-5"/>
          <w:sz w:val="32"/>
        </w:rPr>
        <w:t>1/2</w:t>
      </w:r>
    </w:p>
    <w:p w14:paraId="7B5F595B">
      <w:pPr>
        <w:pStyle w:val="6"/>
        <w:spacing w:before="147"/>
        <w:rPr>
          <w:rFonts w:ascii="Times New Roman"/>
          <w:sz w:val="17"/>
        </w:rPr>
      </w:pPr>
    </w:p>
    <w:p w14:paraId="1D04042A">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438F7F65">
      <w:pPr>
        <w:pStyle w:val="6"/>
        <w:spacing w:before="5"/>
        <w:rPr>
          <w:rFonts w:ascii="Arial"/>
          <w:b/>
          <w:sz w:val="17"/>
        </w:rPr>
      </w:pPr>
    </w:p>
    <w:p w14:paraId="437D4BEC">
      <w:pPr>
        <w:pStyle w:val="2"/>
      </w:pPr>
      <w:r>
        <w:rPr>
          <w:color w:val="19212D"/>
        </w:rPr>
        <w:t xml:space="preserve">Question </w:t>
      </w:r>
      <w:r>
        <w:rPr>
          <w:color w:val="19212D"/>
          <w:spacing w:val="-5"/>
        </w:rPr>
        <w:t>137</w:t>
      </w:r>
    </w:p>
    <w:p w14:paraId="4AF88C10">
      <w:pPr>
        <w:spacing w:before="206"/>
        <w:ind w:left="2266" w:right="0" w:firstLine="0"/>
        <w:jc w:val="left"/>
        <w:rPr>
          <w:rFonts w:ascii="Times New Roman"/>
          <w:sz w:val="27"/>
        </w:rPr>
      </w:pPr>
      <w:r>
        <w:rPr>
          <w:rFonts w:ascii="Times New Roman"/>
          <w:sz w:val="27"/>
        </w:rPr>
        <mc:AlternateContent>
          <mc:Choice Requires="wps">
            <w:drawing>
              <wp:anchor distT="0" distB="0" distL="0" distR="0" simplePos="0" relativeHeight="251751424" behindDoc="1" locked="0" layoutInCell="1" allowOverlap="1">
                <wp:simplePos x="0" y="0"/>
                <wp:positionH relativeFrom="page">
                  <wp:posOffset>916305</wp:posOffset>
                </wp:positionH>
                <wp:positionV relativeFrom="paragraph">
                  <wp:posOffset>137160</wp:posOffset>
                </wp:positionV>
                <wp:extent cx="929005" cy="191135"/>
                <wp:effectExtent l="0" t="0" r="0" b="0"/>
                <wp:wrapNone/>
                <wp:docPr id="466" name="Textbox 466"/>
                <wp:cNvGraphicFramePr/>
                <a:graphic xmlns:a="http://schemas.openxmlformats.org/drawingml/2006/main">
                  <a:graphicData uri="http://schemas.microsoft.com/office/word/2010/wordprocessingShape">
                    <wps:wsp>
                      <wps:cNvSpPr txBox="1"/>
                      <wps:spPr>
                        <a:xfrm>
                          <a:off x="0" y="0"/>
                          <a:ext cx="929005" cy="191135"/>
                        </a:xfrm>
                        <a:prstGeom prst="rect">
                          <a:avLst/>
                        </a:prstGeom>
                      </wps:spPr>
                      <wps:txbx>
                        <w:txbxContent>
                          <w:p w14:paraId="3567CA0B">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10:</w:t>
                            </w:r>
                          </w:p>
                        </w:txbxContent>
                      </wps:txbx>
                      <wps:bodyPr wrap="square" lIns="0" tIns="0" rIns="0" bIns="0" rtlCol="0">
                        <a:noAutofit/>
                      </wps:bodyPr>
                    </wps:wsp>
                  </a:graphicData>
                </a:graphic>
              </wp:anchor>
            </w:drawing>
          </mc:Choice>
          <mc:Fallback>
            <w:pict>
              <v:shape id="Textbox 466" o:spid="_x0000_s1026" o:spt="202" type="#_x0000_t202" style="position:absolute;left:0pt;margin-left:72.15pt;margin-top:10.8pt;height:15.05pt;width:73.15pt;mso-position-horizontal-relative:page;z-index:-251565056;mso-width-relative:page;mso-height-relative:page;" filled="f" stroked="f" coordsize="21600,21600" o:gfxdata="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ebg6LYAAAACQEAAA8AAAAAAAAAAQAgAAAAIgAAAGRycy9kb3ducmV2LnhtbFBLAQIUABQAAAAI&#10;AIdO4kDjqVJptAEAAHcDAAAOAAAAAAAAAAEAIAAAACcBAABkcnMvZTJvRG9jLnhtbFBLBQYAAAAA&#10;BgAGAFkBAABNBQAAAAA=&#10;">
                <v:fill on="f" focussize="0,0"/>
                <v:stroke on="f"/>
                <v:imagedata o:title=""/>
                <o:lock v:ext="edit" aspectratio="f"/>
                <v:textbox inset="0mm,0mm,0mm,0mm">
                  <w:txbxContent>
                    <w:p w14:paraId="3567CA0B">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0"/>
                          <w:sz w:val="27"/>
                        </w:rPr>
                        <w:t xml:space="preserve"> </w:t>
                      </w:r>
                      <w:r>
                        <w:rPr>
                          <w:rFonts w:ascii="Times New Roman"/>
                          <w:b/>
                          <w:spacing w:val="-5"/>
                          <w:sz w:val="27"/>
                        </w:rPr>
                        <w:t>10:</w:t>
                      </w:r>
                    </w:p>
                  </w:txbxContent>
                </v:textbox>
              </v:shape>
            </w:pict>
          </mc:Fallback>
        </mc:AlternateContent>
      </w:r>
      <w:r>
        <w:rPr>
          <w:rFonts w:ascii="Times New Roman"/>
          <w:sz w:val="27"/>
        </w:rPr>
        <mc:AlternateContent>
          <mc:Choice Requires="wps">
            <w:drawing>
              <wp:anchor distT="0" distB="0" distL="0" distR="0" simplePos="0" relativeHeight="251670528" behindDoc="0" locked="0" layoutInCell="1" allowOverlap="1">
                <wp:simplePos x="0" y="0"/>
                <wp:positionH relativeFrom="page">
                  <wp:posOffset>914400</wp:posOffset>
                </wp:positionH>
                <wp:positionV relativeFrom="paragraph">
                  <wp:posOffset>137160</wp:posOffset>
                </wp:positionV>
                <wp:extent cx="960120" cy="203835"/>
                <wp:effectExtent l="0" t="0" r="0" b="0"/>
                <wp:wrapNone/>
                <wp:docPr id="467" name="Graphic 467"/>
                <wp:cNvGraphicFramePr/>
                <a:graphic xmlns:a="http://schemas.openxmlformats.org/drawingml/2006/main">
                  <a:graphicData uri="http://schemas.microsoft.com/office/word/2010/wordprocessingShape">
                    <wps:wsp>
                      <wps:cNvSpPr/>
                      <wps:spPr>
                        <a:xfrm>
                          <a:off x="0" y="0"/>
                          <a:ext cx="960119" cy="203835"/>
                        </a:xfrm>
                        <a:custGeom>
                          <a:avLst/>
                          <a:gdLst/>
                          <a:ahLst/>
                          <a:cxnLst/>
                          <a:rect l="l" t="t" r="r" b="b"/>
                          <a:pathLst>
                            <a:path w="960119" h="203835">
                              <a:moveTo>
                                <a:pt x="959561" y="0"/>
                              </a:moveTo>
                              <a:lnTo>
                                <a:pt x="0" y="0"/>
                              </a:lnTo>
                              <a:lnTo>
                                <a:pt x="0" y="203338"/>
                              </a:lnTo>
                              <a:lnTo>
                                <a:pt x="959561" y="203338"/>
                              </a:lnTo>
                              <a:lnTo>
                                <a:pt x="959561" y="0"/>
                              </a:lnTo>
                              <a:close/>
                            </a:path>
                          </a:pathLst>
                        </a:custGeom>
                        <a:solidFill>
                          <a:srgbClr val="FFFFFF"/>
                        </a:solidFill>
                      </wps:spPr>
                      <wps:bodyPr wrap="square" lIns="0" tIns="0" rIns="0" bIns="0" rtlCol="0">
                        <a:noAutofit/>
                      </wps:bodyPr>
                    </wps:wsp>
                  </a:graphicData>
                </a:graphic>
              </wp:anchor>
            </w:drawing>
          </mc:Choice>
          <mc:Fallback>
            <w:pict>
              <v:shape id="Graphic 467" o:spid="_x0000_s1026" o:spt="100" style="position:absolute;left:0pt;margin-left:72pt;margin-top:10.8pt;height:16.05pt;width:75.6pt;mso-position-horizontal-relative:page;z-index:251670528;mso-width-relative:page;mso-height-relative:page;" fillcolor="#FFFFFF" filled="t" stroked="f" coordsize="960119,203835" o:gfxdata="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rpQYtkAAAAJAQAADwAAAAAAAAABACAAAAAiAAAAZHJzL2Rvd25yZXYueG1sUEsBAhQAFAAA&#10;AAgAh07iQFj30yEnAgAA4wQAAA4AAAAAAAAAAQAgAAAAKAEAAGRycy9lMm9Eb2MueG1sUEsFBgAA&#10;AAAGAAYAWQEAAMEFAAAAAA==&#10;" path="m959561,0l0,0,0,203338,959561,203338,959561,0xe">
                <v:fill on="t" focussize="0,0"/>
                <v:stroke on="f"/>
                <v:imagedata o:title=""/>
                <o:lock v:ext="edit" aspectratio="f"/>
                <v:textbox inset="0mm,0mm,0mm,0mm"/>
              </v:shape>
            </w:pict>
          </mc:Fallback>
        </mc:AlternateContent>
      </w:r>
      <w:r>
        <w:rPr>
          <w:rFonts w:ascii="Times New Roman"/>
          <w:sz w:val="27"/>
        </w:rPr>
        <w:t>Yukti,</w:t>
      </w:r>
      <w:r>
        <w:rPr>
          <w:rFonts w:ascii="Times New Roman"/>
          <w:spacing w:val="-6"/>
          <w:sz w:val="27"/>
        </w:rPr>
        <w:t xml:space="preserve"> </w:t>
      </w:r>
      <w:r>
        <w:rPr>
          <w:rFonts w:ascii="Times New Roman"/>
          <w:sz w:val="27"/>
        </w:rPr>
        <w:t>Sonal,</w:t>
      </w:r>
      <w:r>
        <w:rPr>
          <w:rFonts w:ascii="Times New Roman"/>
          <w:spacing w:val="-6"/>
          <w:sz w:val="27"/>
        </w:rPr>
        <w:t xml:space="preserve"> </w:t>
      </w:r>
      <w:r>
        <w:rPr>
          <w:rFonts w:ascii="Times New Roman"/>
          <w:sz w:val="27"/>
        </w:rPr>
        <w:t>Rashi,</w:t>
      </w:r>
      <w:r>
        <w:rPr>
          <w:rFonts w:ascii="Times New Roman"/>
          <w:spacing w:val="-5"/>
          <w:sz w:val="27"/>
        </w:rPr>
        <w:t xml:space="preserve"> </w:t>
      </w:r>
      <w:r>
        <w:rPr>
          <w:rFonts w:ascii="Times New Roman"/>
          <w:sz w:val="27"/>
        </w:rPr>
        <w:t>Mahak,</w:t>
      </w:r>
      <w:r>
        <w:rPr>
          <w:rFonts w:ascii="Times New Roman"/>
          <w:spacing w:val="-9"/>
          <w:sz w:val="27"/>
        </w:rPr>
        <w:t xml:space="preserve"> </w:t>
      </w:r>
      <w:r>
        <w:rPr>
          <w:rFonts w:ascii="Times New Roman"/>
          <w:sz w:val="27"/>
        </w:rPr>
        <w:t>Anjali</w:t>
      </w:r>
      <w:r>
        <w:rPr>
          <w:rFonts w:ascii="Times New Roman"/>
          <w:spacing w:val="-5"/>
          <w:sz w:val="27"/>
        </w:rPr>
        <w:t xml:space="preserve"> </w:t>
      </w:r>
      <w:r>
        <w:rPr>
          <w:rFonts w:ascii="Times New Roman"/>
          <w:sz w:val="27"/>
        </w:rPr>
        <w:t>and</w:t>
      </w:r>
      <w:r>
        <w:rPr>
          <w:rFonts w:ascii="Times New Roman"/>
          <w:spacing w:val="-7"/>
          <w:sz w:val="27"/>
        </w:rPr>
        <w:t xml:space="preserve"> </w:t>
      </w:r>
      <w:r>
        <w:rPr>
          <w:rFonts w:ascii="Times New Roman"/>
          <w:sz w:val="27"/>
        </w:rPr>
        <w:t>Kuhu</w:t>
      </w:r>
      <w:r>
        <w:rPr>
          <w:rFonts w:ascii="Times New Roman"/>
          <w:spacing w:val="-4"/>
          <w:sz w:val="27"/>
        </w:rPr>
        <w:t xml:space="preserve"> </w:t>
      </w:r>
      <w:r>
        <w:rPr>
          <w:rFonts w:ascii="Times New Roman"/>
          <w:sz w:val="27"/>
        </w:rPr>
        <w:t>are</w:t>
      </w:r>
      <w:r>
        <w:rPr>
          <w:rFonts w:ascii="Times New Roman"/>
          <w:spacing w:val="-5"/>
          <w:sz w:val="27"/>
        </w:rPr>
        <w:t xml:space="preserve"> </w:t>
      </w:r>
      <w:r>
        <w:rPr>
          <w:rFonts w:ascii="Times New Roman"/>
          <w:sz w:val="27"/>
        </w:rPr>
        <w:t>girls</w:t>
      </w:r>
      <w:r>
        <w:rPr>
          <w:rFonts w:ascii="Times New Roman"/>
          <w:spacing w:val="-3"/>
          <w:sz w:val="27"/>
        </w:rPr>
        <w:t xml:space="preserve"> </w:t>
      </w:r>
      <w:r>
        <w:rPr>
          <w:rFonts w:ascii="Times New Roman"/>
          <w:sz w:val="27"/>
        </w:rPr>
        <w:t>living</w:t>
      </w:r>
      <w:r>
        <w:rPr>
          <w:rFonts w:ascii="Times New Roman"/>
          <w:spacing w:val="-4"/>
          <w:sz w:val="27"/>
        </w:rPr>
        <w:t xml:space="preserve"> </w:t>
      </w:r>
      <w:r>
        <w:rPr>
          <w:rFonts w:ascii="Times New Roman"/>
          <w:sz w:val="27"/>
        </w:rPr>
        <w:t>in</w:t>
      </w:r>
      <w:r>
        <w:rPr>
          <w:rFonts w:ascii="Times New Roman"/>
          <w:spacing w:val="-4"/>
          <w:sz w:val="27"/>
        </w:rPr>
        <w:t xml:space="preserve"> </w:t>
      </w:r>
      <w:r>
        <w:rPr>
          <w:rFonts w:ascii="Times New Roman"/>
          <w:spacing w:val="-5"/>
          <w:sz w:val="27"/>
        </w:rPr>
        <w:t>the</w:t>
      </w:r>
    </w:p>
    <w:p w14:paraId="63D035BB">
      <w:pPr>
        <w:spacing w:before="0"/>
        <w:ind w:left="735" w:right="845" w:firstLine="0"/>
        <w:jc w:val="left"/>
        <w:rPr>
          <w:rFonts w:ascii="Times New Roman"/>
          <w:sz w:val="27"/>
        </w:rPr>
      </w:pPr>
      <w:r>
        <w:rPr>
          <w:rFonts w:ascii="Times New Roman"/>
          <w:sz w:val="27"/>
        </w:rPr>
        <w:t>same</w:t>
      </w:r>
      <w:r>
        <w:rPr>
          <w:rFonts w:ascii="Times New Roman"/>
          <w:spacing w:val="-2"/>
          <w:sz w:val="27"/>
        </w:rPr>
        <w:t xml:space="preserve"> </w:t>
      </w:r>
      <w:r>
        <w:rPr>
          <w:rFonts w:ascii="Times New Roman"/>
          <w:sz w:val="27"/>
        </w:rPr>
        <w:t>society.</w:t>
      </w:r>
      <w:r>
        <w:rPr>
          <w:rFonts w:ascii="Times New Roman"/>
          <w:spacing w:val="-7"/>
          <w:sz w:val="27"/>
        </w:rPr>
        <w:t xml:space="preserve"> </w:t>
      </w:r>
      <w:r>
        <w:rPr>
          <w:rFonts w:ascii="Times New Roman"/>
          <w:sz w:val="27"/>
        </w:rPr>
        <w:t>No two</w:t>
      </w:r>
      <w:r>
        <w:rPr>
          <w:rFonts w:ascii="Times New Roman"/>
          <w:spacing w:val="-7"/>
          <w:sz w:val="27"/>
        </w:rPr>
        <w:t xml:space="preserve"> </w:t>
      </w:r>
      <w:r>
        <w:rPr>
          <w:rFonts w:ascii="Times New Roman"/>
          <w:sz w:val="27"/>
        </w:rPr>
        <w:t>girls</w:t>
      </w:r>
      <w:r>
        <w:rPr>
          <w:rFonts w:ascii="Times New Roman"/>
          <w:spacing w:val="-1"/>
          <w:sz w:val="27"/>
        </w:rPr>
        <w:t xml:space="preserve"> </w:t>
      </w:r>
      <w:r>
        <w:rPr>
          <w:rFonts w:ascii="Times New Roman"/>
          <w:sz w:val="27"/>
        </w:rPr>
        <w:t>are</w:t>
      </w:r>
      <w:r>
        <w:rPr>
          <w:rFonts w:ascii="Times New Roman"/>
          <w:spacing w:val="-9"/>
          <w:sz w:val="27"/>
        </w:rPr>
        <w:t xml:space="preserve"> </w:t>
      </w:r>
      <w:r>
        <w:rPr>
          <w:rFonts w:ascii="Times New Roman"/>
          <w:sz w:val="27"/>
        </w:rPr>
        <w:t>of</w:t>
      </w:r>
      <w:r>
        <w:rPr>
          <w:rFonts w:ascii="Times New Roman"/>
          <w:spacing w:val="-1"/>
          <w:sz w:val="27"/>
        </w:rPr>
        <w:t xml:space="preserve"> </w:t>
      </w:r>
      <w:r>
        <w:rPr>
          <w:rFonts w:ascii="Times New Roman"/>
          <w:sz w:val="27"/>
        </w:rPr>
        <w:t>the</w:t>
      </w:r>
      <w:r>
        <w:rPr>
          <w:rFonts w:ascii="Times New Roman"/>
          <w:spacing w:val="-6"/>
          <w:sz w:val="27"/>
        </w:rPr>
        <w:t xml:space="preserve"> </w:t>
      </w:r>
      <w:r>
        <w:rPr>
          <w:rFonts w:ascii="Times New Roman"/>
          <w:sz w:val="27"/>
        </w:rPr>
        <w:t>same</w:t>
      </w:r>
      <w:r>
        <w:rPr>
          <w:rFonts w:ascii="Times New Roman"/>
          <w:spacing w:val="-2"/>
          <w:sz w:val="27"/>
        </w:rPr>
        <w:t xml:space="preserve"> </w:t>
      </w:r>
      <w:r>
        <w:rPr>
          <w:rFonts w:ascii="Times New Roman"/>
          <w:sz w:val="27"/>
        </w:rPr>
        <w:t>age,</w:t>
      </w:r>
      <w:r>
        <w:rPr>
          <w:rFonts w:ascii="Times New Roman"/>
          <w:spacing w:val="-7"/>
          <w:sz w:val="27"/>
        </w:rPr>
        <w:t xml:space="preserve"> </w:t>
      </w:r>
      <w:r>
        <w:rPr>
          <w:rFonts w:ascii="Times New Roman"/>
          <w:sz w:val="27"/>
        </w:rPr>
        <w:t>but</w:t>
      </w:r>
      <w:r>
        <w:rPr>
          <w:rFonts w:ascii="Times New Roman"/>
          <w:spacing w:val="-3"/>
          <w:sz w:val="27"/>
        </w:rPr>
        <w:t xml:space="preserve"> </w:t>
      </w:r>
      <w:r>
        <w:rPr>
          <w:rFonts w:ascii="Times New Roman"/>
          <w:sz w:val="27"/>
        </w:rPr>
        <w:t>all</w:t>
      </w:r>
      <w:r>
        <w:rPr>
          <w:rFonts w:ascii="Times New Roman"/>
          <w:spacing w:val="-10"/>
          <w:sz w:val="27"/>
        </w:rPr>
        <w:t xml:space="preserve"> </w:t>
      </w:r>
      <w:r>
        <w:rPr>
          <w:rFonts w:ascii="Times New Roman"/>
          <w:sz w:val="27"/>
        </w:rPr>
        <w:t>have</w:t>
      </w:r>
      <w:r>
        <w:rPr>
          <w:rFonts w:ascii="Times New Roman"/>
          <w:spacing w:val="-3"/>
          <w:sz w:val="27"/>
        </w:rPr>
        <w:t xml:space="preserve"> </w:t>
      </w:r>
      <w:r>
        <w:rPr>
          <w:rFonts w:ascii="Times New Roman"/>
          <w:sz w:val="27"/>
        </w:rPr>
        <w:t>birthdays</w:t>
      </w:r>
      <w:r>
        <w:rPr>
          <w:rFonts w:ascii="Times New Roman"/>
          <w:spacing w:val="-7"/>
          <w:sz w:val="27"/>
        </w:rPr>
        <w:t xml:space="preserve"> </w:t>
      </w:r>
      <w:r>
        <w:rPr>
          <w:rFonts w:ascii="Times New Roman"/>
          <w:sz w:val="27"/>
        </w:rPr>
        <w:t>on</w:t>
      </w:r>
      <w:r>
        <w:rPr>
          <w:rFonts w:ascii="Times New Roman"/>
          <w:spacing w:val="-3"/>
          <w:sz w:val="27"/>
        </w:rPr>
        <w:t xml:space="preserve"> </w:t>
      </w:r>
      <w:r>
        <w:rPr>
          <w:rFonts w:ascii="Times New Roman"/>
          <w:sz w:val="27"/>
        </w:rPr>
        <w:t>the</w:t>
      </w:r>
      <w:r>
        <w:rPr>
          <w:rFonts w:ascii="Times New Roman"/>
          <w:spacing w:val="-6"/>
          <w:sz w:val="27"/>
        </w:rPr>
        <w:t xml:space="preserve"> </w:t>
      </w:r>
      <w:r>
        <w:rPr>
          <w:rFonts w:ascii="Times New Roman"/>
          <w:sz w:val="27"/>
        </w:rPr>
        <w:t>same date. The youngest is seven years old and the oldest is Anjali is twelve years old. Kuhu is somewhere between Sonal and Mahak in age. Yukti is older than Sonal. Rashi is older than Mahak.</w:t>
      </w:r>
    </w:p>
    <w:p w14:paraId="4566D861">
      <w:pPr>
        <w:spacing w:before="243"/>
        <w:ind w:left="735" w:right="0" w:firstLine="0"/>
        <w:jc w:val="left"/>
        <w:rPr>
          <w:rFonts w:ascii="Times New Roman"/>
          <w:sz w:val="27"/>
        </w:rPr>
      </w:pPr>
      <w:r>
        <w:rPr>
          <w:rFonts w:ascii="Times New Roman"/>
          <w:sz w:val="27"/>
        </w:rPr>
        <w:t>Which</w:t>
      </w:r>
      <w:r>
        <w:rPr>
          <w:rFonts w:ascii="Times New Roman"/>
          <w:spacing w:val="-4"/>
          <w:sz w:val="27"/>
        </w:rPr>
        <w:t xml:space="preserve"> </w:t>
      </w:r>
      <w:r>
        <w:rPr>
          <w:rFonts w:ascii="Times New Roman"/>
          <w:sz w:val="27"/>
        </w:rPr>
        <w:t>of</w:t>
      </w:r>
      <w:r>
        <w:rPr>
          <w:rFonts w:ascii="Times New Roman"/>
          <w:spacing w:val="-1"/>
          <w:sz w:val="27"/>
        </w:rPr>
        <w:t xml:space="preserve"> </w:t>
      </w:r>
      <w:r>
        <w:rPr>
          <w:rFonts w:ascii="Times New Roman"/>
          <w:sz w:val="27"/>
        </w:rPr>
        <w:t>the</w:t>
      </w:r>
      <w:r>
        <w:rPr>
          <w:rFonts w:ascii="Times New Roman"/>
          <w:spacing w:val="-9"/>
          <w:sz w:val="27"/>
        </w:rPr>
        <w:t xml:space="preserve"> </w:t>
      </w:r>
      <w:r>
        <w:rPr>
          <w:rFonts w:ascii="Times New Roman"/>
          <w:sz w:val="27"/>
        </w:rPr>
        <w:t>following</w:t>
      </w:r>
      <w:r>
        <w:rPr>
          <w:rFonts w:ascii="Times New Roman"/>
          <w:spacing w:val="1"/>
          <w:sz w:val="27"/>
        </w:rPr>
        <w:t xml:space="preserve"> </w:t>
      </w:r>
      <w:r>
        <w:rPr>
          <w:rFonts w:ascii="Times New Roman"/>
          <w:sz w:val="27"/>
        </w:rPr>
        <w:t>is</w:t>
      </w:r>
      <w:r>
        <w:rPr>
          <w:rFonts w:ascii="Times New Roman"/>
          <w:spacing w:val="-9"/>
          <w:sz w:val="27"/>
        </w:rPr>
        <w:t xml:space="preserve"> </w:t>
      </w:r>
      <w:r>
        <w:rPr>
          <w:rFonts w:ascii="Times New Roman"/>
          <w:sz w:val="27"/>
        </w:rPr>
        <w:t>NOT</w:t>
      </w:r>
      <w:r>
        <w:rPr>
          <w:rFonts w:ascii="Times New Roman"/>
          <w:spacing w:val="-1"/>
          <w:sz w:val="27"/>
        </w:rPr>
        <w:t xml:space="preserve"> </w:t>
      </w:r>
      <w:r>
        <w:rPr>
          <w:rFonts w:ascii="Times New Roman"/>
          <w:spacing w:val="-2"/>
          <w:sz w:val="27"/>
        </w:rPr>
        <w:t>possible?</w:t>
      </w:r>
    </w:p>
    <w:p w14:paraId="62C048DF">
      <w:pPr>
        <w:pStyle w:val="10"/>
        <w:numPr>
          <w:ilvl w:val="0"/>
          <w:numId w:val="78"/>
        </w:numPr>
        <w:tabs>
          <w:tab w:val="left" w:pos="1454"/>
        </w:tabs>
        <w:spacing w:before="250" w:after="0" w:line="368" w:lineRule="exact"/>
        <w:ind w:left="1454" w:right="0" w:hanging="359"/>
        <w:jc w:val="left"/>
        <w:rPr>
          <w:rFonts w:ascii="Times New Roman"/>
          <w:sz w:val="32"/>
        </w:rPr>
      </w:pPr>
      <w:r>
        <w:rPr>
          <w:rFonts w:ascii="Times New Roman"/>
          <w:sz w:val="32"/>
        </w:rPr>
        <w:t>Kuhu</w:t>
      </w:r>
      <w:r>
        <w:rPr>
          <w:rFonts w:ascii="Times New Roman"/>
          <w:spacing w:val="-11"/>
          <w:sz w:val="32"/>
        </w:rPr>
        <w:t xml:space="preserve"> </w:t>
      </w:r>
      <w:r>
        <w:rPr>
          <w:rFonts w:ascii="Times New Roman"/>
          <w:sz w:val="32"/>
        </w:rPr>
        <w:t>is</w:t>
      </w:r>
      <w:r>
        <w:rPr>
          <w:rFonts w:ascii="Times New Roman"/>
          <w:spacing w:val="-8"/>
          <w:sz w:val="32"/>
        </w:rPr>
        <w:t xml:space="preserve"> </w:t>
      </w:r>
      <w:r>
        <w:rPr>
          <w:rFonts w:ascii="Times New Roman"/>
          <w:sz w:val="32"/>
        </w:rPr>
        <w:t>8</w:t>
      </w:r>
      <w:r>
        <w:rPr>
          <w:rFonts w:ascii="Times New Roman"/>
          <w:spacing w:val="-7"/>
          <w:sz w:val="32"/>
        </w:rPr>
        <w:t xml:space="preserve"> </w:t>
      </w:r>
      <w:r>
        <w:rPr>
          <w:rFonts w:ascii="Times New Roman"/>
          <w:sz w:val="32"/>
        </w:rPr>
        <w:t>years</w:t>
      </w:r>
      <w:r>
        <w:rPr>
          <w:rFonts w:ascii="Times New Roman"/>
          <w:spacing w:val="-9"/>
          <w:sz w:val="32"/>
        </w:rPr>
        <w:t xml:space="preserve"> </w:t>
      </w:r>
      <w:r>
        <w:rPr>
          <w:rFonts w:ascii="Times New Roman"/>
          <w:spacing w:val="-4"/>
          <w:sz w:val="32"/>
        </w:rPr>
        <w:t>old.</w:t>
      </w:r>
    </w:p>
    <w:p w14:paraId="0EEE3149">
      <w:pPr>
        <w:pStyle w:val="10"/>
        <w:numPr>
          <w:ilvl w:val="0"/>
          <w:numId w:val="78"/>
        </w:numPr>
        <w:tabs>
          <w:tab w:val="left" w:pos="1454"/>
        </w:tabs>
        <w:spacing w:before="0" w:after="0" w:line="367" w:lineRule="exact"/>
        <w:ind w:left="1454" w:right="0" w:hanging="359"/>
        <w:jc w:val="left"/>
        <w:rPr>
          <w:rFonts w:ascii="Times New Roman"/>
          <w:sz w:val="32"/>
        </w:rPr>
      </w:pPr>
      <w:r>
        <w:rPr>
          <w:rFonts w:ascii="Times New Roman"/>
          <w:sz w:val="32"/>
        </w:rPr>
        <w:t>Kuhu</w:t>
      </w:r>
      <w:r>
        <w:rPr>
          <w:rFonts w:ascii="Times New Roman"/>
          <w:spacing w:val="-11"/>
          <w:sz w:val="32"/>
        </w:rPr>
        <w:t xml:space="preserve"> </w:t>
      </w:r>
      <w:r>
        <w:rPr>
          <w:rFonts w:ascii="Times New Roman"/>
          <w:sz w:val="32"/>
        </w:rPr>
        <w:t>is</w:t>
      </w:r>
      <w:r>
        <w:rPr>
          <w:rFonts w:ascii="Times New Roman"/>
          <w:spacing w:val="-11"/>
          <w:sz w:val="32"/>
        </w:rPr>
        <w:t xml:space="preserve"> </w:t>
      </w:r>
      <w:r>
        <w:rPr>
          <w:rFonts w:ascii="Times New Roman"/>
          <w:sz w:val="32"/>
        </w:rPr>
        <w:t>10years</w:t>
      </w:r>
      <w:r>
        <w:rPr>
          <w:rFonts w:ascii="Times New Roman"/>
          <w:spacing w:val="-11"/>
          <w:sz w:val="32"/>
        </w:rPr>
        <w:t xml:space="preserve"> </w:t>
      </w:r>
      <w:r>
        <w:rPr>
          <w:rFonts w:ascii="Times New Roman"/>
          <w:spacing w:val="-5"/>
          <w:sz w:val="32"/>
        </w:rPr>
        <w:t>old</w:t>
      </w:r>
    </w:p>
    <w:p w14:paraId="52C41BBD">
      <w:pPr>
        <w:pStyle w:val="10"/>
        <w:numPr>
          <w:ilvl w:val="0"/>
          <w:numId w:val="78"/>
        </w:numPr>
        <w:tabs>
          <w:tab w:val="left" w:pos="1454"/>
        </w:tabs>
        <w:spacing w:before="0" w:after="0" w:line="368" w:lineRule="exact"/>
        <w:ind w:left="1454" w:right="0" w:hanging="359"/>
        <w:jc w:val="left"/>
        <w:rPr>
          <w:rFonts w:ascii="Times New Roman"/>
          <w:sz w:val="32"/>
        </w:rPr>
      </w:pPr>
      <w:r>
        <w:rPr>
          <w:rFonts w:ascii="Times New Roman"/>
          <w:sz w:val="32"/>
        </w:rPr>
        <w:t>Mahak</w:t>
      </w:r>
      <w:r>
        <w:rPr>
          <w:rFonts w:ascii="Times New Roman"/>
          <w:spacing w:val="-10"/>
          <w:sz w:val="32"/>
        </w:rPr>
        <w:t xml:space="preserve"> </w:t>
      </w:r>
      <w:r>
        <w:rPr>
          <w:rFonts w:ascii="Times New Roman"/>
          <w:sz w:val="32"/>
        </w:rPr>
        <w:t>is</w:t>
      </w:r>
      <w:r>
        <w:rPr>
          <w:rFonts w:ascii="Times New Roman"/>
          <w:spacing w:val="-10"/>
          <w:sz w:val="32"/>
        </w:rPr>
        <w:t xml:space="preserve"> </w:t>
      </w:r>
      <w:r>
        <w:rPr>
          <w:rFonts w:ascii="Times New Roman"/>
          <w:sz w:val="32"/>
        </w:rPr>
        <w:t>10years</w:t>
      </w:r>
      <w:r>
        <w:rPr>
          <w:rFonts w:ascii="Times New Roman"/>
          <w:spacing w:val="-9"/>
          <w:sz w:val="32"/>
        </w:rPr>
        <w:t xml:space="preserve"> </w:t>
      </w:r>
      <w:r>
        <w:rPr>
          <w:rFonts w:ascii="Times New Roman"/>
          <w:spacing w:val="-5"/>
          <w:sz w:val="32"/>
        </w:rPr>
        <w:t>old</w:t>
      </w:r>
    </w:p>
    <w:p w14:paraId="0BB55E66">
      <w:pPr>
        <w:pStyle w:val="10"/>
        <w:numPr>
          <w:ilvl w:val="0"/>
          <w:numId w:val="78"/>
        </w:numPr>
        <w:tabs>
          <w:tab w:val="left" w:pos="1454"/>
        </w:tabs>
        <w:spacing w:before="7" w:after="0" w:line="240" w:lineRule="auto"/>
        <w:ind w:left="1454" w:right="0" w:hanging="359"/>
        <w:jc w:val="left"/>
        <w:rPr>
          <w:rFonts w:ascii="Times New Roman"/>
          <w:sz w:val="32"/>
        </w:rPr>
      </w:pPr>
      <w:r>
        <w:rPr>
          <w:rFonts w:ascii="Times New Roman"/>
          <w:sz w:val="32"/>
        </w:rPr>
        <w:t>Kuhu</w:t>
      </w:r>
      <w:r>
        <w:rPr>
          <w:rFonts w:ascii="Times New Roman"/>
          <w:spacing w:val="-11"/>
          <w:sz w:val="32"/>
        </w:rPr>
        <w:t xml:space="preserve"> </w:t>
      </w:r>
      <w:r>
        <w:rPr>
          <w:rFonts w:ascii="Times New Roman"/>
          <w:sz w:val="32"/>
        </w:rPr>
        <w:t>is</w:t>
      </w:r>
      <w:r>
        <w:rPr>
          <w:rFonts w:ascii="Times New Roman"/>
          <w:spacing w:val="-8"/>
          <w:sz w:val="32"/>
        </w:rPr>
        <w:t xml:space="preserve"> </w:t>
      </w:r>
      <w:r>
        <w:rPr>
          <w:rFonts w:ascii="Times New Roman"/>
          <w:sz w:val="32"/>
        </w:rPr>
        <w:t>9</w:t>
      </w:r>
      <w:r>
        <w:rPr>
          <w:rFonts w:ascii="Times New Roman"/>
          <w:spacing w:val="-7"/>
          <w:sz w:val="32"/>
        </w:rPr>
        <w:t xml:space="preserve"> </w:t>
      </w:r>
      <w:r>
        <w:rPr>
          <w:rFonts w:ascii="Times New Roman"/>
          <w:sz w:val="32"/>
        </w:rPr>
        <w:t>years</w:t>
      </w:r>
      <w:r>
        <w:rPr>
          <w:rFonts w:ascii="Times New Roman"/>
          <w:spacing w:val="-9"/>
          <w:sz w:val="32"/>
        </w:rPr>
        <w:t xml:space="preserve"> </w:t>
      </w:r>
      <w:r>
        <w:rPr>
          <w:rFonts w:ascii="Times New Roman"/>
          <w:spacing w:val="-4"/>
          <w:sz w:val="32"/>
        </w:rPr>
        <w:t>old.</w:t>
      </w:r>
    </w:p>
    <w:p w14:paraId="2EEAE95C">
      <w:pPr>
        <w:pStyle w:val="10"/>
        <w:spacing w:after="0" w:line="240" w:lineRule="auto"/>
        <w:jc w:val="left"/>
        <w:rPr>
          <w:rFonts w:ascii="Times New Roman"/>
          <w:sz w:val="32"/>
        </w:rPr>
        <w:sectPr>
          <w:headerReference r:id="rId96" w:type="default"/>
          <w:footerReference r:id="rId97" w:type="default"/>
          <w:pgSz w:w="11910" w:h="16840"/>
          <w:pgMar w:top="1640" w:right="708" w:bottom="500" w:left="708" w:header="668" w:footer="275" w:gutter="0"/>
          <w:cols w:space="720" w:num="1"/>
        </w:sectPr>
      </w:pPr>
    </w:p>
    <w:p w14:paraId="114CFB55">
      <w:pPr>
        <w:pStyle w:val="6"/>
        <w:spacing w:before="211" w:line="340" w:lineRule="auto"/>
        <w:ind w:left="735" w:right="857" w:hanging="3"/>
        <w:jc w:val="both"/>
      </w:pPr>
      <w:r>
        <mc:AlternateContent>
          <mc:Choice Requires="wps">
            <w:drawing>
              <wp:anchor distT="0" distB="0" distL="0" distR="0" simplePos="0" relativeHeight="251752448" behindDoc="1" locked="0" layoutInCell="1" allowOverlap="1">
                <wp:simplePos x="0" y="0"/>
                <wp:positionH relativeFrom="page">
                  <wp:posOffset>916305</wp:posOffset>
                </wp:positionH>
                <wp:positionV relativeFrom="paragraph">
                  <wp:posOffset>137160</wp:posOffset>
                </wp:positionV>
                <wp:extent cx="738505" cy="179070"/>
                <wp:effectExtent l="0" t="0" r="0" b="0"/>
                <wp:wrapNone/>
                <wp:docPr id="472" name="Textbox 472"/>
                <wp:cNvGraphicFramePr/>
                <a:graphic xmlns:a="http://schemas.openxmlformats.org/drawingml/2006/main">
                  <a:graphicData uri="http://schemas.microsoft.com/office/word/2010/wordprocessingShape">
                    <wps:wsp>
                      <wps:cNvSpPr txBox="1"/>
                      <wps:spPr>
                        <a:xfrm>
                          <a:off x="0" y="0"/>
                          <a:ext cx="738505" cy="179070"/>
                        </a:xfrm>
                        <a:prstGeom prst="rect">
                          <a:avLst/>
                        </a:prstGeom>
                      </wps:spPr>
                      <wps:txbx>
                        <w:txbxContent>
                          <w:p w14:paraId="04801FCB">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pacing w:val="-10"/>
                                <w:sz w:val="24"/>
                              </w:rPr>
                              <w:t>3</w:t>
                            </w:r>
                          </w:p>
                        </w:txbxContent>
                      </wps:txbx>
                      <wps:bodyPr wrap="square" lIns="0" tIns="0" rIns="0" bIns="0" rtlCol="0">
                        <a:noAutofit/>
                      </wps:bodyPr>
                    </wps:wsp>
                  </a:graphicData>
                </a:graphic>
              </wp:anchor>
            </w:drawing>
          </mc:Choice>
          <mc:Fallback>
            <w:pict>
              <v:shape id="Textbox 472" o:spid="_x0000_s1026" o:spt="202" type="#_x0000_t202" style="position:absolute;left:0pt;margin-left:72.15pt;margin-top:10.8pt;height:14.1pt;width:58.15pt;mso-position-horizontal-relative:page;z-index:-251564032;mso-width-relative:page;mso-height-relative:page;" filled="f" stroked="f" coordsize="21600,21600" o:gfxdata="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qUp7/XAAAACQEAAA8AAAAAAAAAAQAgAAAAIgAAAGRycy9kb3ducmV2LnhtbFBLAQIUABQAAAAI&#10;AIdO4kCtkRq7tQEAAHcDAAAOAAAAAAAAAAEAIAAAACYBAABkcnMvZTJvRG9jLnhtbFBLBQYAAAAA&#10;BgAGAFkBAABNBQAAAAA=&#10;">
                <v:fill on="f" focussize="0,0"/>
                <v:stroke on="f"/>
                <v:imagedata o:title=""/>
                <o:lock v:ext="edit" aspectratio="f"/>
                <v:textbox inset="0mm,0mm,0mm,0mm">
                  <w:txbxContent>
                    <w:p w14:paraId="04801FCB">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pacing w:val="-10"/>
                          <w:sz w:val="24"/>
                        </w:rPr>
                        <w:t>3</w:t>
                      </w:r>
                    </w:p>
                  </w:txbxContent>
                </v:textbox>
              </v:shape>
            </w:pict>
          </mc:Fallback>
        </mc:AlternateContent>
      </w:r>
      <w:r>
        <w:rPr>
          <w:position w:val="-7"/>
        </w:rPr>
        <w:drawing>
          <wp:inline distT="0" distB="0" distL="0" distR="0">
            <wp:extent cx="763270" cy="191770"/>
            <wp:effectExtent l="0" t="0" r="0" b="0"/>
            <wp:docPr id="473" name="Image 473"/>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33" cstate="print"/>
                    <a:stretch>
                      <a:fillRect/>
                    </a:stretch>
                  </pic:blipFill>
                  <pic:spPr>
                    <a:xfrm>
                      <a:off x="0" y="0"/>
                      <a:ext cx="763574" cy="192227"/>
                    </a:xfrm>
                    <a:prstGeom prst="rect">
                      <a:avLst/>
                    </a:prstGeom>
                  </pic:spPr>
                </pic:pic>
              </a:graphicData>
            </a:graphic>
          </wp:inline>
        </w:drawing>
      </w:r>
      <w:r>
        <w:rPr>
          <w:b/>
          <w:color w:val="343434"/>
        </w:rPr>
        <w:t>:</w:t>
      </w:r>
      <w:r>
        <w:rPr>
          <w:color w:val="343434"/>
        </w:rPr>
        <w:t>Each</w:t>
      </w:r>
      <w:r>
        <w:rPr>
          <w:color w:val="343434"/>
          <w:spacing w:val="-15"/>
        </w:rPr>
        <w:t xml:space="preserve"> </w:t>
      </w:r>
      <w:r>
        <w:rPr>
          <w:color w:val="343434"/>
        </w:rPr>
        <w:t>sentence</w:t>
      </w:r>
      <w:r>
        <w:rPr>
          <w:color w:val="343434"/>
          <w:spacing w:val="-15"/>
        </w:rPr>
        <w:t xml:space="preserve"> </w:t>
      </w:r>
      <w:r>
        <w:rPr>
          <w:color w:val="343434"/>
        </w:rPr>
        <w:t>in</w:t>
      </w:r>
      <w:r>
        <w:rPr>
          <w:color w:val="343434"/>
          <w:spacing w:val="-11"/>
        </w:rPr>
        <w:t xml:space="preserve"> </w:t>
      </w:r>
      <w:r>
        <w:rPr>
          <w:color w:val="343434"/>
        </w:rPr>
        <w:t>the</w:t>
      </w:r>
      <w:r>
        <w:rPr>
          <w:color w:val="343434"/>
          <w:spacing w:val="-14"/>
        </w:rPr>
        <w:t xml:space="preserve"> </w:t>
      </w:r>
      <w:r>
        <w:rPr>
          <w:color w:val="343434"/>
        </w:rPr>
        <w:t>given</w:t>
      </w:r>
      <w:r>
        <w:rPr>
          <w:color w:val="343434"/>
          <w:spacing w:val="-11"/>
        </w:rPr>
        <w:t xml:space="preserve"> </w:t>
      </w:r>
      <w:r>
        <w:rPr>
          <w:color w:val="343434"/>
        </w:rPr>
        <w:t>paragraph</w:t>
      </w:r>
      <w:r>
        <w:rPr>
          <w:color w:val="343434"/>
          <w:spacing w:val="-14"/>
        </w:rPr>
        <w:t xml:space="preserve"> </w:t>
      </w:r>
      <w:r>
        <w:rPr>
          <w:color w:val="343434"/>
        </w:rPr>
        <w:t>contains</w:t>
      </w:r>
      <w:r>
        <w:rPr>
          <w:color w:val="343434"/>
          <w:spacing w:val="-12"/>
        </w:rPr>
        <w:t xml:space="preserve"> </w:t>
      </w:r>
      <w:r>
        <w:rPr>
          <w:color w:val="343434"/>
        </w:rPr>
        <w:t>four</w:t>
      </w:r>
      <w:r>
        <w:rPr>
          <w:color w:val="343434"/>
          <w:spacing w:val="-15"/>
        </w:rPr>
        <w:t xml:space="preserve"> </w:t>
      </w:r>
      <w:r>
        <w:rPr>
          <w:color w:val="343434"/>
        </w:rPr>
        <w:t>underlined</w:t>
      </w:r>
      <w:r>
        <w:rPr>
          <w:color w:val="343434"/>
          <w:spacing w:val="-14"/>
        </w:rPr>
        <w:t xml:space="preserve"> </w:t>
      </w:r>
      <w:r>
        <w:rPr>
          <w:color w:val="343434"/>
        </w:rPr>
        <w:t xml:space="preserve">phrases. </w:t>
      </w:r>
      <w:r>
        <w:rPr>
          <w:color w:val="343434"/>
          <w:spacing w:val="-2"/>
        </w:rPr>
        <w:t>Three</w:t>
      </w:r>
      <w:r>
        <w:rPr>
          <w:color w:val="343434"/>
          <w:spacing w:val="-4"/>
        </w:rPr>
        <w:t xml:space="preserve"> </w:t>
      </w:r>
      <w:r>
        <w:rPr>
          <w:color w:val="343434"/>
          <w:spacing w:val="-2"/>
        </w:rPr>
        <w:t>of</w:t>
      </w:r>
      <w:r>
        <w:rPr>
          <w:color w:val="343434"/>
          <w:spacing w:val="-4"/>
        </w:rPr>
        <w:t xml:space="preserve"> </w:t>
      </w:r>
      <w:r>
        <w:rPr>
          <w:color w:val="343434"/>
          <w:spacing w:val="-2"/>
        </w:rPr>
        <w:t>these</w:t>
      </w:r>
      <w:r>
        <w:rPr>
          <w:color w:val="343434"/>
          <w:spacing w:val="-10"/>
        </w:rPr>
        <w:t xml:space="preserve"> </w:t>
      </w:r>
      <w:r>
        <w:rPr>
          <w:color w:val="343434"/>
          <w:spacing w:val="-2"/>
        </w:rPr>
        <w:t>phrases</w:t>
      </w:r>
      <w:r>
        <w:rPr>
          <w:color w:val="343434"/>
          <w:spacing w:val="-7"/>
        </w:rPr>
        <w:t xml:space="preserve"> </w:t>
      </w:r>
      <w:r>
        <w:rPr>
          <w:color w:val="343434"/>
          <w:spacing w:val="-2"/>
        </w:rPr>
        <w:t>have</w:t>
      </w:r>
      <w:r>
        <w:rPr>
          <w:color w:val="343434"/>
          <w:spacing w:val="-10"/>
        </w:rPr>
        <w:t xml:space="preserve"> </w:t>
      </w:r>
      <w:r>
        <w:rPr>
          <w:color w:val="343434"/>
          <w:spacing w:val="-2"/>
        </w:rPr>
        <w:t>been</w:t>
      </w:r>
      <w:r>
        <w:rPr>
          <w:color w:val="343434"/>
          <w:spacing w:val="-4"/>
        </w:rPr>
        <w:t xml:space="preserve"> </w:t>
      </w:r>
      <w:r>
        <w:rPr>
          <w:color w:val="343434"/>
          <w:spacing w:val="-2"/>
        </w:rPr>
        <w:t>correct</w:t>
      </w:r>
      <w:r>
        <w:rPr>
          <w:color w:val="343434"/>
          <w:spacing w:val="-6"/>
        </w:rPr>
        <w:t xml:space="preserve"> </w:t>
      </w:r>
      <w:r>
        <w:rPr>
          <w:color w:val="343434"/>
          <w:spacing w:val="-2"/>
        </w:rPr>
        <w:t>phrases</w:t>
      </w:r>
      <w:r>
        <w:rPr>
          <w:color w:val="343434"/>
          <w:spacing w:val="-5"/>
        </w:rPr>
        <w:t xml:space="preserve"> </w:t>
      </w:r>
      <w:r>
        <w:rPr>
          <w:color w:val="343434"/>
          <w:spacing w:val="-2"/>
        </w:rPr>
        <w:t>from</w:t>
      </w:r>
      <w:r>
        <w:rPr>
          <w:color w:val="343434"/>
          <w:spacing w:val="-6"/>
        </w:rPr>
        <w:t xml:space="preserve"> </w:t>
      </w:r>
      <w:r>
        <w:rPr>
          <w:color w:val="343434"/>
          <w:spacing w:val="-2"/>
        </w:rPr>
        <w:t>among</w:t>
      </w:r>
      <w:r>
        <w:rPr>
          <w:color w:val="343434"/>
          <w:spacing w:val="-7"/>
        </w:rPr>
        <w:t xml:space="preserve"> </w:t>
      </w:r>
      <w:r>
        <w:rPr>
          <w:color w:val="343434"/>
          <w:spacing w:val="-2"/>
        </w:rPr>
        <w:t>the</w:t>
      </w:r>
      <w:r>
        <w:rPr>
          <w:color w:val="343434"/>
          <w:spacing w:val="-10"/>
        </w:rPr>
        <w:t xml:space="preserve"> </w:t>
      </w:r>
      <w:r>
        <w:rPr>
          <w:color w:val="343434"/>
          <w:spacing w:val="-2"/>
        </w:rPr>
        <w:t>following</w:t>
      </w:r>
      <w:r>
        <w:rPr>
          <w:color w:val="343434"/>
          <w:spacing w:val="-7"/>
        </w:rPr>
        <w:t xml:space="preserve"> </w:t>
      </w:r>
      <w:r>
        <w:rPr>
          <w:color w:val="343434"/>
          <w:spacing w:val="-2"/>
        </w:rPr>
        <w:t xml:space="preserve">options </w:t>
      </w:r>
      <w:r>
        <w:rPr>
          <w:color w:val="343434"/>
        </w:rPr>
        <w:t>that best replaces the INCORRECT phrase in the sentence</w:t>
      </w:r>
    </w:p>
    <w:p w14:paraId="1BD508F6">
      <w:pPr>
        <w:pStyle w:val="6"/>
        <w:spacing w:before="285" w:line="352" w:lineRule="auto"/>
        <w:ind w:left="735" w:right="912"/>
        <w:jc w:val="both"/>
      </w:pPr>
      <w:r>
        <w:rPr>
          <w:color w:val="343434"/>
        </w:rPr>
        <w:t>He</w:t>
      </w:r>
      <w:r>
        <w:rPr>
          <w:color w:val="343434"/>
          <w:spacing w:val="-15"/>
        </w:rPr>
        <w:t xml:space="preserve"> </w:t>
      </w:r>
      <w:r>
        <w:rPr>
          <w:color w:val="343434"/>
        </w:rPr>
        <w:t>made</w:t>
      </w:r>
      <w:r>
        <w:rPr>
          <w:color w:val="343434"/>
          <w:spacing w:val="-15"/>
        </w:rPr>
        <w:t xml:space="preserve"> </w:t>
      </w:r>
      <w:r>
        <w:rPr>
          <w:color w:val="343434"/>
        </w:rPr>
        <w:t>tall</w:t>
      </w:r>
      <w:r>
        <w:rPr>
          <w:color w:val="343434"/>
          <w:spacing w:val="-15"/>
        </w:rPr>
        <w:t xml:space="preserve"> </w:t>
      </w:r>
      <w:r>
        <w:rPr>
          <w:color w:val="343434"/>
        </w:rPr>
        <w:t>claims</w:t>
      </w:r>
      <w:r>
        <w:rPr>
          <w:color w:val="343434"/>
          <w:spacing w:val="-15"/>
        </w:rPr>
        <w:t xml:space="preserve"> </w:t>
      </w:r>
      <w:r>
        <w:rPr>
          <w:color w:val="343434"/>
        </w:rPr>
        <w:t>of</w:t>
      </w:r>
      <w:r>
        <w:rPr>
          <w:color w:val="343434"/>
          <w:spacing w:val="-15"/>
        </w:rPr>
        <w:t xml:space="preserve"> </w:t>
      </w:r>
      <w:r>
        <w:rPr>
          <w:color w:val="343434"/>
        </w:rPr>
        <w:t>his</w:t>
      </w:r>
      <w:r>
        <w:rPr>
          <w:color w:val="343434"/>
          <w:spacing w:val="-15"/>
        </w:rPr>
        <w:t xml:space="preserve"> </w:t>
      </w:r>
      <w:r>
        <w:rPr>
          <w:color w:val="343434"/>
        </w:rPr>
        <w:t>wrestling</w:t>
      </w:r>
      <w:r>
        <w:rPr>
          <w:color w:val="343434"/>
          <w:spacing w:val="-15"/>
        </w:rPr>
        <w:t xml:space="preserve"> </w:t>
      </w:r>
      <w:r>
        <w:rPr>
          <w:color w:val="343434"/>
        </w:rPr>
        <w:t>skills</w:t>
      </w:r>
      <w:r>
        <w:rPr>
          <w:color w:val="343434"/>
          <w:spacing w:val="-15"/>
        </w:rPr>
        <w:t xml:space="preserve"> </w:t>
      </w:r>
      <w:r>
        <w:rPr>
          <w:color w:val="343434"/>
        </w:rPr>
        <w:t>but</w:t>
      </w:r>
      <w:r>
        <w:rPr>
          <w:color w:val="343434"/>
          <w:spacing w:val="-15"/>
        </w:rPr>
        <w:t xml:space="preserve"> </w:t>
      </w:r>
      <w:r>
        <w:rPr>
          <w:color w:val="343434"/>
        </w:rPr>
        <w:t>as</w:t>
      </w:r>
      <w:r>
        <w:rPr>
          <w:color w:val="343434"/>
          <w:spacing w:val="-15"/>
        </w:rPr>
        <w:t xml:space="preserve"> </w:t>
      </w:r>
      <w:r>
        <w:rPr>
          <w:color w:val="343434"/>
        </w:rPr>
        <w:t>soon</w:t>
      </w:r>
      <w:r>
        <w:rPr>
          <w:color w:val="343434"/>
          <w:spacing w:val="-15"/>
        </w:rPr>
        <w:t xml:space="preserve"> </w:t>
      </w:r>
      <w:r>
        <w:rPr>
          <w:color w:val="343434"/>
        </w:rPr>
        <w:t>as</w:t>
      </w:r>
      <w:r>
        <w:rPr>
          <w:color w:val="343434"/>
          <w:spacing w:val="-14"/>
        </w:rPr>
        <w:t xml:space="preserve"> </w:t>
      </w:r>
      <w:r>
        <w:rPr>
          <w:color w:val="343434"/>
        </w:rPr>
        <w:t>he</w:t>
      </w:r>
      <w:r>
        <w:rPr>
          <w:color w:val="343434"/>
          <w:spacing w:val="-15"/>
        </w:rPr>
        <w:t xml:space="preserve"> </w:t>
      </w:r>
      <w:r>
        <w:rPr>
          <w:color w:val="343434"/>
        </w:rPr>
        <w:t>see</w:t>
      </w:r>
      <w:r>
        <w:rPr>
          <w:color w:val="343434"/>
          <w:spacing w:val="-15"/>
        </w:rPr>
        <w:t xml:space="preserve"> </w:t>
      </w:r>
      <w:r>
        <w:rPr>
          <w:color w:val="343434"/>
        </w:rPr>
        <w:t>his</w:t>
      </w:r>
      <w:r>
        <w:rPr>
          <w:color w:val="343434"/>
          <w:spacing w:val="-15"/>
        </w:rPr>
        <w:t xml:space="preserve"> </w:t>
      </w:r>
      <w:r>
        <w:rPr>
          <w:color w:val="343434"/>
        </w:rPr>
        <w:t>strong</w:t>
      </w:r>
      <w:r>
        <w:rPr>
          <w:color w:val="343434"/>
          <w:spacing w:val="-15"/>
        </w:rPr>
        <w:t xml:space="preserve"> </w:t>
      </w:r>
      <w:r>
        <w:rPr>
          <w:color w:val="343434"/>
        </w:rPr>
        <w:t>opponent than he ran away in fear</w:t>
      </w:r>
    </w:p>
    <w:p w14:paraId="7D4618D2">
      <w:pPr>
        <w:pStyle w:val="6"/>
        <w:spacing w:before="277"/>
        <w:ind w:left="735"/>
      </w:pPr>
      <w:r>
        <w:rPr>
          <w:color w:val="343434"/>
          <w:spacing w:val="-2"/>
        </w:rPr>
        <w:t>Options</w:t>
      </w:r>
    </w:p>
    <w:p w14:paraId="23EEFA10">
      <w:pPr>
        <w:pStyle w:val="10"/>
        <w:numPr>
          <w:ilvl w:val="1"/>
          <w:numId w:val="78"/>
        </w:numPr>
        <w:tabs>
          <w:tab w:val="left" w:pos="1450"/>
        </w:tabs>
        <w:spacing w:before="271" w:after="0" w:line="251" w:lineRule="exact"/>
        <w:ind w:left="1450" w:right="0" w:hanging="355"/>
        <w:jc w:val="left"/>
        <w:rPr>
          <w:sz w:val="21"/>
        </w:rPr>
      </w:pPr>
      <w:r>
        <w:rPr>
          <w:color w:val="343434"/>
          <w:spacing w:val="-6"/>
          <w:sz w:val="21"/>
        </w:rPr>
        <w:t>By</w:t>
      </w:r>
      <w:r>
        <w:rPr>
          <w:color w:val="343434"/>
          <w:spacing w:val="-11"/>
          <w:sz w:val="21"/>
        </w:rPr>
        <w:t xml:space="preserve"> </w:t>
      </w:r>
      <w:r>
        <w:rPr>
          <w:color w:val="343434"/>
          <w:spacing w:val="-4"/>
          <w:sz w:val="21"/>
        </w:rPr>
        <w:t>fear</w:t>
      </w:r>
    </w:p>
    <w:p w14:paraId="1FE134AB">
      <w:pPr>
        <w:pStyle w:val="10"/>
        <w:numPr>
          <w:ilvl w:val="1"/>
          <w:numId w:val="78"/>
        </w:numPr>
        <w:tabs>
          <w:tab w:val="left" w:pos="1450"/>
        </w:tabs>
        <w:spacing w:before="0" w:after="0" w:line="248" w:lineRule="exact"/>
        <w:ind w:left="1450" w:right="0" w:hanging="355"/>
        <w:jc w:val="left"/>
        <w:rPr>
          <w:sz w:val="21"/>
        </w:rPr>
      </w:pPr>
      <w:r>
        <w:rPr>
          <w:color w:val="343434"/>
          <w:spacing w:val="-2"/>
          <w:sz w:val="21"/>
        </w:rPr>
        <w:t>No</w:t>
      </w:r>
      <w:r>
        <w:rPr>
          <w:color w:val="343434"/>
          <w:spacing w:val="-9"/>
          <w:sz w:val="21"/>
        </w:rPr>
        <w:t xml:space="preserve"> </w:t>
      </w:r>
      <w:r>
        <w:rPr>
          <w:color w:val="343434"/>
          <w:spacing w:val="-2"/>
          <w:sz w:val="21"/>
        </w:rPr>
        <w:t>sooner</w:t>
      </w:r>
      <w:r>
        <w:rPr>
          <w:color w:val="343434"/>
          <w:spacing w:val="-9"/>
          <w:sz w:val="21"/>
        </w:rPr>
        <w:t xml:space="preserve"> </w:t>
      </w:r>
      <w:r>
        <w:rPr>
          <w:color w:val="343434"/>
          <w:spacing w:val="-5"/>
          <w:sz w:val="21"/>
        </w:rPr>
        <w:t>did</w:t>
      </w:r>
    </w:p>
    <w:p w14:paraId="75B07623">
      <w:pPr>
        <w:pStyle w:val="10"/>
        <w:numPr>
          <w:ilvl w:val="1"/>
          <w:numId w:val="78"/>
        </w:numPr>
        <w:tabs>
          <w:tab w:val="left" w:pos="1450"/>
        </w:tabs>
        <w:spacing w:before="0" w:after="0" w:line="246" w:lineRule="exact"/>
        <w:ind w:left="1450" w:right="0" w:hanging="355"/>
        <w:jc w:val="left"/>
        <w:rPr>
          <w:sz w:val="21"/>
        </w:rPr>
      </w:pPr>
      <w:r>
        <w:rPr>
          <w:color w:val="343434"/>
          <w:spacing w:val="-2"/>
          <w:sz w:val="21"/>
        </w:rPr>
        <w:t>High</w:t>
      </w:r>
      <w:r>
        <w:rPr>
          <w:color w:val="343434"/>
          <w:spacing w:val="-9"/>
          <w:sz w:val="21"/>
        </w:rPr>
        <w:t xml:space="preserve"> </w:t>
      </w:r>
      <w:r>
        <w:rPr>
          <w:color w:val="343434"/>
          <w:spacing w:val="-2"/>
          <w:sz w:val="21"/>
        </w:rPr>
        <w:t>claiming</w:t>
      </w:r>
    </w:p>
    <w:p w14:paraId="6FD82697">
      <w:pPr>
        <w:pStyle w:val="10"/>
        <w:numPr>
          <w:ilvl w:val="1"/>
          <w:numId w:val="78"/>
        </w:numPr>
        <w:tabs>
          <w:tab w:val="left" w:pos="1450"/>
        </w:tabs>
        <w:spacing w:before="0" w:after="0" w:line="248" w:lineRule="exact"/>
        <w:ind w:left="1450" w:right="0" w:hanging="355"/>
        <w:jc w:val="left"/>
        <w:rPr>
          <w:sz w:val="21"/>
        </w:rPr>
      </w:pPr>
      <w:r>
        <w:rPr>
          <w:color w:val="343434"/>
          <w:spacing w:val="-4"/>
          <w:sz w:val="21"/>
        </w:rPr>
        <w:t>That</w:t>
      </w:r>
      <w:r>
        <w:rPr>
          <w:color w:val="343434"/>
          <w:spacing w:val="-10"/>
          <w:sz w:val="21"/>
        </w:rPr>
        <w:t xml:space="preserve"> </w:t>
      </w:r>
      <w:r>
        <w:rPr>
          <w:color w:val="343434"/>
          <w:spacing w:val="-5"/>
          <w:sz w:val="21"/>
        </w:rPr>
        <w:t>he</w:t>
      </w:r>
    </w:p>
    <w:p w14:paraId="6B84D861">
      <w:pPr>
        <w:pStyle w:val="6"/>
        <w:spacing w:before="138"/>
        <w:rPr>
          <w:sz w:val="17"/>
        </w:rPr>
      </w:pPr>
    </w:p>
    <w:p w14:paraId="399204BA">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5B344E77">
      <w:pPr>
        <w:pStyle w:val="6"/>
        <w:spacing w:before="5"/>
        <w:rPr>
          <w:rFonts w:ascii="Arial"/>
          <w:b/>
          <w:sz w:val="17"/>
        </w:rPr>
      </w:pPr>
    </w:p>
    <w:p w14:paraId="5778800B">
      <w:pPr>
        <w:pStyle w:val="2"/>
      </w:pPr>
      <w:r>
        <w:rPr>
          <w:color w:val="19212D"/>
        </w:rPr>
        <w:t xml:space="preserve">Question </w:t>
      </w:r>
      <w:r>
        <w:rPr>
          <w:color w:val="19212D"/>
          <w:spacing w:val="-5"/>
        </w:rPr>
        <w:t>139</w:t>
      </w:r>
    </w:p>
    <w:p w14:paraId="2EEF5B1E">
      <w:pPr>
        <w:pStyle w:val="6"/>
        <w:spacing w:before="212" w:line="331" w:lineRule="auto"/>
        <w:ind w:left="735" w:right="1051" w:hanging="3"/>
      </w:pPr>
      <w:r>
        <mc:AlternateContent>
          <mc:Choice Requires="wps">
            <w:drawing>
              <wp:anchor distT="0" distB="0" distL="0" distR="0" simplePos="0" relativeHeight="251752448" behindDoc="1" locked="0" layoutInCell="1" allowOverlap="1">
                <wp:simplePos x="0" y="0"/>
                <wp:positionH relativeFrom="page">
                  <wp:posOffset>916305</wp:posOffset>
                </wp:positionH>
                <wp:positionV relativeFrom="paragraph">
                  <wp:posOffset>137795</wp:posOffset>
                </wp:positionV>
                <wp:extent cx="735330" cy="179070"/>
                <wp:effectExtent l="0" t="0" r="0" b="0"/>
                <wp:wrapNone/>
                <wp:docPr id="474" name="Textbox 474"/>
                <wp:cNvGraphicFramePr/>
                <a:graphic xmlns:a="http://schemas.openxmlformats.org/drawingml/2006/main">
                  <a:graphicData uri="http://schemas.microsoft.com/office/word/2010/wordprocessingShape">
                    <wps:wsp>
                      <wps:cNvSpPr txBox="1"/>
                      <wps:spPr>
                        <a:xfrm>
                          <a:off x="0" y="0"/>
                          <a:ext cx="735330" cy="179070"/>
                        </a:xfrm>
                        <a:prstGeom prst="rect">
                          <a:avLst/>
                        </a:prstGeom>
                      </wps:spPr>
                      <wps:txbx>
                        <w:txbxContent>
                          <w:p w14:paraId="7E0A28A0">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4</w:t>
                            </w:r>
                          </w:p>
                        </w:txbxContent>
                      </wps:txbx>
                      <wps:bodyPr wrap="square" lIns="0" tIns="0" rIns="0" bIns="0" rtlCol="0">
                        <a:noAutofit/>
                      </wps:bodyPr>
                    </wps:wsp>
                  </a:graphicData>
                </a:graphic>
              </wp:anchor>
            </w:drawing>
          </mc:Choice>
          <mc:Fallback>
            <w:pict>
              <v:shape id="Textbox 474" o:spid="_x0000_s1026" o:spt="202" type="#_x0000_t202" style="position:absolute;left:0pt;margin-left:72.15pt;margin-top:10.85pt;height:14.1pt;width:57.9pt;mso-position-horizontal-relative:page;z-index:-251564032;mso-width-relative:page;mso-height-relative:page;" filled="f" stroked="f" coordsize="21600,21600" o:gfxdata="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GG4C/YAAAACQEAAA8AAAAAAAAAAQAgAAAAIgAAAGRycy9kb3ducmV2LnhtbFBLAQIUABQAAAAI&#10;AIdO4kC70h2RtAEAAHcDAAAOAAAAAAAAAAEAIAAAACcBAABkcnMvZTJvRG9jLnhtbFBLBQYAAAAA&#10;BgAGAFkBAABNBQAAAAA=&#10;">
                <v:fill on="f" focussize="0,0"/>
                <v:stroke on="f"/>
                <v:imagedata o:title=""/>
                <o:lock v:ext="edit" aspectratio="f"/>
                <v:textbox inset="0mm,0mm,0mm,0mm">
                  <w:txbxContent>
                    <w:p w14:paraId="7E0A28A0">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10"/>
                          <w:sz w:val="24"/>
                        </w:rPr>
                        <w:t>4</w:t>
                      </w:r>
                    </w:p>
                  </w:txbxContent>
                </v:textbox>
              </v:shape>
            </w:pict>
          </mc:Fallback>
        </mc:AlternateContent>
      </w:r>
      <w:r>
        <w:rPr>
          <w:position w:val="-7"/>
        </w:rPr>
        <w:drawing>
          <wp:inline distT="0" distB="0" distL="0" distR="0">
            <wp:extent cx="760095" cy="191770"/>
            <wp:effectExtent l="0" t="0" r="0" b="0"/>
            <wp:docPr id="475" name="Image 475"/>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133" cstate="print"/>
                    <a:stretch>
                      <a:fillRect/>
                    </a:stretch>
                  </pic:blipFill>
                  <pic:spPr>
                    <a:xfrm>
                      <a:off x="0" y="0"/>
                      <a:ext cx="760526" cy="192227"/>
                    </a:xfrm>
                    <a:prstGeom prst="rect">
                      <a:avLst/>
                    </a:prstGeom>
                  </pic:spPr>
                </pic:pic>
              </a:graphicData>
            </a:graphic>
          </wp:inline>
        </w:drawing>
      </w:r>
      <w:r>
        <w:rPr>
          <w:b/>
          <w:color w:val="343434"/>
        </w:rPr>
        <w:t>:</w:t>
      </w:r>
      <w:r>
        <w:rPr>
          <w:color w:val="343434"/>
        </w:rPr>
        <w:t>Select</w:t>
      </w:r>
      <w:r>
        <w:rPr>
          <w:color w:val="343434"/>
          <w:spacing w:val="-15"/>
        </w:rPr>
        <w:t xml:space="preserve"> </w:t>
      </w:r>
      <w:r>
        <w:rPr>
          <w:color w:val="343434"/>
        </w:rPr>
        <w:t>the</w:t>
      </w:r>
      <w:r>
        <w:rPr>
          <w:color w:val="343434"/>
          <w:spacing w:val="-15"/>
        </w:rPr>
        <w:t xml:space="preserve"> </w:t>
      </w:r>
      <w:r>
        <w:rPr>
          <w:color w:val="343434"/>
        </w:rPr>
        <w:t>most</w:t>
      </w:r>
      <w:r>
        <w:rPr>
          <w:color w:val="343434"/>
          <w:spacing w:val="-15"/>
        </w:rPr>
        <w:t xml:space="preserve"> </w:t>
      </w:r>
      <w:r>
        <w:rPr>
          <w:color w:val="343434"/>
        </w:rPr>
        <w:t>appropriate</w:t>
      </w:r>
      <w:r>
        <w:rPr>
          <w:color w:val="343434"/>
          <w:spacing w:val="-15"/>
        </w:rPr>
        <w:t xml:space="preserve"> </w:t>
      </w:r>
      <w:r>
        <w:rPr>
          <w:color w:val="343434"/>
        </w:rPr>
        <w:t>idiom</w:t>
      </w:r>
      <w:r>
        <w:rPr>
          <w:color w:val="343434"/>
          <w:spacing w:val="-15"/>
        </w:rPr>
        <w:t xml:space="preserve"> </w:t>
      </w:r>
      <w:r>
        <w:rPr>
          <w:color w:val="343434"/>
        </w:rPr>
        <w:t>to</w:t>
      </w:r>
      <w:r>
        <w:rPr>
          <w:color w:val="343434"/>
          <w:spacing w:val="-15"/>
        </w:rPr>
        <w:t xml:space="preserve"> </w:t>
      </w:r>
      <w:r>
        <w:rPr>
          <w:color w:val="343434"/>
        </w:rPr>
        <w:t>fill</w:t>
      </w:r>
      <w:r>
        <w:rPr>
          <w:color w:val="343434"/>
          <w:spacing w:val="-15"/>
        </w:rPr>
        <w:t xml:space="preserve"> </w:t>
      </w:r>
      <w:r>
        <w:rPr>
          <w:color w:val="343434"/>
        </w:rPr>
        <w:t>in</w:t>
      </w:r>
      <w:r>
        <w:rPr>
          <w:color w:val="343434"/>
          <w:spacing w:val="-15"/>
        </w:rPr>
        <w:t xml:space="preserve"> </w:t>
      </w:r>
      <w:r>
        <w:rPr>
          <w:color w:val="343434"/>
        </w:rPr>
        <w:t>the</w:t>
      </w:r>
      <w:r>
        <w:rPr>
          <w:color w:val="343434"/>
          <w:spacing w:val="-15"/>
        </w:rPr>
        <w:t xml:space="preserve"> </w:t>
      </w:r>
      <w:r>
        <w:rPr>
          <w:color w:val="343434"/>
        </w:rPr>
        <w:t>blanks</w:t>
      </w:r>
      <w:r>
        <w:rPr>
          <w:color w:val="343434"/>
          <w:spacing w:val="-15"/>
        </w:rPr>
        <w:t xml:space="preserve"> </w:t>
      </w:r>
      <w:r>
        <w:rPr>
          <w:color w:val="343434"/>
        </w:rPr>
        <w:t>and</w:t>
      </w:r>
      <w:r>
        <w:rPr>
          <w:color w:val="343434"/>
          <w:spacing w:val="-15"/>
        </w:rPr>
        <w:t xml:space="preserve"> </w:t>
      </w:r>
      <w:r>
        <w:rPr>
          <w:color w:val="343434"/>
        </w:rPr>
        <w:t>complete</w:t>
      </w:r>
      <w:r>
        <w:rPr>
          <w:color w:val="343434"/>
          <w:spacing w:val="-14"/>
        </w:rPr>
        <w:t xml:space="preserve"> </w:t>
      </w:r>
      <w:r>
        <w:rPr>
          <w:color w:val="343434"/>
        </w:rPr>
        <w:t>the given passage:</w:t>
      </w:r>
    </w:p>
    <w:p w14:paraId="799D1378">
      <w:pPr>
        <w:pStyle w:val="10"/>
        <w:numPr>
          <w:ilvl w:val="0"/>
          <w:numId w:val="79"/>
        </w:numPr>
        <w:tabs>
          <w:tab w:val="left" w:pos="1453"/>
          <w:tab w:val="left" w:pos="1455"/>
          <w:tab w:val="left" w:pos="2357"/>
          <w:tab w:val="left" w:pos="7007"/>
        </w:tabs>
        <w:spacing w:before="167" w:after="0" w:line="235" w:lineRule="auto"/>
        <w:ind w:left="1455" w:right="938" w:hanging="360"/>
        <w:jc w:val="left"/>
        <w:rPr>
          <w:sz w:val="21"/>
        </w:rPr>
      </w:pPr>
      <w:r>
        <w:rPr>
          <w:color w:val="343434"/>
          <w:sz w:val="21"/>
          <w:u w:val="single" w:color="333333"/>
        </w:rPr>
        <w:tab/>
      </w:r>
      <w:r>
        <w:rPr>
          <w:color w:val="343434"/>
          <w:sz w:val="21"/>
          <w:u w:val="single" w:color="333333"/>
        </w:rPr>
        <w:tab/>
      </w:r>
      <w:r>
        <w:rPr>
          <w:color w:val="343434"/>
          <w:spacing w:val="-2"/>
          <w:sz w:val="21"/>
        </w:rPr>
        <w:t>my</w:t>
      </w:r>
      <w:r>
        <w:rPr>
          <w:color w:val="343434"/>
          <w:spacing w:val="-7"/>
          <w:sz w:val="21"/>
        </w:rPr>
        <w:t xml:space="preserve"> </w:t>
      </w:r>
      <w:r>
        <w:rPr>
          <w:color w:val="343434"/>
          <w:spacing w:val="-2"/>
          <w:sz w:val="21"/>
        </w:rPr>
        <w:t>father</w:t>
      </w:r>
      <w:r>
        <w:rPr>
          <w:color w:val="343434"/>
          <w:spacing w:val="-10"/>
          <w:sz w:val="21"/>
        </w:rPr>
        <w:t xml:space="preserve"> </w:t>
      </w:r>
      <w:r>
        <w:rPr>
          <w:color w:val="343434"/>
          <w:spacing w:val="-2"/>
          <w:sz w:val="21"/>
        </w:rPr>
        <w:t>used</w:t>
      </w:r>
      <w:r>
        <w:rPr>
          <w:color w:val="343434"/>
          <w:spacing w:val="-7"/>
          <w:sz w:val="21"/>
        </w:rPr>
        <w:t xml:space="preserve"> </w:t>
      </w:r>
      <w:r>
        <w:rPr>
          <w:color w:val="343434"/>
          <w:spacing w:val="-2"/>
          <w:sz w:val="21"/>
        </w:rPr>
        <w:t>to</w:t>
      </w:r>
      <w:r>
        <w:rPr>
          <w:color w:val="343434"/>
          <w:spacing w:val="-11"/>
          <w:sz w:val="21"/>
        </w:rPr>
        <w:t xml:space="preserve"> </w:t>
      </w:r>
      <w:r>
        <w:rPr>
          <w:color w:val="343434"/>
          <w:spacing w:val="-2"/>
          <w:sz w:val="21"/>
        </w:rPr>
        <w:t>eat</w:t>
      </w:r>
      <w:r>
        <w:rPr>
          <w:color w:val="343434"/>
          <w:spacing w:val="-5"/>
          <w:sz w:val="21"/>
        </w:rPr>
        <w:t xml:space="preserve"> </w:t>
      </w:r>
      <w:r>
        <w:rPr>
          <w:color w:val="343434"/>
          <w:spacing w:val="-2"/>
          <w:sz w:val="21"/>
        </w:rPr>
        <w:t>sweets</w:t>
      </w:r>
      <w:r>
        <w:rPr>
          <w:color w:val="343434"/>
          <w:spacing w:val="-8"/>
          <w:sz w:val="21"/>
        </w:rPr>
        <w:t xml:space="preserve"> </w:t>
      </w:r>
      <w:r>
        <w:rPr>
          <w:color w:val="343434"/>
          <w:spacing w:val="-2"/>
          <w:sz w:val="21"/>
        </w:rPr>
        <w:t>every</w:t>
      </w:r>
      <w:r>
        <w:rPr>
          <w:color w:val="343434"/>
          <w:spacing w:val="-10"/>
          <w:sz w:val="21"/>
        </w:rPr>
        <w:t xml:space="preserve"> </w:t>
      </w:r>
      <w:r>
        <w:rPr>
          <w:color w:val="343434"/>
          <w:spacing w:val="-2"/>
          <w:sz w:val="21"/>
        </w:rPr>
        <w:t>day</w:t>
      </w:r>
      <w:r>
        <w:rPr>
          <w:color w:val="343434"/>
          <w:spacing w:val="-7"/>
          <w:sz w:val="21"/>
        </w:rPr>
        <w:t xml:space="preserve"> </w:t>
      </w:r>
      <w:r>
        <w:rPr>
          <w:color w:val="343434"/>
          <w:spacing w:val="-2"/>
          <w:sz w:val="21"/>
        </w:rPr>
        <w:t>and</w:t>
      </w:r>
      <w:r>
        <w:rPr>
          <w:color w:val="343434"/>
          <w:spacing w:val="-7"/>
          <w:sz w:val="21"/>
        </w:rPr>
        <w:t xml:space="preserve"> </w:t>
      </w:r>
      <w:r>
        <w:rPr>
          <w:color w:val="343434"/>
          <w:spacing w:val="-2"/>
          <w:sz w:val="21"/>
        </w:rPr>
        <w:t>no</w:t>
      </w:r>
      <w:r>
        <w:rPr>
          <w:color w:val="343434"/>
          <w:spacing w:val="-9"/>
          <w:sz w:val="21"/>
        </w:rPr>
        <w:t xml:space="preserve"> </w:t>
      </w:r>
      <w:r>
        <w:rPr>
          <w:color w:val="343434"/>
          <w:spacing w:val="-2"/>
          <w:sz w:val="21"/>
        </w:rPr>
        <w:t>one</w:t>
      </w:r>
      <w:r>
        <w:rPr>
          <w:color w:val="343434"/>
          <w:spacing w:val="-10"/>
          <w:sz w:val="21"/>
        </w:rPr>
        <w:t xml:space="preserve"> </w:t>
      </w:r>
      <w:r>
        <w:rPr>
          <w:color w:val="343434"/>
          <w:spacing w:val="-2"/>
          <w:sz w:val="21"/>
        </w:rPr>
        <w:t>could</w:t>
      </w:r>
      <w:r>
        <w:rPr>
          <w:color w:val="343434"/>
          <w:spacing w:val="-7"/>
          <w:sz w:val="21"/>
        </w:rPr>
        <w:t xml:space="preserve"> </w:t>
      </w:r>
      <w:r>
        <w:rPr>
          <w:color w:val="343434"/>
          <w:spacing w:val="-2"/>
          <w:sz w:val="21"/>
        </w:rPr>
        <w:t>believe</w:t>
      </w:r>
      <w:r>
        <w:rPr>
          <w:color w:val="343434"/>
          <w:spacing w:val="-8"/>
          <w:sz w:val="21"/>
        </w:rPr>
        <w:t xml:space="preserve"> </w:t>
      </w:r>
      <w:r>
        <w:rPr>
          <w:color w:val="343434"/>
          <w:spacing w:val="-2"/>
          <w:sz w:val="21"/>
        </w:rPr>
        <w:t>that he</w:t>
      </w:r>
      <w:r>
        <w:rPr>
          <w:color w:val="343434"/>
          <w:spacing w:val="-5"/>
          <w:sz w:val="21"/>
        </w:rPr>
        <w:t xml:space="preserve"> </w:t>
      </w:r>
      <w:r>
        <w:rPr>
          <w:color w:val="343434"/>
          <w:spacing w:val="-2"/>
          <w:sz w:val="21"/>
        </w:rPr>
        <w:t xml:space="preserve">would </w:t>
      </w:r>
      <w:r>
        <w:rPr>
          <w:color w:val="343434"/>
          <w:sz w:val="21"/>
        </w:rPr>
        <w:t>stop eating them! To everyone’s surprise he went</w:t>
      </w:r>
      <w:r>
        <w:rPr>
          <w:color w:val="343434"/>
          <w:spacing w:val="40"/>
          <w:sz w:val="21"/>
        </w:rPr>
        <w:t xml:space="preserve"> </w:t>
      </w:r>
      <w:r>
        <w:rPr>
          <w:color w:val="343434"/>
          <w:sz w:val="21"/>
        </w:rPr>
        <w:t>(2)</w:t>
      </w:r>
      <w:r>
        <w:rPr>
          <w:color w:val="343434"/>
          <w:sz w:val="21"/>
          <w:u w:val="single" w:color="333333"/>
        </w:rPr>
        <w:tab/>
      </w:r>
      <w:r>
        <w:rPr>
          <w:color w:val="343434"/>
          <w:sz w:val="21"/>
        </w:rPr>
        <w:t>when the doctors told him that he has diabetes.</w:t>
      </w:r>
    </w:p>
    <w:p w14:paraId="75F20ECE">
      <w:pPr>
        <w:pStyle w:val="6"/>
        <w:spacing w:before="162"/>
        <w:rPr>
          <w:sz w:val="21"/>
        </w:rPr>
      </w:pPr>
    </w:p>
    <w:p w14:paraId="7D7CDA18">
      <w:pPr>
        <w:pStyle w:val="6"/>
        <w:ind w:left="735"/>
      </w:pPr>
      <w:r>
        <w:rPr>
          <w:color w:val="343434"/>
          <w:spacing w:val="-2"/>
        </w:rPr>
        <w:t>Options</w:t>
      </w:r>
    </w:p>
    <w:p w14:paraId="30CD031F">
      <w:pPr>
        <w:pStyle w:val="10"/>
        <w:numPr>
          <w:ilvl w:val="0"/>
          <w:numId w:val="80"/>
        </w:numPr>
        <w:tabs>
          <w:tab w:val="left" w:pos="1450"/>
        </w:tabs>
        <w:spacing w:before="271" w:after="0" w:line="251" w:lineRule="exact"/>
        <w:ind w:left="1450" w:right="0" w:hanging="355"/>
        <w:jc w:val="left"/>
        <w:rPr>
          <w:sz w:val="21"/>
        </w:rPr>
      </w:pPr>
      <w:r>
        <w:rPr>
          <w:color w:val="343434"/>
          <w:sz w:val="21"/>
        </w:rPr>
        <w:t>(1)</w:t>
      </w:r>
      <w:r>
        <w:rPr>
          <w:color w:val="343434"/>
          <w:spacing w:val="-13"/>
          <w:sz w:val="21"/>
        </w:rPr>
        <w:t xml:space="preserve"> </w:t>
      </w:r>
      <w:r>
        <w:rPr>
          <w:color w:val="343434"/>
          <w:sz w:val="21"/>
        </w:rPr>
        <w:t>come</w:t>
      </w:r>
      <w:r>
        <w:rPr>
          <w:color w:val="343434"/>
          <w:spacing w:val="-13"/>
          <w:sz w:val="21"/>
        </w:rPr>
        <w:t xml:space="preserve"> </w:t>
      </w:r>
      <w:r>
        <w:rPr>
          <w:color w:val="343434"/>
          <w:sz w:val="21"/>
        </w:rPr>
        <w:t>rain</w:t>
      </w:r>
      <w:r>
        <w:rPr>
          <w:color w:val="343434"/>
          <w:spacing w:val="-10"/>
          <w:sz w:val="21"/>
        </w:rPr>
        <w:t xml:space="preserve"> </w:t>
      </w:r>
      <w:r>
        <w:rPr>
          <w:color w:val="343434"/>
          <w:sz w:val="21"/>
        </w:rPr>
        <w:t>or</w:t>
      </w:r>
      <w:r>
        <w:rPr>
          <w:color w:val="343434"/>
          <w:spacing w:val="-13"/>
          <w:sz w:val="21"/>
        </w:rPr>
        <w:t xml:space="preserve"> </w:t>
      </w:r>
      <w:r>
        <w:rPr>
          <w:color w:val="343434"/>
          <w:sz w:val="21"/>
        </w:rPr>
        <w:t>shine</w:t>
      </w:r>
      <w:r>
        <w:rPr>
          <w:color w:val="343434"/>
          <w:spacing w:val="-7"/>
          <w:sz w:val="21"/>
        </w:rPr>
        <w:t xml:space="preserve"> </w:t>
      </w:r>
      <w:r>
        <w:rPr>
          <w:color w:val="343434"/>
          <w:sz w:val="21"/>
        </w:rPr>
        <w:t>(2)</w:t>
      </w:r>
      <w:r>
        <w:rPr>
          <w:color w:val="343434"/>
          <w:spacing w:val="-11"/>
          <w:sz w:val="21"/>
        </w:rPr>
        <w:t xml:space="preserve"> </w:t>
      </w:r>
      <w:r>
        <w:rPr>
          <w:color w:val="343434"/>
          <w:sz w:val="21"/>
        </w:rPr>
        <w:t>down</w:t>
      </w:r>
      <w:r>
        <w:rPr>
          <w:color w:val="343434"/>
          <w:spacing w:val="-11"/>
          <w:sz w:val="21"/>
        </w:rPr>
        <w:t xml:space="preserve"> </w:t>
      </w:r>
      <w:r>
        <w:rPr>
          <w:color w:val="343434"/>
          <w:sz w:val="21"/>
        </w:rPr>
        <w:t>for</w:t>
      </w:r>
      <w:r>
        <w:rPr>
          <w:color w:val="343434"/>
          <w:spacing w:val="-13"/>
          <w:sz w:val="21"/>
        </w:rPr>
        <w:t xml:space="preserve"> </w:t>
      </w:r>
      <w:r>
        <w:rPr>
          <w:color w:val="343434"/>
          <w:sz w:val="21"/>
        </w:rPr>
        <w:t>the</w:t>
      </w:r>
      <w:r>
        <w:rPr>
          <w:color w:val="343434"/>
          <w:spacing w:val="-13"/>
          <w:sz w:val="21"/>
        </w:rPr>
        <w:t xml:space="preserve"> </w:t>
      </w:r>
      <w:r>
        <w:rPr>
          <w:color w:val="343434"/>
          <w:spacing w:val="-4"/>
          <w:sz w:val="21"/>
        </w:rPr>
        <w:t>count</w:t>
      </w:r>
    </w:p>
    <w:p w14:paraId="0A3C982D">
      <w:pPr>
        <w:pStyle w:val="10"/>
        <w:numPr>
          <w:ilvl w:val="0"/>
          <w:numId w:val="80"/>
        </w:numPr>
        <w:tabs>
          <w:tab w:val="left" w:pos="1450"/>
        </w:tabs>
        <w:spacing w:before="0" w:after="0" w:line="251" w:lineRule="exact"/>
        <w:ind w:left="1450" w:right="0" w:hanging="355"/>
        <w:jc w:val="left"/>
        <w:rPr>
          <w:sz w:val="21"/>
        </w:rPr>
      </w:pPr>
      <w:r>
        <w:rPr>
          <w:color w:val="343434"/>
          <w:sz w:val="21"/>
        </w:rPr>
        <w:t>(1)</w:t>
      </w:r>
      <w:r>
        <w:rPr>
          <w:color w:val="343434"/>
          <w:spacing w:val="-11"/>
          <w:sz w:val="21"/>
        </w:rPr>
        <w:t xml:space="preserve"> </w:t>
      </w:r>
      <w:r>
        <w:rPr>
          <w:color w:val="343434"/>
          <w:sz w:val="21"/>
        </w:rPr>
        <w:t>come</w:t>
      </w:r>
      <w:r>
        <w:rPr>
          <w:color w:val="343434"/>
          <w:spacing w:val="-13"/>
          <w:sz w:val="21"/>
        </w:rPr>
        <w:t xml:space="preserve"> </w:t>
      </w:r>
      <w:r>
        <w:rPr>
          <w:color w:val="343434"/>
          <w:sz w:val="21"/>
        </w:rPr>
        <w:t>rain</w:t>
      </w:r>
      <w:r>
        <w:rPr>
          <w:color w:val="343434"/>
          <w:spacing w:val="-10"/>
          <w:sz w:val="21"/>
        </w:rPr>
        <w:t xml:space="preserve"> </w:t>
      </w:r>
      <w:r>
        <w:rPr>
          <w:color w:val="343434"/>
          <w:sz w:val="21"/>
        </w:rPr>
        <w:t>or</w:t>
      </w:r>
      <w:r>
        <w:rPr>
          <w:color w:val="343434"/>
          <w:spacing w:val="-12"/>
          <w:sz w:val="21"/>
        </w:rPr>
        <w:t xml:space="preserve"> </w:t>
      </w:r>
      <w:r>
        <w:rPr>
          <w:color w:val="343434"/>
          <w:sz w:val="21"/>
        </w:rPr>
        <w:t>shine</w:t>
      </w:r>
      <w:r>
        <w:rPr>
          <w:color w:val="343434"/>
          <w:spacing w:val="-7"/>
          <w:sz w:val="21"/>
        </w:rPr>
        <w:t xml:space="preserve"> </w:t>
      </w:r>
      <w:r>
        <w:rPr>
          <w:color w:val="343434"/>
          <w:sz w:val="21"/>
        </w:rPr>
        <w:t>(2)</w:t>
      </w:r>
      <w:r>
        <w:rPr>
          <w:color w:val="343434"/>
          <w:spacing w:val="-12"/>
          <w:sz w:val="21"/>
        </w:rPr>
        <w:t xml:space="preserve"> </w:t>
      </w:r>
      <w:r>
        <w:rPr>
          <w:color w:val="343434"/>
          <w:sz w:val="21"/>
        </w:rPr>
        <w:t>cold</w:t>
      </w:r>
      <w:r>
        <w:rPr>
          <w:color w:val="343434"/>
          <w:spacing w:val="-11"/>
          <w:sz w:val="21"/>
        </w:rPr>
        <w:t xml:space="preserve"> </w:t>
      </w:r>
      <w:r>
        <w:rPr>
          <w:color w:val="343434"/>
          <w:spacing w:val="-2"/>
          <w:sz w:val="21"/>
        </w:rPr>
        <w:t>turkey</w:t>
      </w:r>
    </w:p>
    <w:p w14:paraId="1FA078E9">
      <w:pPr>
        <w:pStyle w:val="6"/>
        <w:spacing w:before="5"/>
        <w:rPr>
          <w:sz w:val="21"/>
        </w:rPr>
      </w:pPr>
    </w:p>
    <w:p w14:paraId="4053498D">
      <w:pPr>
        <w:pStyle w:val="10"/>
        <w:numPr>
          <w:ilvl w:val="0"/>
          <w:numId w:val="80"/>
        </w:numPr>
        <w:tabs>
          <w:tab w:val="left" w:pos="1450"/>
        </w:tabs>
        <w:spacing w:before="0" w:after="0" w:line="250" w:lineRule="exact"/>
        <w:ind w:left="1450" w:right="0" w:hanging="355"/>
        <w:jc w:val="left"/>
        <w:rPr>
          <w:sz w:val="21"/>
        </w:rPr>
      </w:pPr>
      <w:r>
        <w:rPr>
          <w:color w:val="343434"/>
          <w:sz w:val="21"/>
        </w:rPr>
        <w:t>(1)</w:t>
      </w:r>
      <w:r>
        <w:rPr>
          <w:color w:val="343434"/>
          <w:spacing w:val="-11"/>
          <w:sz w:val="21"/>
        </w:rPr>
        <w:t xml:space="preserve"> </w:t>
      </w:r>
      <w:r>
        <w:rPr>
          <w:color w:val="343434"/>
          <w:sz w:val="21"/>
        </w:rPr>
        <w:t>As</w:t>
      </w:r>
      <w:r>
        <w:rPr>
          <w:color w:val="343434"/>
          <w:spacing w:val="-12"/>
          <w:sz w:val="21"/>
        </w:rPr>
        <w:t xml:space="preserve"> </w:t>
      </w:r>
      <w:r>
        <w:rPr>
          <w:color w:val="343434"/>
          <w:sz w:val="21"/>
        </w:rPr>
        <w:t>right</w:t>
      </w:r>
      <w:r>
        <w:rPr>
          <w:color w:val="343434"/>
          <w:spacing w:val="-13"/>
          <w:sz w:val="21"/>
        </w:rPr>
        <w:t xml:space="preserve"> </w:t>
      </w:r>
      <w:r>
        <w:rPr>
          <w:color w:val="343434"/>
          <w:sz w:val="21"/>
        </w:rPr>
        <w:t>as</w:t>
      </w:r>
      <w:r>
        <w:rPr>
          <w:color w:val="343434"/>
          <w:spacing w:val="-12"/>
          <w:sz w:val="21"/>
        </w:rPr>
        <w:t xml:space="preserve"> </w:t>
      </w:r>
      <w:r>
        <w:rPr>
          <w:color w:val="343434"/>
          <w:sz w:val="21"/>
        </w:rPr>
        <w:t>rain</w:t>
      </w:r>
      <w:r>
        <w:rPr>
          <w:color w:val="343434"/>
          <w:spacing w:val="-7"/>
          <w:sz w:val="21"/>
        </w:rPr>
        <w:t xml:space="preserve"> </w:t>
      </w:r>
      <w:r>
        <w:rPr>
          <w:color w:val="343434"/>
          <w:sz w:val="21"/>
        </w:rPr>
        <w:t>(2)</w:t>
      </w:r>
      <w:r>
        <w:rPr>
          <w:color w:val="343434"/>
          <w:spacing w:val="-11"/>
          <w:sz w:val="21"/>
        </w:rPr>
        <w:t xml:space="preserve"> </w:t>
      </w:r>
      <w:r>
        <w:rPr>
          <w:color w:val="343434"/>
          <w:sz w:val="21"/>
        </w:rPr>
        <w:t>down</w:t>
      </w:r>
      <w:r>
        <w:rPr>
          <w:color w:val="343434"/>
          <w:spacing w:val="-13"/>
          <w:sz w:val="21"/>
        </w:rPr>
        <w:t xml:space="preserve"> </w:t>
      </w:r>
      <w:r>
        <w:rPr>
          <w:color w:val="343434"/>
          <w:sz w:val="21"/>
        </w:rPr>
        <w:t>for</w:t>
      </w:r>
      <w:r>
        <w:rPr>
          <w:color w:val="343434"/>
          <w:spacing w:val="-13"/>
          <w:sz w:val="21"/>
        </w:rPr>
        <w:t xml:space="preserve"> </w:t>
      </w:r>
      <w:r>
        <w:rPr>
          <w:color w:val="343434"/>
          <w:sz w:val="21"/>
        </w:rPr>
        <w:t>the</w:t>
      </w:r>
      <w:r>
        <w:rPr>
          <w:color w:val="343434"/>
          <w:spacing w:val="-12"/>
          <w:sz w:val="21"/>
        </w:rPr>
        <w:t xml:space="preserve"> </w:t>
      </w:r>
      <w:r>
        <w:rPr>
          <w:color w:val="343434"/>
          <w:spacing w:val="-4"/>
          <w:sz w:val="21"/>
        </w:rPr>
        <w:t>count</w:t>
      </w:r>
    </w:p>
    <w:p w14:paraId="65D79BB2">
      <w:pPr>
        <w:pStyle w:val="10"/>
        <w:numPr>
          <w:ilvl w:val="0"/>
          <w:numId w:val="80"/>
        </w:numPr>
        <w:tabs>
          <w:tab w:val="left" w:pos="1450"/>
        </w:tabs>
        <w:spacing w:before="0" w:after="0" w:line="250" w:lineRule="exact"/>
        <w:ind w:left="1450" w:right="0" w:hanging="355"/>
        <w:jc w:val="left"/>
        <w:rPr>
          <w:sz w:val="21"/>
        </w:rPr>
      </w:pPr>
      <w:r>
        <w:rPr>
          <w:color w:val="343434"/>
          <w:sz w:val="21"/>
        </w:rPr>
        <w:t>(1)</w:t>
      </w:r>
      <w:r>
        <w:rPr>
          <w:color w:val="343434"/>
          <w:spacing w:val="-10"/>
          <w:sz w:val="21"/>
        </w:rPr>
        <w:t xml:space="preserve"> </w:t>
      </w:r>
      <w:r>
        <w:rPr>
          <w:color w:val="343434"/>
          <w:sz w:val="21"/>
        </w:rPr>
        <w:t>As</w:t>
      </w:r>
      <w:r>
        <w:rPr>
          <w:color w:val="343434"/>
          <w:spacing w:val="-12"/>
          <w:sz w:val="21"/>
        </w:rPr>
        <w:t xml:space="preserve"> </w:t>
      </w:r>
      <w:r>
        <w:rPr>
          <w:color w:val="343434"/>
          <w:sz w:val="21"/>
        </w:rPr>
        <w:t>right</w:t>
      </w:r>
      <w:r>
        <w:rPr>
          <w:color w:val="343434"/>
          <w:spacing w:val="-13"/>
          <w:sz w:val="21"/>
        </w:rPr>
        <w:t xml:space="preserve"> </w:t>
      </w:r>
      <w:r>
        <w:rPr>
          <w:color w:val="343434"/>
          <w:sz w:val="21"/>
        </w:rPr>
        <w:t>as</w:t>
      </w:r>
      <w:r>
        <w:rPr>
          <w:color w:val="343434"/>
          <w:spacing w:val="-10"/>
          <w:sz w:val="21"/>
        </w:rPr>
        <w:t xml:space="preserve"> </w:t>
      </w:r>
      <w:r>
        <w:rPr>
          <w:color w:val="343434"/>
          <w:sz w:val="21"/>
        </w:rPr>
        <w:t>rain</w:t>
      </w:r>
      <w:r>
        <w:rPr>
          <w:color w:val="343434"/>
          <w:spacing w:val="-8"/>
          <w:sz w:val="21"/>
        </w:rPr>
        <w:t xml:space="preserve"> </w:t>
      </w:r>
      <w:r>
        <w:rPr>
          <w:color w:val="343434"/>
          <w:sz w:val="21"/>
        </w:rPr>
        <w:t>(2)</w:t>
      </w:r>
      <w:r>
        <w:rPr>
          <w:color w:val="343434"/>
          <w:spacing w:val="-10"/>
          <w:sz w:val="21"/>
        </w:rPr>
        <w:t xml:space="preserve"> </w:t>
      </w:r>
      <w:r>
        <w:rPr>
          <w:color w:val="343434"/>
          <w:sz w:val="21"/>
        </w:rPr>
        <w:t>cold</w:t>
      </w:r>
      <w:r>
        <w:rPr>
          <w:color w:val="343434"/>
          <w:spacing w:val="-13"/>
          <w:sz w:val="21"/>
        </w:rPr>
        <w:t xml:space="preserve"> </w:t>
      </w:r>
      <w:r>
        <w:rPr>
          <w:color w:val="343434"/>
          <w:spacing w:val="-2"/>
          <w:sz w:val="21"/>
        </w:rPr>
        <w:t>turkey</w:t>
      </w:r>
    </w:p>
    <w:p w14:paraId="7FCC7C13">
      <w:pPr>
        <w:pStyle w:val="10"/>
        <w:spacing w:after="0" w:line="250" w:lineRule="exact"/>
        <w:jc w:val="left"/>
        <w:rPr>
          <w:sz w:val="21"/>
        </w:rPr>
        <w:sectPr>
          <w:headerReference r:id="rId98" w:type="default"/>
          <w:footerReference r:id="rId99" w:type="default"/>
          <w:pgSz w:w="11910" w:h="16840"/>
          <w:pgMar w:top="1640" w:right="708" w:bottom="500" w:left="708" w:header="668" w:footer="275" w:gutter="0"/>
          <w:cols w:space="720" w:num="1"/>
        </w:sectPr>
      </w:pPr>
    </w:p>
    <w:p w14:paraId="663121F5">
      <w:pPr>
        <w:pStyle w:val="6"/>
        <w:spacing w:before="211" w:line="326" w:lineRule="auto"/>
        <w:ind w:left="735" w:right="845" w:hanging="3"/>
      </w:pPr>
      <w:r>
        <mc:AlternateContent>
          <mc:Choice Requires="wps">
            <w:drawing>
              <wp:anchor distT="0" distB="0" distL="0" distR="0" simplePos="0" relativeHeight="251753472" behindDoc="1" locked="0" layoutInCell="1" allowOverlap="1">
                <wp:simplePos x="0" y="0"/>
                <wp:positionH relativeFrom="page">
                  <wp:posOffset>916305</wp:posOffset>
                </wp:positionH>
                <wp:positionV relativeFrom="paragraph">
                  <wp:posOffset>137160</wp:posOffset>
                </wp:positionV>
                <wp:extent cx="820420" cy="179070"/>
                <wp:effectExtent l="0" t="0" r="0" b="0"/>
                <wp:wrapNone/>
                <wp:docPr id="480" name="Textbox 480"/>
                <wp:cNvGraphicFramePr/>
                <a:graphic xmlns:a="http://schemas.openxmlformats.org/drawingml/2006/main">
                  <a:graphicData uri="http://schemas.microsoft.com/office/word/2010/wordprocessingShape">
                    <wps:wsp>
                      <wps:cNvSpPr txBox="1"/>
                      <wps:spPr>
                        <a:xfrm>
                          <a:off x="0" y="0"/>
                          <a:ext cx="820419" cy="179070"/>
                        </a:xfrm>
                        <a:prstGeom prst="rect">
                          <a:avLst/>
                        </a:prstGeom>
                      </wps:spPr>
                      <wps:txbx>
                        <w:txbxContent>
                          <w:p w14:paraId="4796A36A">
                            <w:pPr>
                              <w:spacing w:before="0" w:line="281" w:lineRule="exact"/>
                              <w:ind w:left="0" w:right="0" w:firstLine="0"/>
                              <w:jc w:val="left"/>
                              <w:rPr>
                                <w:b/>
                                <w:sz w:val="24"/>
                              </w:rPr>
                            </w:pPr>
                            <w:r>
                              <w:rPr>
                                <w:b/>
                                <w:color w:val="343434"/>
                                <w:sz w:val="24"/>
                              </w:rPr>
                              <w:t>Question</w:t>
                            </w:r>
                            <w:r>
                              <w:rPr>
                                <w:b/>
                                <w:color w:val="343434"/>
                                <w:spacing w:val="-6"/>
                                <w:sz w:val="24"/>
                              </w:rPr>
                              <w:t xml:space="preserve"> </w:t>
                            </w:r>
                            <w:r>
                              <w:rPr>
                                <w:b/>
                                <w:color w:val="343434"/>
                                <w:sz w:val="24"/>
                              </w:rPr>
                              <w:t>1</w:t>
                            </w:r>
                            <w:r>
                              <w:rPr>
                                <w:b/>
                                <w:color w:val="343434"/>
                                <w:spacing w:val="-7"/>
                                <w:sz w:val="24"/>
                              </w:rPr>
                              <w:t xml:space="preserve"> </w:t>
                            </w:r>
                            <w:r>
                              <w:rPr>
                                <w:b/>
                                <w:color w:val="343434"/>
                                <w:spacing w:val="-12"/>
                                <w:sz w:val="24"/>
                              </w:rPr>
                              <w:t>:</w:t>
                            </w:r>
                          </w:p>
                        </w:txbxContent>
                      </wps:txbx>
                      <wps:bodyPr wrap="square" lIns="0" tIns="0" rIns="0" bIns="0" rtlCol="0">
                        <a:noAutofit/>
                      </wps:bodyPr>
                    </wps:wsp>
                  </a:graphicData>
                </a:graphic>
              </wp:anchor>
            </w:drawing>
          </mc:Choice>
          <mc:Fallback>
            <w:pict>
              <v:shape id="Textbox 480" o:spid="_x0000_s1026" o:spt="202" type="#_x0000_t202" style="position:absolute;left:0pt;margin-left:72.15pt;margin-top:10.8pt;height:14.1pt;width:64.6pt;mso-position-horizontal-relative:page;z-index:-251563008;mso-width-relative:page;mso-height-relative:page;" filled="f" stroked="f" coordsize="21600,21600" o:gfxdata="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qZ+pt2QAAAAkBAAAPAAAAAAAAAAEAIAAAACIAAABkcnMvZG93bnJldi54bWxQSwECFAAUAAAA&#10;CACHTuJAcwB+MrQBAAB3AwAADgAAAAAAAAABACAAAAAoAQAAZHJzL2Uyb0RvYy54bWxQSwUGAAAA&#10;AAYABgBZAQAATgUAAAAA&#10;">
                <v:fill on="f" focussize="0,0"/>
                <v:stroke on="f"/>
                <v:imagedata o:title=""/>
                <o:lock v:ext="edit" aspectratio="f"/>
                <v:textbox inset="0mm,0mm,0mm,0mm">
                  <w:txbxContent>
                    <w:p w14:paraId="4796A36A">
                      <w:pPr>
                        <w:spacing w:before="0" w:line="281" w:lineRule="exact"/>
                        <w:ind w:left="0" w:right="0" w:firstLine="0"/>
                        <w:jc w:val="left"/>
                        <w:rPr>
                          <w:b/>
                          <w:sz w:val="24"/>
                        </w:rPr>
                      </w:pPr>
                      <w:r>
                        <w:rPr>
                          <w:b/>
                          <w:color w:val="343434"/>
                          <w:sz w:val="24"/>
                        </w:rPr>
                        <w:t>Question</w:t>
                      </w:r>
                      <w:r>
                        <w:rPr>
                          <w:b/>
                          <w:color w:val="343434"/>
                          <w:spacing w:val="-6"/>
                          <w:sz w:val="24"/>
                        </w:rPr>
                        <w:t xml:space="preserve"> </w:t>
                      </w:r>
                      <w:r>
                        <w:rPr>
                          <w:b/>
                          <w:color w:val="343434"/>
                          <w:sz w:val="24"/>
                        </w:rPr>
                        <w:t>1</w:t>
                      </w:r>
                      <w:r>
                        <w:rPr>
                          <w:b/>
                          <w:color w:val="343434"/>
                          <w:spacing w:val="-7"/>
                          <w:sz w:val="24"/>
                        </w:rPr>
                        <w:t xml:space="preserve"> </w:t>
                      </w:r>
                      <w:r>
                        <w:rPr>
                          <w:b/>
                          <w:color w:val="343434"/>
                          <w:spacing w:val="-12"/>
                          <w:sz w:val="24"/>
                        </w:rPr>
                        <w:t>:</w:t>
                      </w:r>
                    </w:p>
                  </w:txbxContent>
                </v:textbox>
              </v:shape>
            </w:pict>
          </mc:Fallback>
        </mc:AlternateContent>
      </w:r>
      <w:r>
        <w:rPr>
          <w:position w:val="-7"/>
        </w:rPr>
        <w:drawing>
          <wp:inline distT="0" distB="0" distL="0" distR="0">
            <wp:extent cx="845185" cy="191770"/>
            <wp:effectExtent l="0" t="0" r="0" b="0"/>
            <wp:docPr id="481" name="Image 481"/>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114" cstate="print"/>
                    <a:stretch>
                      <a:fillRect/>
                    </a:stretch>
                  </pic:blipFill>
                  <pic:spPr>
                    <a:xfrm>
                      <a:off x="0" y="0"/>
                      <a:ext cx="845261" cy="192227"/>
                    </a:xfrm>
                    <a:prstGeom prst="rect">
                      <a:avLst/>
                    </a:prstGeom>
                  </pic:spPr>
                </pic:pic>
              </a:graphicData>
            </a:graphic>
          </wp:inline>
        </w:drawing>
      </w:r>
      <w:r>
        <w:rPr>
          <w:color w:val="343434"/>
        </w:rPr>
        <w:t xml:space="preserve">Each sentence contains four underlined phrases. Three of these </w:t>
      </w:r>
      <w:r>
        <w:rPr>
          <w:color w:val="343434"/>
          <w:spacing w:val="-2"/>
        </w:rPr>
        <w:t>phrases</w:t>
      </w:r>
      <w:r>
        <w:rPr>
          <w:color w:val="343434"/>
          <w:spacing w:val="-9"/>
        </w:rPr>
        <w:t xml:space="preserve"> </w:t>
      </w:r>
      <w:r>
        <w:rPr>
          <w:color w:val="343434"/>
          <w:spacing w:val="-2"/>
        </w:rPr>
        <w:t>have</w:t>
      </w:r>
      <w:r>
        <w:rPr>
          <w:color w:val="343434"/>
          <w:spacing w:val="-12"/>
        </w:rPr>
        <w:t xml:space="preserve"> </w:t>
      </w:r>
      <w:r>
        <w:rPr>
          <w:color w:val="343434"/>
          <w:spacing w:val="-2"/>
        </w:rPr>
        <w:t>been</w:t>
      </w:r>
      <w:r>
        <w:rPr>
          <w:color w:val="343434"/>
          <w:spacing w:val="-10"/>
        </w:rPr>
        <w:t xml:space="preserve"> </w:t>
      </w:r>
      <w:r>
        <w:rPr>
          <w:color w:val="343434"/>
          <w:spacing w:val="-2"/>
        </w:rPr>
        <w:t>correctly</w:t>
      </w:r>
      <w:r>
        <w:rPr>
          <w:color w:val="343434"/>
          <w:spacing w:val="-11"/>
        </w:rPr>
        <w:t xml:space="preserve"> </w:t>
      </w:r>
      <w:r>
        <w:rPr>
          <w:color w:val="343434"/>
          <w:spacing w:val="-2"/>
        </w:rPr>
        <w:t>used,</w:t>
      </w:r>
      <w:r>
        <w:rPr>
          <w:color w:val="343434"/>
          <w:spacing w:val="-11"/>
        </w:rPr>
        <w:t xml:space="preserve"> </w:t>
      </w:r>
      <w:r>
        <w:rPr>
          <w:color w:val="343434"/>
          <w:spacing w:val="-2"/>
        </w:rPr>
        <w:t>and</w:t>
      </w:r>
      <w:r>
        <w:rPr>
          <w:color w:val="343434"/>
          <w:spacing w:val="-14"/>
        </w:rPr>
        <w:t xml:space="preserve"> </w:t>
      </w:r>
      <w:r>
        <w:rPr>
          <w:color w:val="343434"/>
          <w:spacing w:val="-2"/>
        </w:rPr>
        <w:t>one</w:t>
      </w:r>
      <w:r>
        <w:rPr>
          <w:color w:val="343434"/>
          <w:spacing w:val="-12"/>
        </w:rPr>
        <w:t xml:space="preserve"> </w:t>
      </w:r>
      <w:r>
        <w:rPr>
          <w:color w:val="343434"/>
          <w:spacing w:val="-2"/>
        </w:rPr>
        <w:t>has</w:t>
      </w:r>
      <w:r>
        <w:rPr>
          <w:color w:val="343434"/>
          <w:spacing w:val="-9"/>
        </w:rPr>
        <w:t xml:space="preserve"> </w:t>
      </w:r>
      <w:r>
        <w:rPr>
          <w:color w:val="343434"/>
          <w:spacing w:val="-2"/>
        </w:rPr>
        <w:t>been</w:t>
      </w:r>
      <w:r>
        <w:rPr>
          <w:color w:val="343434"/>
          <w:spacing w:val="-11"/>
        </w:rPr>
        <w:t xml:space="preserve"> </w:t>
      </w:r>
      <w:r>
        <w:rPr>
          <w:color w:val="343434"/>
          <w:spacing w:val="-2"/>
        </w:rPr>
        <w:t>correctly</w:t>
      </w:r>
      <w:r>
        <w:rPr>
          <w:color w:val="343434"/>
          <w:spacing w:val="-10"/>
        </w:rPr>
        <w:t xml:space="preserve"> </w:t>
      </w:r>
      <w:r>
        <w:rPr>
          <w:color w:val="343434"/>
          <w:spacing w:val="-2"/>
        </w:rPr>
        <w:t>used,</w:t>
      </w:r>
      <w:r>
        <w:rPr>
          <w:color w:val="343434"/>
          <w:spacing w:val="-11"/>
        </w:rPr>
        <w:t xml:space="preserve"> </w:t>
      </w:r>
      <w:r>
        <w:rPr>
          <w:color w:val="343434"/>
          <w:spacing w:val="-2"/>
        </w:rPr>
        <w:t>and</w:t>
      </w:r>
      <w:r>
        <w:rPr>
          <w:color w:val="343434"/>
          <w:spacing w:val="-13"/>
        </w:rPr>
        <w:t xml:space="preserve"> </w:t>
      </w:r>
      <w:r>
        <w:rPr>
          <w:color w:val="343434"/>
          <w:spacing w:val="-2"/>
        </w:rPr>
        <w:t>one</w:t>
      </w:r>
      <w:r>
        <w:rPr>
          <w:color w:val="343434"/>
          <w:spacing w:val="-13"/>
        </w:rPr>
        <w:t xml:space="preserve"> </w:t>
      </w:r>
      <w:r>
        <w:rPr>
          <w:color w:val="343434"/>
          <w:spacing w:val="-2"/>
        </w:rPr>
        <w:t>has</w:t>
      </w:r>
    </w:p>
    <w:p w14:paraId="607474C9">
      <w:pPr>
        <w:pStyle w:val="6"/>
        <w:spacing w:before="154" w:line="352" w:lineRule="auto"/>
        <w:ind w:left="735" w:right="845"/>
      </w:pPr>
      <w:r>
        <w:rPr>
          <w:color w:val="343434"/>
          <w:spacing w:val="-2"/>
        </w:rPr>
        <w:t>been</w:t>
      </w:r>
      <w:r>
        <w:rPr>
          <w:color w:val="343434"/>
          <w:spacing w:val="-13"/>
        </w:rPr>
        <w:t xml:space="preserve"> </w:t>
      </w:r>
      <w:r>
        <w:rPr>
          <w:color w:val="343434"/>
          <w:spacing w:val="-2"/>
        </w:rPr>
        <w:t>incorrectly</w:t>
      </w:r>
      <w:r>
        <w:rPr>
          <w:color w:val="343434"/>
          <w:spacing w:val="-13"/>
        </w:rPr>
        <w:t xml:space="preserve"> </w:t>
      </w:r>
      <w:r>
        <w:rPr>
          <w:color w:val="343434"/>
          <w:spacing w:val="-2"/>
        </w:rPr>
        <w:t>used.</w:t>
      </w:r>
      <w:r>
        <w:rPr>
          <w:color w:val="343434"/>
          <w:spacing w:val="-13"/>
        </w:rPr>
        <w:t xml:space="preserve"> </w:t>
      </w:r>
      <w:r>
        <w:rPr>
          <w:color w:val="343434"/>
          <w:spacing w:val="-2"/>
        </w:rPr>
        <w:t>Choose</w:t>
      </w:r>
      <w:r>
        <w:rPr>
          <w:color w:val="343434"/>
          <w:spacing w:val="-14"/>
        </w:rPr>
        <w:t xml:space="preserve"> </w:t>
      </w:r>
      <w:r>
        <w:rPr>
          <w:color w:val="343434"/>
          <w:spacing w:val="-2"/>
        </w:rPr>
        <w:t>the</w:t>
      </w:r>
      <w:r>
        <w:rPr>
          <w:color w:val="343434"/>
          <w:spacing w:val="-14"/>
        </w:rPr>
        <w:t xml:space="preserve"> </w:t>
      </w:r>
      <w:r>
        <w:rPr>
          <w:color w:val="343434"/>
          <w:spacing w:val="-2"/>
        </w:rPr>
        <w:t>phrase</w:t>
      </w:r>
      <w:r>
        <w:rPr>
          <w:color w:val="343434"/>
          <w:spacing w:val="-13"/>
        </w:rPr>
        <w:t xml:space="preserve"> </w:t>
      </w:r>
      <w:r>
        <w:rPr>
          <w:color w:val="343434"/>
          <w:spacing w:val="-2"/>
        </w:rPr>
        <w:t>(from</w:t>
      </w:r>
      <w:r>
        <w:rPr>
          <w:color w:val="343434"/>
          <w:spacing w:val="-13"/>
        </w:rPr>
        <w:t xml:space="preserve"> </w:t>
      </w:r>
      <w:r>
        <w:rPr>
          <w:color w:val="343434"/>
          <w:spacing w:val="-2"/>
        </w:rPr>
        <w:t>options</w:t>
      </w:r>
      <w:r>
        <w:rPr>
          <w:color w:val="343434"/>
          <w:spacing w:val="-13"/>
        </w:rPr>
        <w:t xml:space="preserve"> </w:t>
      </w:r>
      <w:r>
        <w:rPr>
          <w:color w:val="343434"/>
          <w:spacing w:val="-2"/>
        </w:rPr>
        <w:t>A-D)</w:t>
      </w:r>
      <w:r>
        <w:rPr>
          <w:color w:val="343434"/>
          <w:spacing w:val="-11"/>
        </w:rPr>
        <w:t xml:space="preserve"> </w:t>
      </w:r>
      <w:r>
        <w:rPr>
          <w:color w:val="343434"/>
          <w:spacing w:val="-2"/>
        </w:rPr>
        <w:t>which</w:t>
      </w:r>
      <w:r>
        <w:rPr>
          <w:color w:val="343434"/>
          <w:spacing w:val="-15"/>
        </w:rPr>
        <w:t xml:space="preserve"> </w:t>
      </w:r>
      <w:r>
        <w:rPr>
          <w:color w:val="343434"/>
          <w:spacing w:val="-2"/>
        </w:rPr>
        <w:t>best</w:t>
      </w:r>
      <w:r>
        <w:rPr>
          <w:color w:val="343434"/>
          <w:spacing w:val="-12"/>
        </w:rPr>
        <w:t xml:space="preserve"> </w:t>
      </w:r>
      <w:r>
        <w:rPr>
          <w:color w:val="343434"/>
          <w:spacing w:val="-2"/>
        </w:rPr>
        <w:t>replaces</w:t>
      </w:r>
      <w:r>
        <w:rPr>
          <w:color w:val="343434"/>
          <w:spacing w:val="-12"/>
        </w:rPr>
        <w:t xml:space="preserve"> </w:t>
      </w:r>
      <w:r>
        <w:rPr>
          <w:color w:val="343434"/>
          <w:spacing w:val="-2"/>
        </w:rPr>
        <w:t xml:space="preserve">the </w:t>
      </w:r>
      <w:r>
        <w:rPr>
          <w:color w:val="343434"/>
        </w:rPr>
        <w:t>wrong phrase in the sentence.</w:t>
      </w:r>
    </w:p>
    <w:p w14:paraId="4D15E7F9">
      <w:pPr>
        <w:pStyle w:val="6"/>
        <w:spacing w:before="274" w:line="352" w:lineRule="auto"/>
        <w:ind w:left="735" w:right="845"/>
      </w:pPr>
      <w:r>
        <w:rPr>
          <w:color w:val="343434"/>
        </w:rPr>
        <w:t xml:space="preserve">Of all the members of the Elwel family, Aunt Mathilda was certainly the most </w:t>
      </w:r>
      <w:r>
        <w:rPr>
          <w:color w:val="343434"/>
          <w:spacing w:val="-2"/>
        </w:rPr>
        <w:t>insignificant,</w:t>
      </w:r>
      <w:r>
        <w:rPr>
          <w:color w:val="343434"/>
          <w:spacing w:val="-11"/>
        </w:rPr>
        <w:t xml:space="preserve"> </w:t>
      </w:r>
      <w:r>
        <w:rPr>
          <w:color w:val="343434"/>
          <w:spacing w:val="-2"/>
        </w:rPr>
        <w:t>living</w:t>
      </w:r>
      <w:r>
        <w:rPr>
          <w:color w:val="343434"/>
          <w:spacing w:val="-11"/>
        </w:rPr>
        <w:t xml:space="preserve"> </w:t>
      </w:r>
      <w:r>
        <w:rPr>
          <w:color w:val="343434"/>
          <w:spacing w:val="-2"/>
        </w:rPr>
        <w:t>like</w:t>
      </w:r>
      <w:r>
        <w:rPr>
          <w:color w:val="343434"/>
          <w:spacing w:val="-10"/>
        </w:rPr>
        <w:t xml:space="preserve"> </w:t>
      </w:r>
      <w:r>
        <w:rPr>
          <w:color w:val="343434"/>
          <w:spacing w:val="-2"/>
        </w:rPr>
        <w:t>an</w:t>
      </w:r>
      <w:r>
        <w:rPr>
          <w:color w:val="343434"/>
          <w:spacing w:val="-9"/>
        </w:rPr>
        <w:t xml:space="preserve"> </w:t>
      </w:r>
      <w:r>
        <w:rPr>
          <w:color w:val="343434"/>
          <w:spacing w:val="-2"/>
        </w:rPr>
        <w:t>old</w:t>
      </w:r>
      <w:r>
        <w:rPr>
          <w:color w:val="343434"/>
          <w:spacing w:val="-11"/>
        </w:rPr>
        <w:t xml:space="preserve"> </w:t>
      </w:r>
      <w:r>
        <w:rPr>
          <w:color w:val="343434"/>
          <w:spacing w:val="-2"/>
        </w:rPr>
        <w:t>maid</w:t>
      </w:r>
      <w:r>
        <w:rPr>
          <w:color w:val="343434"/>
          <w:spacing w:val="-10"/>
        </w:rPr>
        <w:t xml:space="preserve"> </w:t>
      </w:r>
      <w:r>
        <w:rPr>
          <w:color w:val="343434"/>
          <w:spacing w:val="-2"/>
        </w:rPr>
        <w:t>who</w:t>
      </w:r>
      <w:r>
        <w:rPr>
          <w:color w:val="343434"/>
          <w:spacing w:val="-11"/>
        </w:rPr>
        <w:t xml:space="preserve"> </w:t>
      </w:r>
      <w:r>
        <w:rPr>
          <w:color w:val="343434"/>
          <w:spacing w:val="-2"/>
        </w:rPr>
        <w:t>was</w:t>
      </w:r>
      <w:r>
        <w:rPr>
          <w:color w:val="343434"/>
          <w:spacing w:val="-8"/>
        </w:rPr>
        <w:t xml:space="preserve"> </w:t>
      </w:r>
      <w:r>
        <w:rPr>
          <w:color w:val="343434"/>
          <w:spacing w:val="-2"/>
        </w:rPr>
        <w:t>expected</w:t>
      </w:r>
      <w:r>
        <w:rPr>
          <w:color w:val="343434"/>
          <w:spacing w:val="-11"/>
        </w:rPr>
        <w:t xml:space="preserve"> </w:t>
      </w:r>
      <w:r>
        <w:rPr>
          <w:color w:val="343434"/>
          <w:spacing w:val="-2"/>
        </w:rPr>
        <w:t>to</w:t>
      </w:r>
      <w:r>
        <w:rPr>
          <w:color w:val="343434"/>
          <w:spacing w:val="-11"/>
        </w:rPr>
        <w:t xml:space="preserve"> </w:t>
      </w:r>
      <w:r>
        <w:rPr>
          <w:color w:val="343434"/>
          <w:spacing w:val="-2"/>
        </w:rPr>
        <w:t>taking</w:t>
      </w:r>
      <w:r>
        <w:rPr>
          <w:color w:val="343434"/>
          <w:spacing w:val="-12"/>
        </w:rPr>
        <w:t xml:space="preserve"> </w:t>
      </w:r>
      <w:r>
        <w:rPr>
          <w:color w:val="343434"/>
          <w:spacing w:val="-2"/>
        </w:rPr>
        <w:t>up</w:t>
      </w:r>
      <w:r>
        <w:rPr>
          <w:color w:val="343434"/>
          <w:spacing w:val="-12"/>
        </w:rPr>
        <w:t xml:space="preserve"> </w:t>
      </w:r>
      <w:r>
        <w:rPr>
          <w:color w:val="343434"/>
          <w:spacing w:val="-2"/>
        </w:rPr>
        <w:t>herself</w:t>
      </w:r>
      <w:r>
        <w:rPr>
          <w:color w:val="343434"/>
          <w:spacing w:val="-8"/>
        </w:rPr>
        <w:t xml:space="preserve"> </w:t>
      </w:r>
      <w:r>
        <w:rPr>
          <w:color w:val="343434"/>
          <w:spacing w:val="-2"/>
        </w:rPr>
        <w:t xml:space="preserve">tedious </w:t>
      </w:r>
      <w:r>
        <w:rPr>
          <w:color w:val="343434"/>
        </w:rPr>
        <w:t>and uninteresting household chores.</w:t>
      </w:r>
    </w:p>
    <w:p w14:paraId="782927EB">
      <w:pPr>
        <w:pStyle w:val="10"/>
        <w:numPr>
          <w:ilvl w:val="0"/>
          <w:numId w:val="81"/>
        </w:numPr>
        <w:tabs>
          <w:tab w:val="left" w:pos="1450"/>
        </w:tabs>
        <w:spacing w:before="128" w:after="0" w:line="250" w:lineRule="exact"/>
        <w:ind w:left="1450" w:right="0" w:hanging="355"/>
        <w:jc w:val="left"/>
        <w:rPr>
          <w:sz w:val="21"/>
        </w:rPr>
      </w:pPr>
      <w:r>
        <w:rPr>
          <w:color w:val="343434"/>
          <w:sz w:val="21"/>
        </w:rPr>
        <w:t>To</w:t>
      </w:r>
      <w:r>
        <w:rPr>
          <w:color w:val="343434"/>
          <w:spacing w:val="-11"/>
          <w:sz w:val="21"/>
        </w:rPr>
        <w:t xml:space="preserve"> </w:t>
      </w:r>
      <w:r>
        <w:rPr>
          <w:color w:val="343434"/>
          <w:sz w:val="21"/>
        </w:rPr>
        <w:t>take</w:t>
      </w:r>
      <w:r>
        <w:rPr>
          <w:color w:val="343434"/>
          <w:spacing w:val="-12"/>
          <w:sz w:val="21"/>
        </w:rPr>
        <w:t xml:space="preserve"> </w:t>
      </w:r>
      <w:r>
        <w:rPr>
          <w:color w:val="343434"/>
          <w:spacing w:val="-4"/>
          <w:sz w:val="21"/>
        </w:rPr>
        <w:t>upon</w:t>
      </w:r>
    </w:p>
    <w:p w14:paraId="2E054F09">
      <w:pPr>
        <w:pStyle w:val="10"/>
        <w:numPr>
          <w:ilvl w:val="0"/>
          <w:numId w:val="81"/>
        </w:numPr>
        <w:tabs>
          <w:tab w:val="left" w:pos="1450"/>
        </w:tabs>
        <w:spacing w:before="0" w:after="0" w:line="246" w:lineRule="exact"/>
        <w:ind w:left="1450" w:right="0" w:hanging="355"/>
        <w:jc w:val="left"/>
        <w:rPr>
          <w:sz w:val="21"/>
        </w:rPr>
      </w:pPr>
      <w:r>
        <w:rPr>
          <w:color w:val="343434"/>
          <w:spacing w:val="-4"/>
          <w:sz w:val="21"/>
        </w:rPr>
        <w:t>Tedious</w:t>
      </w:r>
      <w:r>
        <w:rPr>
          <w:color w:val="343434"/>
          <w:spacing w:val="-7"/>
          <w:sz w:val="21"/>
        </w:rPr>
        <w:t xml:space="preserve"> </w:t>
      </w:r>
      <w:r>
        <w:rPr>
          <w:color w:val="343434"/>
          <w:spacing w:val="-4"/>
          <w:sz w:val="21"/>
        </w:rPr>
        <w:t>but</w:t>
      </w:r>
      <w:r>
        <w:rPr>
          <w:color w:val="343434"/>
          <w:spacing w:val="-8"/>
          <w:sz w:val="21"/>
        </w:rPr>
        <w:t xml:space="preserve"> </w:t>
      </w:r>
      <w:r>
        <w:rPr>
          <w:color w:val="343434"/>
          <w:spacing w:val="-4"/>
          <w:sz w:val="21"/>
        </w:rPr>
        <w:t>uninteresting</w:t>
      </w:r>
    </w:p>
    <w:p w14:paraId="2E42EF7B">
      <w:pPr>
        <w:pStyle w:val="10"/>
        <w:numPr>
          <w:ilvl w:val="0"/>
          <w:numId w:val="81"/>
        </w:numPr>
        <w:tabs>
          <w:tab w:val="left" w:pos="1450"/>
        </w:tabs>
        <w:spacing w:before="0" w:after="0" w:line="246" w:lineRule="exact"/>
        <w:ind w:left="1450" w:right="0" w:hanging="355"/>
        <w:jc w:val="left"/>
        <w:rPr>
          <w:sz w:val="21"/>
        </w:rPr>
      </w:pPr>
      <w:r>
        <w:rPr>
          <w:color w:val="343434"/>
          <w:spacing w:val="-2"/>
          <w:sz w:val="21"/>
        </w:rPr>
        <w:t>Among</w:t>
      </w:r>
      <w:r>
        <w:rPr>
          <w:color w:val="343434"/>
          <w:spacing w:val="-8"/>
          <w:sz w:val="21"/>
        </w:rPr>
        <w:t xml:space="preserve"> </w:t>
      </w:r>
      <w:r>
        <w:rPr>
          <w:color w:val="343434"/>
          <w:spacing w:val="-2"/>
          <w:sz w:val="21"/>
        </w:rPr>
        <w:t>all</w:t>
      </w:r>
      <w:r>
        <w:rPr>
          <w:color w:val="343434"/>
          <w:spacing w:val="-12"/>
          <w:sz w:val="21"/>
        </w:rPr>
        <w:t xml:space="preserve"> </w:t>
      </w:r>
      <w:r>
        <w:rPr>
          <w:color w:val="343434"/>
          <w:spacing w:val="-2"/>
          <w:sz w:val="21"/>
        </w:rPr>
        <w:t>the</w:t>
      </w:r>
      <w:r>
        <w:rPr>
          <w:color w:val="343434"/>
          <w:spacing w:val="-3"/>
          <w:sz w:val="21"/>
        </w:rPr>
        <w:t xml:space="preserve"> </w:t>
      </w:r>
      <w:r>
        <w:rPr>
          <w:color w:val="343434"/>
          <w:spacing w:val="-2"/>
          <w:sz w:val="21"/>
        </w:rPr>
        <w:t>member</w:t>
      </w:r>
    </w:p>
    <w:p w14:paraId="3C833CEB">
      <w:pPr>
        <w:pStyle w:val="10"/>
        <w:numPr>
          <w:ilvl w:val="0"/>
          <w:numId w:val="81"/>
        </w:numPr>
        <w:tabs>
          <w:tab w:val="left" w:pos="1450"/>
        </w:tabs>
        <w:spacing w:before="0" w:after="0" w:line="250" w:lineRule="exact"/>
        <w:ind w:left="1450" w:right="0" w:hanging="355"/>
        <w:jc w:val="left"/>
        <w:rPr>
          <w:sz w:val="21"/>
        </w:rPr>
      </w:pPr>
      <w:r>
        <w:rPr>
          <w:color w:val="343434"/>
          <w:spacing w:val="-4"/>
          <w:sz w:val="21"/>
        </w:rPr>
        <w:t>Much</w:t>
      </w:r>
      <w:r>
        <w:rPr>
          <w:color w:val="343434"/>
          <w:spacing w:val="-7"/>
          <w:sz w:val="21"/>
        </w:rPr>
        <w:t xml:space="preserve"> </w:t>
      </w:r>
      <w:r>
        <w:rPr>
          <w:color w:val="343434"/>
          <w:spacing w:val="-2"/>
          <w:sz w:val="21"/>
        </w:rPr>
        <w:t>insignificant</w:t>
      </w:r>
    </w:p>
    <w:p w14:paraId="76D5E6FA">
      <w:pPr>
        <w:pStyle w:val="6"/>
        <w:spacing w:before="91"/>
        <w:rPr>
          <w:sz w:val="21"/>
        </w:rPr>
      </w:pPr>
    </w:p>
    <w:p w14:paraId="38562CEF">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14A110E8">
      <w:pPr>
        <w:pStyle w:val="6"/>
        <w:spacing w:before="5"/>
        <w:rPr>
          <w:rFonts w:ascii="Arial"/>
          <w:b/>
          <w:sz w:val="17"/>
        </w:rPr>
      </w:pPr>
    </w:p>
    <w:p w14:paraId="7405FB5B">
      <w:pPr>
        <w:pStyle w:val="2"/>
      </w:pPr>
      <w:r>
        <w:rPr>
          <w:color w:val="19212D"/>
        </w:rPr>
        <w:t xml:space="preserve">Question </w:t>
      </w:r>
      <w:r>
        <w:rPr>
          <w:color w:val="19212D"/>
          <w:spacing w:val="-5"/>
        </w:rPr>
        <w:t>141</w:t>
      </w:r>
    </w:p>
    <w:p w14:paraId="55E64E25">
      <w:pPr>
        <w:pStyle w:val="6"/>
        <w:spacing w:before="211" w:line="345" w:lineRule="auto"/>
        <w:ind w:left="735" w:right="845" w:hanging="3"/>
      </w:pPr>
      <w:r>
        <mc:AlternateContent>
          <mc:Choice Requires="wps">
            <w:drawing>
              <wp:anchor distT="0" distB="0" distL="0" distR="0" simplePos="0" relativeHeight="251753472" behindDoc="1" locked="0" layoutInCell="1" allowOverlap="1">
                <wp:simplePos x="0" y="0"/>
                <wp:positionH relativeFrom="page">
                  <wp:posOffset>916305</wp:posOffset>
                </wp:positionH>
                <wp:positionV relativeFrom="paragraph">
                  <wp:posOffset>137160</wp:posOffset>
                </wp:positionV>
                <wp:extent cx="782320" cy="179070"/>
                <wp:effectExtent l="0" t="0" r="0" b="0"/>
                <wp:wrapNone/>
                <wp:docPr id="482" name="Textbox 482"/>
                <wp:cNvGraphicFramePr/>
                <a:graphic xmlns:a="http://schemas.openxmlformats.org/drawingml/2006/main">
                  <a:graphicData uri="http://schemas.microsoft.com/office/word/2010/wordprocessingShape">
                    <wps:wsp>
                      <wps:cNvSpPr txBox="1"/>
                      <wps:spPr>
                        <a:xfrm>
                          <a:off x="0" y="0"/>
                          <a:ext cx="782320" cy="179070"/>
                        </a:xfrm>
                        <a:prstGeom prst="rect">
                          <a:avLst/>
                        </a:prstGeom>
                      </wps:spPr>
                      <wps:txbx>
                        <w:txbxContent>
                          <w:p w14:paraId="330654E8">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5:</w:t>
                            </w:r>
                          </w:p>
                        </w:txbxContent>
                      </wps:txbx>
                      <wps:bodyPr wrap="square" lIns="0" tIns="0" rIns="0" bIns="0" rtlCol="0">
                        <a:noAutofit/>
                      </wps:bodyPr>
                    </wps:wsp>
                  </a:graphicData>
                </a:graphic>
              </wp:anchor>
            </w:drawing>
          </mc:Choice>
          <mc:Fallback>
            <w:pict>
              <v:shape id="Textbox 482" o:spid="_x0000_s1026" o:spt="202" type="#_x0000_t202" style="position:absolute;left:0pt;margin-left:72.15pt;margin-top:10.8pt;height:14.1pt;width:61.6pt;mso-position-horizontal-relative:page;z-index:-251563008;mso-width-relative:page;mso-height-relative:page;" filled="f" stroked="f" coordsize="21600,21600" o:gfxdata="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pKOgjZAAAACQEAAA8AAAAAAAAAAQAgAAAAIgAAAGRycy9kb3ducmV2LnhtbFBLAQIUABQAAAAI&#10;AIdO4kCJA1XvswEAAHcDAAAOAAAAAAAAAAEAIAAAACgBAABkcnMvZTJvRG9jLnhtbFBLBQYAAAAA&#10;BgAGAFkBAABNBQAAAAA=&#10;">
                <v:fill on="f" focussize="0,0"/>
                <v:stroke on="f"/>
                <v:imagedata o:title=""/>
                <o:lock v:ext="edit" aspectratio="f"/>
                <v:textbox inset="0mm,0mm,0mm,0mm">
                  <w:txbxContent>
                    <w:p w14:paraId="330654E8">
                      <w:pPr>
                        <w:spacing w:before="0" w:line="281" w:lineRule="exact"/>
                        <w:ind w:left="0" w:right="0" w:firstLine="0"/>
                        <w:jc w:val="left"/>
                        <w:rPr>
                          <w:b/>
                          <w:sz w:val="24"/>
                        </w:rPr>
                      </w:pPr>
                      <w:r>
                        <w:rPr>
                          <w:b/>
                          <w:color w:val="343434"/>
                          <w:sz w:val="24"/>
                        </w:rPr>
                        <w:t>Question</w:t>
                      </w:r>
                      <w:r>
                        <w:rPr>
                          <w:b/>
                          <w:color w:val="343434"/>
                          <w:spacing w:val="-12"/>
                          <w:sz w:val="24"/>
                        </w:rPr>
                        <w:t xml:space="preserve"> </w:t>
                      </w:r>
                      <w:r>
                        <w:rPr>
                          <w:b/>
                          <w:color w:val="343434"/>
                          <w:spacing w:val="-5"/>
                          <w:sz w:val="24"/>
                        </w:rPr>
                        <w:t>5:</w:t>
                      </w:r>
                    </w:p>
                  </w:txbxContent>
                </v:textbox>
              </v:shape>
            </w:pict>
          </mc:Fallback>
        </mc:AlternateContent>
      </w:r>
      <w:r>
        <w:rPr>
          <w:position w:val="-7"/>
        </w:rPr>
        <w:drawing>
          <wp:inline distT="0" distB="0" distL="0" distR="0">
            <wp:extent cx="807085" cy="191770"/>
            <wp:effectExtent l="0" t="0" r="0" b="0"/>
            <wp:docPr id="483" name="Image 483"/>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47" cstate="print"/>
                    <a:stretch>
                      <a:fillRect/>
                    </a:stretch>
                  </pic:blipFill>
                  <pic:spPr>
                    <a:xfrm>
                      <a:off x="0" y="0"/>
                      <a:ext cx="807364" cy="192227"/>
                    </a:xfrm>
                    <a:prstGeom prst="rect">
                      <a:avLst/>
                    </a:prstGeom>
                  </pic:spPr>
                </pic:pic>
              </a:graphicData>
            </a:graphic>
          </wp:inline>
        </w:drawing>
      </w:r>
      <w:r>
        <w:rPr>
          <w:color w:val="343434"/>
        </w:rPr>
        <w:t>In</w:t>
      </w:r>
      <w:r>
        <w:rPr>
          <w:color w:val="343434"/>
          <w:spacing w:val="-5"/>
        </w:rPr>
        <w:t xml:space="preserve"> </w:t>
      </w:r>
      <w:r>
        <w:rPr>
          <w:color w:val="343434"/>
        </w:rPr>
        <w:t>a</w:t>
      </w:r>
      <w:r>
        <w:rPr>
          <w:color w:val="343434"/>
          <w:spacing w:val="-4"/>
        </w:rPr>
        <w:t xml:space="preserve"> </w:t>
      </w:r>
      <w:r>
        <w:rPr>
          <w:color w:val="343434"/>
        </w:rPr>
        <w:t>hotel, there</w:t>
      </w:r>
      <w:r>
        <w:rPr>
          <w:color w:val="343434"/>
          <w:spacing w:val="-4"/>
        </w:rPr>
        <w:t xml:space="preserve"> </w:t>
      </w:r>
      <w:r>
        <w:rPr>
          <w:color w:val="343434"/>
        </w:rPr>
        <w:t>are</w:t>
      </w:r>
      <w:r>
        <w:rPr>
          <w:color w:val="343434"/>
          <w:spacing w:val="-4"/>
        </w:rPr>
        <w:t xml:space="preserve"> </w:t>
      </w:r>
      <w:r>
        <w:rPr>
          <w:color w:val="343434"/>
        </w:rPr>
        <w:t>seven</w:t>
      </w:r>
      <w:r>
        <w:rPr>
          <w:color w:val="343434"/>
          <w:spacing w:val="-4"/>
        </w:rPr>
        <w:t xml:space="preserve"> </w:t>
      </w:r>
      <w:r>
        <w:rPr>
          <w:color w:val="343434"/>
        </w:rPr>
        <w:t>tourists,</w:t>
      </w:r>
      <w:r>
        <w:rPr>
          <w:color w:val="343434"/>
          <w:spacing w:val="-5"/>
        </w:rPr>
        <w:t xml:space="preserve"> </w:t>
      </w:r>
      <w:r>
        <w:rPr>
          <w:color w:val="343434"/>
        </w:rPr>
        <w:t>A,</w:t>
      </w:r>
      <w:r>
        <w:rPr>
          <w:color w:val="343434"/>
          <w:spacing w:val="-3"/>
        </w:rPr>
        <w:t xml:space="preserve"> </w:t>
      </w:r>
      <w:r>
        <w:rPr>
          <w:color w:val="343434"/>
        </w:rPr>
        <w:t>B,</w:t>
      </w:r>
      <w:r>
        <w:rPr>
          <w:color w:val="343434"/>
          <w:spacing w:val="-3"/>
        </w:rPr>
        <w:t xml:space="preserve"> </w:t>
      </w:r>
      <w:r>
        <w:rPr>
          <w:color w:val="343434"/>
        </w:rPr>
        <w:t>C,</w:t>
      </w:r>
      <w:r>
        <w:rPr>
          <w:color w:val="343434"/>
          <w:spacing w:val="-5"/>
        </w:rPr>
        <w:t xml:space="preserve"> </w:t>
      </w:r>
      <w:r>
        <w:rPr>
          <w:color w:val="343434"/>
        </w:rPr>
        <w:t>D,</w:t>
      </w:r>
      <w:r>
        <w:rPr>
          <w:color w:val="343434"/>
          <w:spacing w:val="-5"/>
        </w:rPr>
        <w:t xml:space="preserve"> </w:t>
      </w:r>
      <w:r>
        <w:rPr>
          <w:color w:val="343434"/>
        </w:rPr>
        <w:t>E,</w:t>
      </w:r>
      <w:r>
        <w:rPr>
          <w:color w:val="343434"/>
          <w:spacing w:val="-3"/>
        </w:rPr>
        <w:t xml:space="preserve"> </w:t>
      </w:r>
      <w:r>
        <w:rPr>
          <w:color w:val="343434"/>
        </w:rPr>
        <w:t>F</w:t>
      </w:r>
      <w:r>
        <w:rPr>
          <w:color w:val="343434"/>
          <w:spacing w:val="-4"/>
        </w:rPr>
        <w:t xml:space="preserve"> </w:t>
      </w:r>
      <w:r>
        <w:rPr>
          <w:color w:val="343434"/>
        </w:rPr>
        <w:t>and</w:t>
      </w:r>
      <w:r>
        <w:rPr>
          <w:color w:val="343434"/>
          <w:spacing w:val="-5"/>
        </w:rPr>
        <w:t xml:space="preserve"> </w:t>
      </w:r>
      <w:r>
        <w:rPr>
          <w:color w:val="343434"/>
        </w:rPr>
        <w:t>G.</w:t>
      </w:r>
      <w:r>
        <w:rPr>
          <w:color w:val="343434"/>
          <w:spacing w:val="-4"/>
        </w:rPr>
        <w:t xml:space="preserve"> </w:t>
      </w:r>
      <w:r>
        <w:rPr>
          <w:color w:val="343434"/>
        </w:rPr>
        <w:t>There</w:t>
      </w:r>
      <w:r>
        <w:rPr>
          <w:color w:val="343434"/>
          <w:spacing w:val="-4"/>
        </w:rPr>
        <w:t xml:space="preserve"> </w:t>
      </w:r>
      <w:r>
        <w:rPr>
          <w:color w:val="343434"/>
        </w:rPr>
        <w:t>are</w:t>
      </w:r>
      <w:r>
        <w:rPr>
          <w:color w:val="343434"/>
          <w:spacing w:val="-4"/>
        </w:rPr>
        <w:t xml:space="preserve"> </w:t>
      </w:r>
      <w:r>
        <w:rPr>
          <w:color w:val="343434"/>
        </w:rPr>
        <w:t xml:space="preserve">only </w:t>
      </w:r>
      <w:r>
        <w:rPr>
          <w:color w:val="343434"/>
          <w:spacing w:val="-2"/>
        </w:rPr>
        <w:t>three</w:t>
      </w:r>
      <w:r>
        <w:rPr>
          <w:color w:val="343434"/>
          <w:spacing w:val="-12"/>
        </w:rPr>
        <w:t xml:space="preserve"> </w:t>
      </w:r>
      <w:r>
        <w:rPr>
          <w:color w:val="343434"/>
          <w:spacing w:val="-2"/>
        </w:rPr>
        <w:t>cars</w:t>
      </w:r>
      <w:r>
        <w:rPr>
          <w:color w:val="343434"/>
          <w:spacing w:val="-6"/>
        </w:rPr>
        <w:t xml:space="preserve"> </w:t>
      </w:r>
      <w:r>
        <w:rPr>
          <w:color w:val="343434"/>
          <w:spacing w:val="-2"/>
        </w:rPr>
        <w:t>available</w:t>
      </w:r>
      <w:r>
        <w:rPr>
          <w:color w:val="343434"/>
          <w:spacing w:val="-9"/>
        </w:rPr>
        <w:t xml:space="preserve"> </w:t>
      </w:r>
      <w:r>
        <w:rPr>
          <w:color w:val="343434"/>
          <w:spacing w:val="-2"/>
        </w:rPr>
        <w:t>in</w:t>
      </w:r>
      <w:r>
        <w:rPr>
          <w:color w:val="343434"/>
          <w:spacing w:val="-8"/>
        </w:rPr>
        <w:t xml:space="preserve"> </w:t>
      </w:r>
      <w:r>
        <w:rPr>
          <w:color w:val="343434"/>
          <w:spacing w:val="-2"/>
        </w:rPr>
        <w:t>the</w:t>
      </w:r>
      <w:r>
        <w:rPr>
          <w:color w:val="343434"/>
          <w:spacing w:val="-12"/>
        </w:rPr>
        <w:t xml:space="preserve"> </w:t>
      </w:r>
      <w:r>
        <w:rPr>
          <w:color w:val="343434"/>
          <w:spacing w:val="-2"/>
        </w:rPr>
        <w:t>hotel</w:t>
      </w:r>
      <w:r>
        <w:rPr>
          <w:color w:val="343434"/>
          <w:spacing w:val="-8"/>
        </w:rPr>
        <w:t xml:space="preserve"> </w:t>
      </w:r>
      <w:r>
        <w:rPr>
          <w:color w:val="343434"/>
          <w:spacing w:val="-2"/>
        </w:rPr>
        <w:t>I,</w:t>
      </w:r>
      <w:r>
        <w:rPr>
          <w:color w:val="343434"/>
          <w:spacing w:val="-11"/>
        </w:rPr>
        <w:t xml:space="preserve"> </w:t>
      </w:r>
      <w:r>
        <w:rPr>
          <w:color w:val="343434"/>
          <w:spacing w:val="-2"/>
        </w:rPr>
        <w:t>II</w:t>
      </w:r>
      <w:r>
        <w:rPr>
          <w:color w:val="343434"/>
          <w:spacing w:val="-10"/>
        </w:rPr>
        <w:t xml:space="preserve"> </w:t>
      </w:r>
      <w:r>
        <w:rPr>
          <w:color w:val="343434"/>
          <w:spacing w:val="-2"/>
        </w:rPr>
        <w:t>and</w:t>
      </w:r>
      <w:r>
        <w:rPr>
          <w:color w:val="343434"/>
          <w:spacing w:val="-10"/>
        </w:rPr>
        <w:t xml:space="preserve"> </w:t>
      </w:r>
      <w:r>
        <w:rPr>
          <w:color w:val="343434"/>
          <w:spacing w:val="-2"/>
        </w:rPr>
        <w:t>III.</w:t>
      </w:r>
      <w:r>
        <w:rPr>
          <w:color w:val="343434"/>
          <w:spacing w:val="-8"/>
        </w:rPr>
        <w:t xml:space="preserve"> </w:t>
      </w:r>
      <w:r>
        <w:rPr>
          <w:color w:val="343434"/>
          <w:spacing w:val="-2"/>
        </w:rPr>
        <w:t>There</w:t>
      </w:r>
      <w:r>
        <w:rPr>
          <w:color w:val="343434"/>
          <w:spacing w:val="-12"/>
        </w:rPr>
        <w:t xml:space="preserve"> </w:t>
      </w:r>
      <w:r>
        <w:rPr>
          <w:color w:val="343434"/>
          <w:spacing w:val="-2"/>
        </w:rPr>
        <w:t>are</w:t>
      </w:r>
      <w:r>
        <w:rPr>
          <w:color w:val="343434"/>
          <w:spacing w:val="-12"/>
        </w:rPr>
        <w:t xml:space="preserve"> </w:t>
      </w:r>
      <w:r>
        <w:rPr>
          <w:color w:val="343434"/>
          <w:spacing w:val="-2"/>
        </w:rPr>
        <w:t>at</w:t>
      </w:r>
      <w:r>
        <w:rPr>
          <w:color w:val="343434"/>
          <w:spacing w:val="-7"/>
        </w:rPr>
        <w:t xml:space="preserve"> </w:t>
      </w:r>
      <w:r>
        <w:rPr>
          <w:color w:val="343434"/>
          <w:spacing w:val="-2"/>
        </w:rPr>
        <w:t>least</w:t>
      </w:r>
      <w:r>
        <w:rPr>
          <w:color w:val="343434"/>
          <w:spacing w:val="-6"/>
        </w:rPr>
        <w:t xml:space="preserve"> </w:t>
      </w:r>
      <w:r>
        <w:rPr>
          <w:color w:val="343434"/>
          <w:spacing w:val="-2"/>
        </w:rPr>
        <w:t>two</w:t>
      </w:r>
      <w:r>
        <w:rPr>
          <w:color w:val="343434"/>
          <w:spacing w:val="-12"/>
        </w:rPr>
        <w:t xml:space="preserve"> </w:t>
      </w:r>
      <w:r>
        <w:rPr>
          <w:color w:val="343434"/>
          <w:spacing w:val="-2"/>
        </w:rPr>
        <w:t>tourists</w:t>
      </w:r>
      <w:r>
        <w:rPr>
          <w:color w:val="343434"/>
          <w:spacing w:val="-8"/>
        </w:rPr>
        <w:t xml:space="preserve"> </w:t>
      </w:r>
      <w:r>
        <w:rPr>
          <w:color w:val="343434"/>
          <w:spacing w:val="-2"/>
        </w:rPr>
        <w:t>in</w:t>
      </w:r>
      <w:r>
        <w:rPr>
          <w:color w:val="343434"/>
          <w:spacing w:val="-8"/>
        </w:rPr>
        <w:t xml:space="preserve"> </w:t>
      </w:r>
      <w:r>
        <w:rPr>
          <w:color w:val="343434"/>
          <w:spacing w:val="-2"/>
        </w:rPr>
        <w:t>each</w:t>
      </w:r>
      <w:r>
        <w:rPr>
          <w:color w:val="343434"/>
          <w:spacing w:val="-12"/>
        </w:rPr>
        <w:t xml:space="preserve"> </w:t>
      </w:r>
      <w:r>
        <w:rPr>
          <w:color w:val="343434"/>
          <w:spacing w:val="-2"/>
        </w:rPr>
        <w:t xml:space="preserve">car </w:t>
      </w:r>
      <w:r>
        <w:rPr>
          <w:color w:val="343434"/>
        </w:rPr>
        <w:t>and tourists of both sexes. There are two Architects, two lawyers, and three professors among them. C is a lady lawyer and does not travel with the pair of sisters A and F. B, a male architect, travels with only G, a professor,</w:t>
      </w:r>
      <w:r>
        <w:rPr>
          <w:color w:val="343434"/>
          <w:spacing w:val="-1"/>
        </w:rPr>
        <w:t xml:space="preserve"> </w:t>
      </w:r>
      <w:r>
        <w:rPr>
          <w:color w:val="343434"/>
        </w:rPr>
        <w:t>by car. D is a male lawyer, Two persons belonging to the same profession do not travel in the same car. A is not an architect and travels in car II.</w:t>
      </w:r>
    </w:p>
    <w:p w14:paraId="26EE45C8">
      <w:pPr>
        <w:pStyle w:val="6"/>
        <w:spacing w:before="6"/>
      </w:pPr>
    </w:p>
    <w:p w14:paraId="54F3C7FA">
      <w:pPr>
        <w:pStyle w:val="6"/>
        <w:ind w:left="735"/>
      </w:pPr>
      <w:r>
        <w:rPr>
          <w:color w:val="343434"/>
          <w:spacing w:val="-2"/>
        </w:rPr>
        <w:t>Which</w:t>
      </w:r>
      <w:r>
        <w:rPr>
          <w:color w:val="343434"/>
          <w:spacing w:val="-12"/>
        </w:rPr>
        <w:t xml:space="preserve"> </w:t>
      </w:r>
      <w:r>
        <w:rPr>
          <w:color w:val="343434"/>
          <w:spacing w:val="-2"/>
        </w:rPr>
        <w:t>of</w:t>
      </w:r>
      <w:r>
        <w:rPr>
          <w:color w:val="343434"/>
          <w:spacing w:val="-9"/>
        </w:rPr>
        <w:t xml:space="preserve"> </w:t>
      </w:r>
      <w:r>
        <w:rPr>
          <w:color w:val="343434"/>
          <w:spacing w:val="-2"/>
        </w:rPr>
        <w:t>the</w:t>
      </w:r>
      <w:r>
        <w:rPr>
          <w:color w:val="343434"/>
          <w:spacing w:val="-13"/>
        </w:rPr>
        <w:t xml:space="preserve"> </w:t>
      </w:r>
      <w:r>
        <w:rPr>
          <w:color w:val="343434"/>
          <w:spacing w:val="-2"/>
        </w:rPr>
        <w:t>following</w:t>
      </w:r>
      <w:r>
        <w:rPr>
          <w:color w:val="343434"/>
          <w:spacing w:val="-10"/>
        </w:rPr>
        <w:t xml:space="preserve"> </w:t>
      </w:r>
      <w:r>
        <w:rPr>
          <w:color w:val="343434"/>
          <w:spacing w:val="-2"/>
        </w:rPr>
        <w:t>represents</w:t>
      </w:r>
      <w:r>
        <w:rPr>
          <w:color w:val="343434"/>
          <w:spacing w:val="-8"/>
        </w:rPr>
        <w:t xml:space="preserve"> </w:t>
      </w:r>
      <w:r>
        <w:rPr>
          <w:color w:val="343434"/>
          <w:spacing w:val="-2"/>
        </w:rPr>
        <w:t>the</w:t>
      </w:r>
      <w:r>
        <w:rPr>
          <w:color w:val="343434"/>
          <w:spacing w:val="-13"/>
        </w:rPr>
        <w:t xml:space="preserve"> </w:t>
      </w:r>
      <w:r>
        <w:rPr>
          <w:color w:val="343434"/>
          <w:spacing w:val="-2"/>
        </w:rPr>
        <w:t>three</w:t>
      </w:r>
      <w:r>
        <w:rPr>
          <w:color w:val="343434"/>
          <w:spacing w:val="-14"/>
        </w:rPr>
        <w:t xml:space="preserve"> </w:t>
      </w:r>
      <w:r>
        <w:rPr>
          <w:color w:val="343434"/>
          <w:spacing w:val="-2"/>
        </w:rPr>
        <w:t>professor?</w:t>
      </w:r>
    </w:p>
    <w:p w14:paraId="51674583">
      <w:pPr>
        <w:pStyle w:val="10"/>
        <w:numPr>
          <w:ilvl w:val="0"/>
          <w:numId w:val="82"/>
        </w:numPr>
        <w:tabs>
          <w:tab w:val="left" w:pos="1450"/>
        </w:tabs>
        <w:spacing w:before="269" w:after="0" w:line="250" w:lineRule="exact"/>
        <w:ind w:left="1450" w:right="0" w:hanging="355"/>
        <w:jc w:val="left"/>
        <w:rPr>
          <w:sz w:val="21"/>
        </w:rPr>
      </w:pPr>
      <w:r>
        <w:rPr>
          <w:color w:val="343434"/>
          <w:spacing w:val="-5"/>
          <w:sz w:val="21"/>
        </w:rPr>
        <w:t>AEG</w:t>
      </w:r>
    </w:p>
    <w:p w14:paraId="5DF7DD94">
      <w:pPr>
        <w:pStyle w:val="10"/>
        <w:numPr>
          <w:ilvl w:val="0"/>
          <w:numId w:val="82"/>
        </w:numPr>
        <w:tabs>
          <w:tab w:val="left" w:pos="1450"/>
        </w:tabs>
        <w:spacing w:before="0" w:after="0" w:line="246" w:lineRule="exact"/>
        <w:ind w:left="1450" w:right="0" w:hanging="355"/>
        <w:jc w:val="left"/>
        <w:rPr>
          <w:sz w:val="21"/>
        </w:rPr>
      </w:pPr>
      <w:r>
        <w:rPr>
          <w:color w:val="343434"/>
          <w:spacing w:val="-5"/>
          <w:sz w:val="21"/>
        </w:rPr>
        <w:t>EFG</w:t>
      </w:r>
    </w:p>
    <w:p w14:paraId="1CCDFA0B">
      <w:pPr>
        <w:pStyle w:val="10"/>
        <w:numPr>
          <w:ilvl w:val="0"/>
          <w:numId w:val="82"/>
        </w:numPr>
        <w:tabs>
          <w:tab w:val="left" w:pos="1450"/>
        </w:tabs>
        <w:spacing w:before="0" w:after="0" w:line="246" w:lineRule="exact"/>
        <w:ind w:left="1450" w:right="0" w:hanging="355"/>
        <w:jc w:val="left"/>
        <w:rPr>
          <w:sz w:val="21"/>
        </w:rPr>
      </w:pPr>
      <w:r>
        <w:rPr>
          <w:color w:val="343434"/>
          <w:spacing w:val="-4"/>
          <w:sz w:val="21"/>
        </w:rPr>
        <w:t>Data</w:t>
      </w:r>
      <w:r>
        <w:rPr>
          <w:color w:val="343434"/>
          <w:spacing w:val="-8"/>
          <w:sz w:val="21"/>
        </w:rPr>
        <w:t xml:space="preserve"> </w:t>
      </w:r>
      <w:r>
        <w:rPr>
          <w:color w:val="343434"/>
          <w:spacing w:val="-2"/>
          <w:sz w:val="21"/>
        </w:rPr>
        <w:t>inadequate</w:t>
      </w:r>
    </w:p>
    <w:p w14:paraId="6CBB86EF">
      <w:pPr>
        <w:pStyle w:val="10"/>
        <w:numPr>
          <w:ilvl w:val="0"/>
          <w:numId w:val="82"/>
        </w:numPr>
        <w:tabs>
          <w:tab w:val="left" w:pos="1450"/>
        </w:tabs>
        <w:spacing w:before="0" w:after="0" w:line="250" w:lineRule="exact"/>
        <w:ind w:left="1450" w:right="0" w:hanging="355"/>
        <w:jc w:val="left"/>
        <w:rPr>
          <w:sz w:val="21"/>
        </w:rPr>
      </w:pPr>
      <w:r>
        <w:rPr>
          <w:color w:val="343434"/>
          <w:sz w:val="21"/>
        </w:rPr>
        <w:t>AEG</w:t>
      </w:r>
      <w:r>
        <w:rPr>
          <w:color w:val="343434"/>
          <w:spacing w:val="1"/>
          <w:sz w:val="21"/>
        </w:rPr>
        <w:t xml:space="preserve"> </w:t>
      </w:r>
      <w:r>
        <w:rPr>
          <w:color w:val="343434"/>
          <w:sz w:val="21"/>
        </w:rPr>
        <w:t>or</w:t>
      </w:r>
      <w:r>
        <w:rPr>
          <w:color w:val="343434"/>
          <w:spacing w:val="-3"/>
          <w:sz w:val="21"/>
        </w:rPr>
        <w:t xml:space="preserve"> </w:t>
      </w:r>
      <w:r>
        <w:rPr>
          <w:color w:val="343434"/>
          <w:spacing w:val="-5"/>
          <w:sz w:val="21"/>
        </w:rPr>
        <w:t>EFG</w:t>
      </w:r>
    </w:p>
    <w:p w14:paraId="73946A91">
      <w:pPr>
        <w:pStyle w:val="10"/>
        <w:spacing w:after="0" w:line="250" w:lineRule="exact"/>
        <w:jc w:val="left"/>
        <w:rPr>
          <w:sz w:val="21"/>
        </w:rPr>
        <w:sectPr>
          <w:headerReference r:id="rId100" w:type="default"/>
          <w:footerReference r:id="rId101" w:type="default"/>
          <w:pgSz w:w="11910" w:h="16840"/>
          <w:pgMar w:top="1640" w:right="708" w:bottom="500" w:left="708" w:header="668" w:footer="275" w:gutter="0"/>
          <w:cols w:space="720" w:num="1"/>
        </w:sectPr>
      </w:pPr>
    </w:p>
    <w:p w14:paraId="074A234E">
      <w:pPr>
        <w:pStyle w:val="6"/>
        <w:spacing w:before="211" w:line="333" w:lineRule="auto"/>
        <w:ind w:left="735" w:right="845" w:hanging="3"/>
      </w:pPr>
      <w:r>
        <mc:AlternateContent>
          <mc:Choice Requires="wps">
            <w:drawing>
              <wp:anchor distT="0" distB="0" distL="0" distR="0" simplePos="0" relativeHeight="251754496" behindDoc="1" locked="0" layoutInCell="1" allowOverlap="1">
                <wp:simplePos x="0" y="0"/>
                <wp:positionH relativeFrom="page">
                  <wp:posOffset>916305</wp:posOffset>
                </wp:positionH>
                <wp:positionV relativeFrom="paragraph">
                  <wp:posOffset>137160</wp:posOffset>
                </wp:positionV>
                <wp:extent cx="949960" cy="179070"/>
                <wp:effectExtent l="0" t="0" r="0" b="0"/>
                <wp:wrapNone/>
                <wp:docPr id="488" name="Textbox 488"/>
                <wp:cNvGraphicFramePr/>
                <a:graphic xmlns:a="http://schemas.openxmlformats.org/drawingml/2006/main">
                  <a:graphicData uri="http://schemas.microsoft.com/office/word/2010/wordprocessingShape">
                    <wps:wsp>
                      <wps:cNvSpPr txBox="1"/>
                      <wps:spPr>
                        <a:xfrm>
                          <a:off x="0" y="0"/>
                          <a:ext cx="949960" cy="179070"/>
                        </a:xfrm>
                        <a:prstGeom prst="rect">
                          <a:avLst/>
                        </a:prstGeom>
                      </wps:spPr>
                      <wps:txbx>
                        <w:txbxContent>
                          <w:p w14:paraId="4959DFD2">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6"/>
                                <w:sz w:val="24"/>
                              </w:rPr>
                              <w:t>–</w:t>
                            </w:r>
                          </w:p>
                        </w:txbxContent>
                      </wps:txbx>
                      <wps:bodyPr wrap="square" lIns="0" tIns="0" rIns="0" bIns="0" rtlCol="0">
                        <a:noAutofit/>
                      </wps:bodyPr>
                    </wps:wsp>
                  </a:graphicData>
                </a:graphic>
              </wp:anchor>
            </w:drawing>
          </mc:Choice>
          <mc:Fallback>
            <w:pict>
              <v:shape id="Textbox 488" o:spid="_x0000_s1026" o:spt="202" type="#_x0000_t202" style="position:absolute;left:0pt;margin-left:72.15pt;margin-top:10.8pt;height:14.1pt;width:74.8pt;mso-position-horizontal-relative:page;z-index:-251561984;mso-width-relative:page;mso-height-relative:page;" filled="f" stroked="f" coordsize="21600,21600" o:gfxdata="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7PlPHYAAAACQEAAA8AAAAAAAAAAQAgAAAAIgAAAGRycy9kb3ducmV2LnhtbFBLAQIUABQAAAAI&#10;AIdO4kDB1ETQtAEAAHcDAAAOAAAAAAAAAAEAIAAAACcBAABkcnMvZTJvRG9jLnhtbFBLBQYAAAAA&#10;BgAGAFkBAABNBQAAAAA=&#10;">
                <v:fill on="f" focussize="0,0"/>
                <v:stroke on="f"/>
                <v:imagedata o:title=""/>
                <o:lock v:ext="edit" aspectratio="f"/>
                <v:textbox inset="0mm,0mm,0mm,0mm">
                  <w:txbxContent>
                    <w:p w14:paraId="4959DFD2">
                      <w:pPr>
                        <w:spacing w:before="0" w:line="281" w:lineRule="exact"/>
                        <w:ind w:left="0" w:right="0" w:firstLine="0"/>
                        <w:jc w:val="left"/>
                        <w:rPr>
                          <w:b/>
                          <w:sz w:val="24"/>
                        </w:rPr>
                      </w:pPr>
                      <w:r>
                        <w:rPr>
                          <w:b/>
                          <w:color w:val="343434"/>
                          <w:spacing w:val="-2"/>
                          <w:sz w:val="24"/>
                        </w:rPr>
                        <w:t>Question</w:t>
                      </w:r>
                      <w:r>
                        <w:rPr>
                          <w:b/>
                          <w:color w:val="343434"/>
                          <w:spacing w:val="-5"/>
                          <w:sz w:val="24"/>
                        </w:rPr>
                        <w:t xml:space="preserve"> </w:t>
                      </w:r>
                      <w:r>
                        <w:rPr>
                          <w:b/>
                          <w:color w:val="343434"/>
                          <w:spacing w:val="-2"/>
                          <w:sz w:val="24"/>
                        </w:rPr>
                        <w:t>10</w:t>
                      </w:r>
                      <w:r>
                        <w:rPr>
                          <w:b/>
                          <w:color w:val="343434"/>
                          <w:spacing w:val="-7"/>
                          <w:sz w:val="24"/>
                        </w:rPr>
                        <w:t xml:space="preserve"> </w:t>
                      </w:r>
                      <w:r>
                        <w:rPr>
                          <w:b/>
                          <w:color w:val="343434"/>
                          <w:spacing w:val="-16"/>
                          <w:sz w:val="24"/>
                        </w:rPr>
                        <w:t>–</w:t>
                      </w:r>
                    </w:p>
                  </w:txbxContent>
                </v:textbox>
              </v:shape>
            </w:pict>
          </mc:Fallback>
        </mc:AlternateContent>
      </w:r>
      <w:r>
        <w:rPr>
          <w:position w:val="-7"/>
        </w:rPr>
        <w:drawing>
          <wp:inline distT="0" distB="0" distL="0" distR="0">
            <wp:extent cx="968375" cy="191770"/>
            <wp:effectExtent l="0" t="0" r="0" b="0"/>
            <wp:docPr id="489" name="Image 489"/>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41" cstate="print"/>
                    <a:stretch>
                      <a:fillRect/>
                    </a:stretch>
                  </pic:blipFill>
                  <pic:spPr>
                    <a:xfrm>
                      <a:off x="0" y="0"/>
                      <a:ext cx="968705" cy="192227"/>
                    </a:xfrm>
                    <a:prstGeom prst="rect">
                      <a:avLst/>
                    </a:prstGeom>
                  </pic:spPr>
                </pic:pic>
              </a:graphicData>
            </a:graphic>
          </wp:inline>
        </w:drawing>
      </w:r>
      <w:r>
        <w:rPr>
          <w:color w:val="343434"/>
        </w:rPr>
        <w:t>Four</w:t>
      </w:r>
      <w:r>
        <w:rPr>
          <w:color w:val="343434"/>
          <w:spacing w:val="-15"/>
        </w:rPr>
        <w:t xml:space="preserve"> </w:t>
      </w:r>
      <w:r>
        <w:rPr>
          <w:color w:val="343434"/>
        </w:rPr>
        <w:t>idioms</w:t>
      </w:r>
      <w:r>
        <w:rPr>
          <w:color w:val="343434"/>
          <w:spacing w:val="-15"/>
        </w:rPr>
        <w:t xml:space="preserve"> </w:t>
      </w:r>
      <w:r>
        <w:rPr>
          <w:color w:val="343434"/>
        </w:rPr>
        <w:t>are</w:t>
      </w:r>
      <w:r>
        <w:rPr>
          <w:color w:val="343434"/>
          <w:spacing w:val="-15"/>
        </w:rPr>
        <w:t xml:space="preserve"> </w:t>
      </w:r>
      <w:r>
        <w:rPr>
          <w:color w:val="343434"/>
        </w:rPr>
        <w:t>given</w:t>
      </w:r>
      <w:r>
        <w:rPr>
          <w:color w:val="343434"/>
          <w:spacing w:val="-15"/>
        </w:rPr>
        <w:t xml:space="preserve"> </w:t>
      </w:r>
      <w:r>
        <w:rPr>
          <w:color w:val="343434"/>
        </w:rPr>
        <w:t>below.</w:t>
      </w:r>
      <w:r>
        <w:rPr>
          <w:color w:val="343434"/>
          <w:spacing w:val="-15"/>
        </w:rPr>
        <w:t xml:space="preserve"> </w:t>
      </w:r>
      <w:r>
        <w:rPr>
          <w:color w:val="343434"/>
        </w:rPr>
        <w:t>Choose</w:t>
      </w:r>
      <w:r>
        <w:rPr>
          <w:color w:val="343434"/>
          <w:spacing w:val="-15"/>
        </w:rPr>
        <w:t xml:space="preserve"> </w:t>
      </w:r>
      <w:r>
        <w:rPr>
          <w:color w:val="343434"/>
        </w:rPr>
        <w:t>their</w:t>
      </w:r>
      <w:r>
        <w:rPr>
          <w:color w:val="343434"/>
          <w:spacing w:val="-15"/>
        </w:rPr>
        <w:t xml:space="preserve"> </w:t>
      </w:r>
      <w:r>
        <w:rPr>
          <w:color w:val="343434"/>
        </w:rPr>
        <w:t>sequence</w:t>
      </w:r>
      <w:r>
        <w:rPr>
          <w:color w:val="343434"/>
          <w:spacing w:val="-15"/>
        </w:rPr>
        <w:t xml:space="preserve"> </w:t>
      </w:r>
      <w:r>
        <w:rPr>
          <w:color w:val="343434"/>
        </w:rPr>
        <w:t>that</w:t>
      </w:r>
      <w:r>
        <w:rPr>
          <w:color w:val="343434"/>
          <w:spacing w:val="-15"/>
        </w:rPr>
        <w:t xml:space="preserve"> </w:t>
      </w:r>
      <w:r>
        <w:rPr>
          <w:color w:val="343434"/>
        </w:rPr>
        <w:t>would</w:t>
      </w:r>
      <w:r>
        <w:rPr>
          <w:color w:val="343434"/>
          <w:spacing w:val="-15"/>
        </w:rPr>
        <w:t xml:space="preserve"> </w:t>
      </w:r>
      <w:r>
        <w:rPr>
          <w:color w:val="343434"/>
        </w:rPr>
        <w:t>fill</w:t>
      </w:r>
      <w:r>
        <w:rPr>
          <w:color w:val="343434"/>
          <w:spacing w:val="-15"/>
        </w:rPr>
        <w:t xml:space="preserve"> </w:t>
      </w:r>
      <w:r>
        <w:rPr>
          <w:color w:val="343434"/>
        </w:rPr>
        <w:t>in the blanks and complete the text given here.</w:t>
      </w:r>
    </w:p>
    <w:p w14:paraId="413E216F">
      <w:pPr>
        <w:pStyle w:val="6"/>
        <w:spacing w:before="3"/>
      </w:pPr>
    </w:p>
    <w:p w14:paraId="7DEDB302">
      <w:pPr>
        <w:pStyle w:val="6"/>
        <w:tabs>
          <w:tab w:val="left" w:pos="6107"/>
        </w:tabs>
        <w:spacing w:before="1" w:line="350" w:lineRule="auto"/>
        <w:ind w:left="735" w:right="955"/>
      </w:pPr>
      <w:r>
        <w:rPr>
          <w:color w:val="343434"/>
        </w:rPr>
        <w:t xml:space="preserve">Along with the traditional golden watch and </w:t>
      </w:r>
      <w:r>
        <w:rPr>
          <w:color w:val="343434"/>
          <w:u w:val="single" w:color="333333"/>
        </w:rPr>
        <w:tab/>
      </w:r>
      <w:r>
        <w:rPr>
          <w:color w:val="343434"/>
        </w:rPr>
        <w:t>the retirement dinner speeches were</w:t>
      </w:r>
      <w:r>
        <w:rPr>
          <w:color w:val="343434"/>
          <w:spacing w:val="-2"/>
        </w:rPr>
        <w:t xml:space="preserve"> </w:t>
      </w:r>
      <w:r>
        <w:rPr>
          <w:color w:val="343434"/>
        </w:rPr>
        <w:t>the</w:t>
      </w:r>
      <w:r>
        <w:rPr>
          <w:color w:val="343434"/>
          <w:spacing w:val="-1"/>
        </w:rPr>
        <w:t xml:space="preserve"> </w:t>
      </w:r>
      <w:r>
        <w:rPr>
          <w:color w:val="343434"/>
        </w:rPr>
        <w:t>highlights of Mr. Rathi’s party.</w:t>
      </w:r>
      <w:r>
        <w:rPr>
          <w:color w:val="343434"/>
          <w:spacing w:val="-1"/>
        </w:rPr>
        <w:t xml:space="preserve"> </w:t>
      </w:r>
      <w:r>
        <w:rPr>
          <w:color w:val="343434"/>
        </w:rPr>
        <w:t>The company</w:t>
      </w:r>
      <w:r>
        <w:rPr>
          <w:color w:val="343434"/>
          <w:spacing w:val="-1"/>
        </w:rPr>
        <w:t xml:space="preserve"> </w:t>
      </w:r>
      <w:r>
        <w:rPr>
          <w:color w:val="343434"/>
        </w:rPr>
        <w:t>had been</w:t>
      </w:r>
      <w:r>
        <w:rPr>
          <w:color w:val="343434"/>
          <w:spacing w:val="-1"/>
        </w:rPr>
        <w:t xml:space="preserve"> </w:t>
      </w:r>
      <w:r>
        <w:rPr>
          <w:color w:val="343434"/>
        </w:rPr>
        <w:t>seeing a lot of employees</w:t>
      </w:r>
      <w:r>
        <w:rPr>
          <w:color w:val="343434"/>
          <w:spacing w:val="-15"/>
        </w:rPr>
        <w:t xml:space="preserve"> </w:t>
      </w:r>
      <w:r>
        <w:rPr>
          <w:color w:val="343434"/>
        </w:rPr>
        <w:t>either</w:t>
      </w:r>
      <w:r>
        <w:rPr>
          <w:color w:val="343434"/>
          <w:spacing w:val="-15"/>
        </w:rPr>
        <w:t xml:space="preserve"> </w:t>
      </w:r>
      <w:r>
        <w:rPr>
          <w:color w:val="343434"/>
        </w:rPr>
        <w:t>being</w:t>
      </w:r>
      <w:r>
        <w:rPr>
          <w:color w:val="343434"/>
          <w:spacing w:val="-15"/>
        </w:rPr>
        <w:t xml:space="preserve"> </w:t>
      </w:r>
      <w:r>
        <w:rPr>
          <w:color w:val="343434"/>
        </w:rPr>
        <w:t>fired</w:t>
      </w:r>
      <w:r>
        <w:rPr>
          <w:color w:val="343434"/>
          <w:spacing w:val="-15"/>
        </w:rPr>
        <w:t xml:space="preserve"> </w:t>
      </w:r>
      <w:r>
        <w:rPr>
          <w:color w:val="343434"/>
        </w:rPr>
        <w:t>or</w:t>
      </w:r>
      <w:r>
        <w:rPr>
          <w:color w:val="343434"/>
          <w:spacing w:val="-15"/>
        </w:rPr>
        <w:t xml:space="preserve"> </w:t>
      </w:r>
      <w:r>
        <w:rPr>
          <w:color w:val="343434"/>
        </w:rPr>
        <w:t>quitting,</w:t>
      </w:r>
      <w:r>
        <w:rPr>
          <w:color w:val="343434"/>
          <w:spacing w:val="-15"/>
        </w:rPr>
        <w:t xml:space="preserve"> </w:t>
      </w:r>
      <w:r>
        <w:rPr>
          <w:color w:val="343434"/>
        </w:rPr>
        <w:t>so</w:t>
      </w:r>
      <w:r>
        <w:rPr>
          <w:color w:val="343434"/>
          <w:spacing w:val="-15"/>
        </w:rPr>
        <w:t xml:space="preserve"> </w:t>
      </w:r>
      <w:r>
        <w:rPr>
          <w:color w:val="343434"/>
        </w:rPr>
        <w:t>it</w:t>
      </w:r>
      <w:r>
        <w:rPr>
          <w:color w:val="343434"/>
          <w:spacing w:val="-15"/>
        </w:rPr>
        <w:t xml:space="preserve"> </w:t>
      </w:r>
      <w:r>
        <w:rPr>
          <w:color w:val="343434"/>
        </w:rPr>
        <w:t>was</w:t>
      </w:r>
      <w:r>
        <w:rPr>
          <w:color w:val="343434"/>
          <w:spacing w:val="-15"/>
        </w:rPr>
        <w:t xml:space="preserve"> </w:t>
      </w:r>
      <w:r>
        <w:rPr>
          <w:color w:val="343434"/>
        </w:rPr>
        <w:t>a</w:t>
      </w:r>
      <w:r>
        <w:rPr>
          <w:color w:val="343434"/>
          <w:spacing w:val="-15"/>
        </w:rPr>
        <w:t xml:space="preserve"> </w:t>
      </w:r>
      <w:r>
        <w:rPr>
          <w:color w:val="343434"/>
        </w:rPr>
        <w:t>nice</w:t>
      </w:r>
      <w:r>
        <w:rPr>
          <w:color w:val="343434"/>
          <w:spacing w:val="-15"/>
        </w:rPr>
        <w:t xml:space="preserve"> </w:t>
      </w:r>
      <w:r>
        <w:rPr>
          <w:color w:val="343434"/>
        </w:rPr>
        <w:t>change</w:t>
      </w:r>
      <w:r>
        <w:rPr>
          <w:color w:val="343434"/>
          <w:spacing w:val="-14"/>
        </w:rPr>
        <w:t xml:space="preserve"> </w:t>
      </w:r>
      <w:r>
        <w:rPr>
          <w:color w:val="343434"/>
        </w:rPr>
        <w:t>to</w:t>
      </w:r>
      <w:r>
        <w:rPr>
          <w:color w:val="343434"/>
          <w:spacing w:val="-15"/>
        </w:rPr>
        <w:t xml:space="preserve"> </w:t>
      </w:r>
      <w:r>
        <w:rPr>
          <w:color w:val="343434"/>
        </w:rPr>
        <w:t>see</w:t>
      </w:r>
      <w:r>
        <w:rPr>
          <w:color w:val="343434"/>
          <w:spacing w:val="-15"/>
        </w:rPr>
        <w:t xml:space="preserve"> </w:t>
      </w:r>
      <w:r>
        <w:rPr>
          <w:color w:val="343434"/>
        </w:rPr>
        <w:t>everyone</w:t>
      </w:r>
      <w:r>
        <w:rPr>
          <w:color w:val="343434"/>
          <w:spacing w:val="-15"/>
        </w:rPr>
        <w:t xml:space="preserve"> </w:t>
      </w:r>
      <w:r>
        <w:rPr>
          <w:color w:val="343434"/>
        </w:rPr>
        <w:t>in</w:t>
      </w:r>
      <w:r>
        <w:rPr>
          <w:color w:val="343434"/>
          <w:spacing w:val="-15"/>
        </w:rPr>
        <w:t xml:space="preserve"> </w:t>
      </w:r>
      <w:r>
        <w:rPr>
          <w:color w:val="343434"/>
        </w:rPr>
        <w:t>a</w:t>
      </w:r>
    </w:p>
    <w:p w14:paraId="09586FF8">
      <w:pPr>
        <w:pStyle w:val="6"/>
        <w:tabs>
          <w:tab w:val="left" w:pos="4206"/>
        </w:tabs>
        <w:spacing w:before="123" w:line="350" w:lineRule="auto"/>
        <w:ind w:left="735" w:right="936"/>
      </w:pPr>
      <w:r>
        <w:rPr>
          <w:color w:val="343434"/>
        </w:rPr>
        <w:t xml:space="preserve">good mood. In the previous week, his younger brother was ejected from the same company but not without </w:t>
      </w:r>
      <w:r>
        <w:rPr>
          <w:color w:val="343434"/>
          <w:u w:val="single" w:color="333333"/>
        </w:rPr>
        <w:tab/>
      </w:r>
      <w:r>
        <w:rPr>
          <w:color w:val="343434"/>
          <w:spacing w:val="-2"/>
        </w:rPr>
        <w:t>.</w:t>
      </w:r>
      <w:r>
        <w:rPr>
          <w:color w:val="343434"/>
          <w:spacing w:val="-8"/>
        </w:rPr>
        <w:t xml:space="preserve"> </w:t>
      </w:r>
      <w:r>
        <w:rPr>
          <w:color w:val="343434"/>
          <w:spacing w:val="-2"/>
        </w:rPr>
        <w:t>Another</w:t>
      </w:r>
      <w:r>
        <w:rPr>
          <w:color w:val="343434"/>
          <w:spacing w:val="-9"/>
        </w:rPr>
        <w:t xml:space="preserve"> </w:t>
      </w:r>
      <w:r>
        <w:rPr>
          <w:color w:val="343434"/>
          <w:spacing w:val="-2"/>
        </w:rPr>
        <w:t>employee</w:t>
      </w:r>
      <w:r>
        <w:rPr>
          <w:color w:val="343434"/>
          <w:spacing w:val="-9"/>
        </w:rPr>
        <w:t xml:space="preserve"> </w:t>
      </w:r>
      <w:r>
        <w:rPr>
          <w:color w:val="343434"/>
          <w:spacing w:val="-2"/>
        </w:rPr>
        <w:t>was</w:t>
      </w:r>
      <w:r>
        <w:rPr>
          <w:color w:val="343434"/>
          <w:spacing w:val="-6"/>
        </w:rPr>
        <w:t xml:space="preserve"> </w:t>
      </w:r>
      <w:r>
        <w:rPr>
          <w:color w:val="343434"/>
          <w:spacing w:val="-2"/>
        </w:rPr>
        <w:t>retained</w:t>
      </w:r>
      <w:r>
        <w:rPr>
          <w:color w:val="343434"/>
          <w:spacing w:val="-10"/>
        </w:rPr>
        <w:t xml:space="preserve"> </w:t>
      </w:r>
      <w:r>
        <w:rPr>
          <w:color w:val="343434"/>
          <w:spacing w:val="-2"/>
        </w:rPr>
        <w:t>from</w:t>
      </w:r>
      <w:r>
        <w:rPr>
          <w:color w:val="343434"/>
          <w:spacing w:val="-3"/>
        </w:rPr>
        <w:t xml:space="preserve"> </w:t>
      </w:r>
      <w:r>
        <w:rPr>
          <w:color w:val="343434"/>
          <w:spacing w:val="-2"/>
        </w:rPr>
        <w:t>offering</w:t>
      </w:r>
      <w:r>
        <w:rPr>
          <w:color w:val="343434"/>
          <w:spacing w:val="-9"/>
        </w:rPr>
        <w:t xml:space="preserve"> </w:t>
      </w:r>
      <w:r>
        <w:rPr>
          <w:color w:val="343434"/>
          <w:spacing w:val="-2"/>
        </w:rPr>
        <w:t>him</w:t>
      </w:r>
    </w:p>
    <w:p w14:paraId="04E7A305">
      <w:pPr>
        <w:pStyle w:val="6"/>
        <w:tabs>
          <w:tab w:val="left" w:pos="1440"/>
          <w:tab w:val="left" w:pos="4160"/>
        </w:tabs>
        <w:spacing w:before="4"/>
        <w:ind w:left="735"/>
      </w:pPr>
      <w:r>
        <w:rPr>
          <w:color w:val="343434"/>
          <w:u w:val="single" w:color="333333"/>
        </w:rPr>
        <w:tab/>
      </w:r>
      <w:r>
        <w:rPr>
          <w:color w:val="343434"/>
        </w:rPr>
        <w:t>,</w:t>
      </w:r>
      <w:r>
        <w:rPr>
          <w:color w:val="343434"/>
          <w:spacing w:val="-8"/>
        </w:rPr>
        <w:t xml:space="preserve"> </w:t>
      </w:r>
      <w:r>
        <w:rPr>
          <w:color w:val="343434"/>
        </w:rPr>
        <w:t>which</w:t>
      </w:r>
      <w:r>
        <w:rPr>
          <w:color w:val="343434"/>
          <w:spacing w:val="-9"/>
        </w:rPr>
        <w:t xml:space="preserve"> </w:t>
      </w:r>
      <w:r>
        <w:rPr>
          <w:color w:val="343434"/>
        </w:rPr>
        <w:t>he</w:t>
      </w:r>
      <w:r>
        <w:rPr>
          <w:color w:val="343434"/>
          <w:spacing w:val="-9"/>
        </w:rPr>
        <w:t xml:space="preserve"> </w:t>
      </w:r>
      <w:r>
        <w:rPr>
          <w:color w:val="343434"/>
        </w:rPr>
        <w:t>took</w:t>
      </w:r>
      <w:r>
        <w:rPr>
          <w:color w:val="343434"/>
          <w:spacing w:val="-8"/>
        </w:rPr>
        <w:t xml:space="preserve"> </w:t>
      </w:r>
      <w:r>
        <w:rPr>
          <w:color w:val="343434"/>
        </w:rPr>
        <w:t>as</w:t>
      </w:r>
      <w:r>
        <w:rPr>
          <w:color w:val="343434"/>
          <w:spacing w:val="-8"/>
        </w:rPr>
        <w:t xml:space="preserve"> </w:t>
      </w:r>
      <w:r>
        <w:rPr>
          <w:color w:val="343434"/>
          <w:u w:val="single" w:color="333333"/>
        </w:rPr>
        <w:tab/>
      </w:r>
      <w:r>
        <w:rPr>
          <w:color w:val="343434"/>
          <w:spacing w:val="-10"/>
        </w:rPr>
        <w:t>.</w:t>
      </w:r>
    </w:p>
    <w:p w14:paraId="79BB1BDF">
      <w:pPr>
        <w:pStyle w:val="6"/>
        <w:rPr>
          <w:sz w:val="21"/>
        </w:rPr>
      </w:pPr>
    </w:p>
    <w:p w14:paraId="2B19FF7C">
      <w:pPr>
        <w:pStyle w:val="6"/>
        <w:rPr>
          <w:sz w:val="21"/>
        </w:rPr>
      </w:pPr>
    </w:p>
    <w:p w14:paraId="41BB7351">
      <w:pPr>
        <w:pStyle w:val="6"/>
        <w:spacing w:before="213"/>
        <w:rPr>
          <w:sz w:val="21"/>
        </w:rPr>
      </w:pPr>
    </w:p>
    <w:p w14:paraId="738F00BA">
      <w:pPr>
        <w:pStyle w:val="10"/>
        <w:numPr>
          <w:ilvl w:val="0"/>
          <w:numId w:val="83"/>
        </w:numPr>
        <w:tabs>
          <w:tab w:val="left" w:pos="1450"/>
        </w:tabs>
        <w:spacing w:before="0" w:after="0" w:line="250" w:lineRule="exact"/>
        <w:ind w:left="1450" w:right="0" w:hanging="355"/>
        <w:jc w:val="left"/>
        <w:rPr>
          <w:sz w:val="21"/>
        </w:rPr>
      </w:pPr>
      <w:r>
        <w:rPr>
          <w:color w:val="343434"/>
          <w:sz w:val="21"/>
        </w:rPr>
        <w:t>A</w:t>
      </w:r>
      <w:r>
        <w:rPr>
          <w:color w:val="343434"/>
          <w:spacing w:val="-13"/>
          <w:sz w:val="21"/>
        </w:rPr>
        <w:t xml:space="preserve"> </w:t>
      </w:r>
      <w:r>
        <w:rPr>
          <w:color w:val="343434"/>
          <w:sz w:val="21"/>
        </w:rPr>
        <w:t>golden</w:t>
      </w:r>
      <w:r>
        <w:rPr>
          <w:color w:val="343434"/>
          <w:spacing w:val="-10"/>
          <w:sz w:val="21"/>
        </w:rPr>
        <w:t xml:space="preserve"> </w:t>
      </w:r>
      <w:r>
        <w:rPr>
          <w:color w:val="343434"/>
          <w:spacing w:val="-2"/>
          <w:sz w:val="21"/>
        </w:rPr>
        <w:t>opportunity</w:t>
      </w:r>
    </w:p>
    <w:p w14:paraId="355789B3">
      <w:pPr>
        <w:pStyle w:val="10"/>
        <w:numPr>
          <w:ilvl w:val="0"/>
          <w:numId w:val="83"/>
        </w:numPr>
        <w:tabs>
          <w:tab w:val="left" w:pos="1450"/>
        </w:tabs>
        <w:spacing w:before="0" w:after="0" w:line="246" w:lineRule="exact"/>
        <w:ind w:left="1450" w:right="0" w:hanging="355"/>
        <w:jc w:val="left"/>
        <w:rPr>
          <w:sz w:val="21"/>
        </w:rPr>
      </w:pPr>
      <w:r>
        <w:rPr>
          <w:color w:val="343434"/>
          <w:sz w:val="21"/>
        </w:rPr>
        <w:t>A</w:t>
      </w:r>
      <w:r>
        <w:rPr>
          <w:color w:val="343434"/>
          <w:spacing w:val="-13"/>
          <w:sz w:val="21"/>
        </w:rPr>
        <w:t xml:space="preserve"> </w:t>
      </w:r>
      <w:r>
        <w:rPr>
          <w:color w:val="343434"/>
          <w:sz w:val="21"/>
        </w:rPr>
        <w:t>golden</w:t>
      </w:r>
      <w:r>
        <w:rPr>
          <w:color w:val="343434"/>
          <w:spacing w:val="-12"/>
          <w:sz w:val="21"/>
        </w:rPr>
        <w:t xml:space="preserve"> </w:t>
      </w:r>
      <w:r>
        <w:rPr>
          <w:color w:val="343434"/>
          <w:spacing w:val="-2"/>
          <w:sz w:val="21"/>
        </w:rPr>
        <w:t>handshake</w:t>
      </w:r>
    </w:p>
    <w:p w14:paraId="64EA2AEB">
      <w:pPr>
        <w:pStyle w:val="10"/>
        <w:numPr>
          <w:ilvl w:val="0"/>
          <w:numId w:val="83"/>
        </w:numPr>
        <w:tabs>
          <w:tab w:val="left" w:pos="1450"/>
        </w:tabs>
        <w:spacing w:before="0" w:after="0" w:line="246" w:lineRule="exact"/>
        <w:ind w:left="1450" w:right="0" w:hanging="355"/>
        <w:jc w:val="left"/>
        <w:rPr>
          <w:sz w:val="21"/>
        </w:rPr>
      </w:pPr>
      <w:r>
        <w:rPr>
          <w:color w:val="343434"/>
          <w:sz w:val="21"/>
        </w:rPr>
        <w:t>A</w:t>
      </w:r>
      <w:r>
        <w:rPr>
          <w:color w:val="343434"/>
          <w:spacing w:val="-13"/>
          <w:sz w:val="21"/>
        </w:rPr>
        <w:t xml:space="preserve"> </w:t>
      </w:r>
      <w:r>
        <w:rPr>
          <w:color w:val="343434"/>
          <w:sz w:val="21"/>
        </w:rPr>
        <w:t>golden</w:t>
      </w:r>
      <w:r>
        <w:rPr>
          <w:color w:val="343434"/>
          <w:spacing w:val="-10"/>
          <w:sz w:val="21"/>
        </w:rPr>
        <w:t xml:space="preserve"> </w:t>
      </w:r>
      <w:r>
        <w:rPr>
          <w:color w:val="343434"/>
          <w:spacing w:val="-2"/>
          <w:sz w:val="21"/>
        </w:rPr>
        <w:t>parachute</w:t>
      </w:r>
    </w:p>
    <w:p w14:paraId="4AF86735">
      <w:pPr>
        <w:pStyle w:val="10"/>
        <w:numPr>
          <w:ilvl w:val="0"/>
          <w:numId w:val="83"/>
        </w:numPr>
        <w:tabs>
          <w:tab w:val="left" w:pos="1450"/>
        </w:tabs>
        <w:spacing w:before="0" w:after="0" w:line="250" w:lineRule="exact"/>
        <w:ind w:left="1450" w:right="0" w:hanging="355"/>
        <w:jc w:val="left"/>
        <w:rPr>
          <w:sz w:val="21"/>
        </w:rPr>
      </w:pPr>
      <w:r>
        <w:rPr>
          <w:color w:val="343434"/>
          <w:spacing w:val="-2"/>
          <w:sz w:val="21"/>
        </w:rPr>
        <w:t>Golden</w:t>
      </w:r>
      <w:r>
        <w:rPr>
          <w:color w:val="343434"/>
          <w:spacing w:val="-11"/>
          <w:sz w:val="21"/>
        </w:rPr>
        <w:t xml:space="preserve"> </w:t>
      </w:r>
      <w:r>
        <w:rPr>
          <w:color w:val="343434"/>
          <w:spacing w:val="-2"/>
          <w:sz w:val="21"/>
        </w:rPr>
        <w:t>handcuffs</w:t>
      </w:r>
    </w:p>
    <w:p w14:paraId="3CFEFE13">
      <w:pPr>
        <w:pStyle w:val="6"/>
        <w:rPr>
          <w:sz w:val="21"/>
        </w:rPr>
      </w:pPr>
    </w:p>
    <w:p w14:paraId="56E6E747">
      <w:pPr>
        <w:pStyle w:val="6"/>
        <w:rPr>
          <w:sz w:val="21"/>
        </w:rPr>
      </w:pPr>
    </w:p>
    <w:p w14:paraId="76E2FF0C">
      <w:pPr>
        <w:pStyle w:val="6"/>
        <w:rPr>
          <w:sz w:val="21"/>
        </w:rPr>
      </w:pPr>
    </w:p>
    <w:p w14:paraId="393864E8">
      <w:pPr>
        <w:pStyle w:val="6"/>
        <w:spacing w:before="104"/>
        <w:rPr>
          <w:sz w:val="21"/>
        </w:rPr>
      </w:pPr>
    </w:p>
    <w:p w14:paraId="7DA901B9">
      <w:pPr>
        <w:pStyle w:val="6"/>
        <w:ind w:left="735"/>
      </w:pPr>
      <w:r>
        <w:rPr>
          <w:color w:val="343434"/>
          <w:spacing w:val="-2"/>
        </w:rPr>
        <w:t>Options</w:t>
      </w:r>
    </w:p>
    <w:p w14:paraId="7668F666">
      <w:pPr>
        <w:spacing w:before="273" w:line="251" w:lineRule="exact"/>
        <w:ind w:left="1095" w:right="0" w:firstLine="0"/>
        <w:jc w:val="left"/>
        <w:rPr>
          <w:sz w:val="21"/>
        </w:rPr>
      </w:pPr>
      <w:r>
        <w:rPr>
          <w:color w:val="343434"/>
          <w:sz w:val="21"/>
        </w:rPr>
        <w:t>1.</w:t>
      </w:r>
      <w:r>
        <w:rPr>
          <w:color w:val="343434"/>
          <w:spacing w:val="36"/>
          <w:sz w:val="21"/>
        </w:rPr>
        <w:t xml:space="preserve">  </w:t>
      </w:r>
      <w:r>
        <w:rPr>
          <w:color w:val="343434"/>
          <w:spacing w:val="-4"/>
          <w:sz w:val="21"/>
        </w:rPr>
        <w:t>3124</w:t>
      </w:r>
    </w:p>
    <w:p w14:paraId="476B6467">
      <w:pPr>
        <w:pStyle w:val="10"/>
        <w:numPr>
          <w:ilvl w:val="0"/>
          <w:numId w:val="79"/>
        </w:numPr>
        <w:tabs>
          <w:tab w:val="left" w:pos="1448"/>
        </w:tabs>
        <w:spacing w:before="0" w:after="0" w:line="247" w:lineRule="exact"/>
        <w:ind w:left="1448" w:right="0" w:hanging="353"/>
        <w:jc w:val="left"/>
        <w:rPr>
          <w:sz w:val="21"/>
        </w:rPr>
      </w:pPr>
      <w:r>
        <w:rPr>
          <w:color w:val="343434"/>
          <w:spacing w:val="-4"/>
          <w:sz w:val="21"/>
        </w:rPr>
        <w:t>3421</w:t>
      </w:r>
    </w:p>
    <w:p w14:paraId="0605CB2F">
      <w:pPr>
        <w:pStyle w:val="10"/>
        <w:numPr>
          <w:ilvl w:val="0"/>
          <w:numId w:val="79"/>
        </w:numPr>
        <w:tabs>
          <w:tab w:val="left" w:pos="1448"/>
        </w:tabs>
        <w:spacing w:before="0" w:after="0" w:line="246" w:lineRule="exact"/>
        <w:ind w:left="1448" w:right="0" w:hanging="353"/>
        <w:jc w:val="left"/>
        <w:rPr>
          <w:sz w:val="21"/>
        </w:rPr>
      </w:pPr>
      <w:r>
        <w:rPr>
          <w:color w:val="343434"/>
          <w:spacing w:val="-4"/>
          <w:sz w:val="21"/>
        </w:rPr>
        <w:t>2143</w:t>
      </w:r>
    </w:p>
    <w:p w14:paraId="679BB5A6">
      <w:pPr>
        <w:pStyle w:val="10"/>
        <w:numPr>
          <w:ilvl w:val="0"/>
          <w:numId w:val="79"/>
        </w:numPr>
        <w:tabs>
          <w:tab w:val="left" w:pos="1448"/>
        </w:tabs>
        <w:spacing w:before="0" w:after="0" w:line="250" w:lineRule="exact"/>
        <w:ind w:left="1448" w:right="0" w:hanging="353"/>
        <w:jc w:val="left"/>
        <w:rPr>
          <w:sz w:val="21"/>
        </w:rPr>
      </w:pPr>
      <w:r>
        <w:rPr>
          <w:color w:val="343434"/>
          <w:spacing w:val="-4"/>
          <w:sz w:val="21"/>
        </w:rPr>
        <w:t>2341</w:t>
      </w:r>
    </w:p>
    <w:p w14:paraId="3C777737">
      <w:pPr>
        <w:pStyle w:val="6"/>
        <w:spacing w:before="91"/>
        <w:rPr>
          <w:sz w:val="21"/>
        </w:rPr>
      </w:pPr>
    </w:p>
    <w:p w14:paraId="3AE98109">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6532FA01">
      <w:pPr>
        <w:pStyle w:val="6"/>
        <w:spacing w:before="5"/>
        <w:rPr>
          <w:rFonts w:ascii="Arial"/>
          <w:b/>
          <w:sz w:val="17"/>
        </w:rPr>
      </w:pPr>
    </w:p>
    <w:p w14:paraId="2D2F2BC8">
      <w:pPr>
        <w:pStyle w:val="2"/>
      </w:pPr>
      <w:r>
        <w:rPr>
          <w:color w:val="19212D"/>
        </w:rPr>
        <w:t xml:space="preserve">Question </w:t>
      </w:r>
      <w:r>
        <w:rPr>
          <w:color w:val="19212D"/>
          <w:spacing w:val="-5"/>
        </w:rPr>
        <w:t>143</w:t>
      </w:r>
    </w:p>
    <w:p w14:paraId="2DAB2A71">
      <w:pPr>
        <w:spacing w:before="211" w:line="331" w:lineRule="auto"/>
        <w:ind w:left="735" w:right="845" w:hanging="3"/>
        <w:jc w:val="left"/>
        <w:rPr>
          <w:b/>
          <w:sz w:val="24"/>
        </w:rPr>
      </w:pPr>
      <w:r>
        <w:rPr>
          <w:b/>
          <w:sz w:val="24"/>
        </w:rPr>
        <mc:AlternateContent>
          <mc:Choice Requires="wps">
            <w:drawing>
              <wp:anchor distT="0" distB="0" distL="0" distR="0" simplePos="0" relativeHeight="251754496"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490" name="Textbox 490"/>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2A7EF0E6">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490" o:spid="_x0000_s1026" o:spt="202" type="#_x0000_t202" style="position:absolute;left:0pt;margin-left:72.15pt;margin-top:10.8pt;height:14.1pt;width:61.1pt;mso-position-horizontal-relative:page;z-index:-251561984;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t48J2AAAAAkBAAAPAAAAAAAAAAEAIAAAACIAAABkcnMvZG93bnJldi54bWxQSwECFAAUAAAACACH&#10;TuJAxdqnuLIBAAB3AwAADgAAAAAAAAABACAAAAAnAQAAZHJzL2Uyb0RvYy54bWxQSwUGAAAAAAYA&#10;BgBZAQAASwUAAAAA&#10;">
                <v:fill on="f" focussize="0,0"/>
                <v:stroke on="f"/>
                <v:imagedata o:title=""/>
                <o:lock v:ext="edit" aspectratio="f"/>
                <v:textbox inset="0mm,0mm,0mm,0mm">
                  <w:txbxContent>
                    <w:p w14:paraId="2A7EF0E6">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v:textbox>
              </v:shape>
            </w:pict>
          </mc:Fallback>
        </mc:AlternateContent>
      </w:r>
      <w:r>
        <w:rPr>
          <w:position w:val="-7"/>
        </w:rPr>
        <w:drawing>
          <wp:inline distT="0" distB="0" distL="0" distR="0">
            <wp:extent cx="801370" cy="191770"/>
            <wp:effectExtent l="0" t="0" r="0" b="0"/>
            <wp:docPr id="491" name="Image 491"/>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17" cstate="print"/>
                    <a:stretch>
                      <a:fillRect/>
                    </a:stretch>
                  </pic:blipFill>
                  <pic:spPr>
                    <a:xfrm>
                      <a:off x="0" y="0"/>
                      <a:ext cx="801370" cy="192227"/>
                    </a:xfrm>
                    <a:prstGeom prst="rect">
                      <a:avLst/>
                    </a:prstGeom>
                  </pic:spPr>
                </pic:pic>
              </a:graphicData>
            </a:graphic>
          </wp:inline>
        </w:drawing>
      </w:r>
      <w:r>
        <w:rPr>
          <w:color w:val="343434"/>
          <w:spacing w:val="-2"/>
          <w:sz w:val="24"/>
        </w:rPr>
        <w:t>Choose</w:t>
      </w:r>
      <w:r>
        <w:rPr>
          <w:color w:val="343434"/>
          <w:spacing w:val="-9"/>
          <w:sz w:val="24"/>
        </w:rPr>
        <w:t xml:space="preserve"> </w:t>
      </w:r>
      <w:r>
        <w:rPr>
          <w:color w:val="343434"/>
          <w:spacing w:val="-2"/>
          <w:sz w:val="24"/>
        </w:rPr>
        <w:t>the</w:t>
      </w:r>
      <w:r>
        <w:rPr>
          <w:color w:val="343434"/>
          <w:spacing w:val="-10"/>
          <w:sz w:val="24"/>
        </w:rPr>
        <w:t xml:space="preserve"> </w:t>
      </w:r>
      <w:r>
        <w:rPr>
          <w:color w:val="343434"/>
          <w:spacing w:val="-2"/>
          <w:sz w:val="24"/>
        </w:rPr>
        <w:t>sentence</w:t>
      </w:r>
      <w:r>
        <w:rPr>
          <w:color w:val="343434"/>
          <w:spacing w:val="-10"/>
          <w:sz w:val="24"/>
        </w:rPr>
        <w:t xml:space="preserve"> </w:t>
      </w:r>
      <w:r>
        <w:rPr>
          <w:color w:val="343434"/>
          <w:spacing w:val="-2"/>
          <w:sz w:val="24"/>
        </w:rPr>
        <w:t>in</w:t>
      </w:r>
      <w:r>
        <w:rPr>
          <w:color w:val="343434"/>
          <w:spacing w:val="-6"/>
          <w:sz w:val="24"/>
        </w:rPr>
        <w:t xml:space="preserve"> </w:t>
      </w:r>
      <w:r>
        <w:rPr>
          <w:color w:val="343434"/>
          <w:spacing w:val="-2"/>
          <w:sz w:val="24"/>
        </w:rPr>
        <w:t>which</w:t>
      </w:r>
      <w:r>
        <w:rPr>
          <w:color w:val="343434"/>
          <w:spacing w:val="-10"/>
          <w:sz w:val="24"/>
        </w:rPr>
        <w:t xml:space="preserve"> </w:t>
      </w:r>
      <w:r>
        <w:rPr>
          <w:color w:val="343434"/>
          <w:spacing w:val="-2"/>
          <w:sz w:val="24"/>
        </w:rPr>
        <w:t>the</w:t>
      </w:r>
      <w:r>
        <w:rPr>
          <w:color w:val="343434"/>
          <w:spacing w:val="-10"/>
          <w:sz w:val="24"/>
        </w:rPr>
        <w:t xml:space="preserve"> </w:t>
      </w:r>
      <w:r>
        <w:rPr>
          <w:color w:val="343434"/>
          <w:spacing w:val="-2"/>
          <w:sz w:val="24"/>
        </w:rPr>
        <w:t>underlined</w:t>
      </w:r>
      <w:r>
        <w:rPr>
          <w:color w:val="343434"/>
          <w:spacing w:val="-9"/>
          <w:sz w:val="24"/>
        </w:rPr>
        <w:t xml:space="preserve"> </w:t>
      </w:r>
      <w:r>
        <w:rPr>
          <w:color w:val="343434"/>
          <w:spacing w:val="-2"/>
          <w:sz w:val="24"/>
        </w:rPr>
        <w:t>idiom</w:t>
      </w:r>
      <w:r>
        <w:rPr>
          <w:color w:val="343434"/>
          <w:spacing w:val="-6"/>
          <w:sz w:val="24"/>
        </w:rPr>
        <w:t xml:space="preserve"> </w:t>
      </w:r>
      <w:r>
        <w:rPr>
          <w:color w:val="343434"/>
          <w:spacing w:val="-2"/>
          <w:sz w:val="24"/>
        </w:rPr>
        <w:t>has</w:t>
      </w:r>
      <w:r>
        <w:rPr>
          <w:color w:val="343434"/>
          <w:spacing w:val="-7"/>
          <w:sz w:val="24"/>
        </w:rPr>
        <w:t xml:space="preserve"> </w:t>
      </w:r>
      <w:r>
        <w:rPr>
          <w:color w:val="343434"/>
          <w:spacing w:val="-2"/>
          <w:sz w:val="24"/>
        </w:rPr>
        <w:t>been</w:t>
      </w:r>
      <w:r>
        <w:rPr>
          <w:color w:val="343434"/>
          <w:spacing w:val="-6"/>
          <w:sz w:val="24"/>
        </w:rPr>
        <w:t xml:space="preserve"> </w:t>
      </w:r>
      <w:r>
        <w:rPr>
          <w:color w:val="343434"/>
          <w:spacing w:val="-2"/>
          <w:sz w:val="24"/>
        </w:rPr>
        <w:t xml:space="preserve">used </w:t>
      </w:r>
      <w:r>
        <w:rPr>
          <w:color w:val="343434"/>
          <w:sz w:val="24"/>
        </w:rPr>
        <w:t xml:space="preserve">appropriately. </w:t>
      </w:r>
      <w:r>
        <w:rPr>
          <w:b/>
          <w:color w:val="343434"/>
          <w:sz w:val="24"/>
        </w:rPr>
        <w:t>(Idioms and phrases)</w:t>
      </w:r>
    </w:p>
    <w:p w14:paraId="3D89F436">
      <w:pPr>
        <w:pStyle w:val="10"/>
        <w:numPr>
          <w:ilvl w:val="0"/>
          <w:numId w:val="84"/>
        </w:numPr>
        <w:tabs>
          <w:tab w:val="left" w:pos="1453"/>
          <w:tab w:val="left" w:pos="1455"/>
        </w:tabs>
        <w:spacing w:before="163" w:after="0" w:line="237" w:lineRule="auto"/>
        <w:ind w:left="1455" w:right="1013" w:hanging="360"/>
        <w:jc w:val="left"/>
        <w:rPr>
          <w:sz w:val="21"/>
        </w:rPr>
      </w:pPr>
      <w:r>
        <w:rPr>
          <w:color w:val="343434"/>
          <w:spacing w:val="-2"/>
          <w:sz w:val="21"/>
        </w:rPr>
        <w:t>The</w:t>
      </w:r>
      <w:r>
        <w:rPr>
          <w:color w:val="343434"/>
          <w:spacing w:val="-16"/>
          <w:sz w:val="21"/>
        </w:rPr>
        <w:t xml:space="preserve"> </w:t>
      </w:r>
      <w:r>
        <w:rPr>
          <w:color w:val="343434"/>
          <w:spacing w:val="-2"/>
          <w:sz w:val="21"/>
        </w:rPr>
        <w:t>way</w:t>
      </w:r>
      <w:r>
        <w:rPr>
          <w:color w:val="343434"/>
          <w:spacing w:val="-12"/>
          <w:sz w:val="21"/>
        </w:rPr>
        <w:t xml:space="preserve"> </w:t>
      </w:r>
      <w:r>
        <w:rPr>
          <w:color w:val="343434"/>
          <w:spacing w:val="-2"/>
          <w:sz w:val="21"/>
        </w:rPr>
        <w:t>Sanya’s</w:t>
      </w:r>
      <w:r>
        <w:rPr>
          <w:color w:val="343434"/>
          <w:spacing w:val="-14"/>
          <w:sz w:val="21"/>
        </w:rPr>
        <w:t xml:space="preserve"> </w:t>
      </w:r>
      <w:r>
        <w:rPr>
          <w:color w:val="343434"/>
          <w:spacing w:val="-2"/>
          <w:sz w:val="21"/>
        </w:rPr>
        <w:t>obsessing</w:t>
      </w:r>
      <w:r>
        <w:rPr>
          <w:color w:val="343434"/>
          <w:spacing w:val="-13"/>
          <w:sz w:val="21"/>
        </w:rPr>
        <w:t xml:space="preserve"> </w:t>
      </w:r>
      <w:r>
        <w:rPr>
          <w:color w:val="343434"/>
          <w:spacing w:val="-2"/>
          <w:sz w:val="21"/>
        </w:rPr>
        <w:t>over</w:t>
      </w:r>
      <w:r>
        <w:rPr>
          <w:color w:val="343434"/>
          <w:spacing w:val="-14"/>
          <w:sz w:val="21"/>
        </w:rPr>
        <w:t xml:space="preserve"> </w:t>
      </w:r>
      <w:r>
        <w:rPr>
          <w:color w:val="343434"/>
          <w:spacing w:val="-2"/>
          <w:sz w:val="21"/>
        </w:rPr>
        <w:t>one</w:t>
      </w:r>
      <w:r>
        <w:rPr>
          <w:color w:val="343434"/>
          <w:spacing w:val="-16"/>
          <w:sz w:val="21"/>
        </w:rPr>
        <w:t xml:space="preserve"> </w:t>
      </w:r>
      <w:r>
        <w:rPr>
          <w:color w:val="343434"/>
          <w:spacing w:val="-2"/>
          <w:sz w:val="21"/>
        </w:rPr>
        <w:t>doorknob</w:t>
      </w:r>
      <w:r>
        <w:rPr>
          <w:color w:val="343434"/>
          <w:spacing w:val="-13"/>
          <w:sz w:val="21"/>
        </w:rPr>
        <w:t xml:space="preserve"> </w:t>
      </w:r>
      <w:r>
        <w:rPr>
          <w:color w:val="343434"/>
          <w:spacing w:val="-2"/>
          <w:sz w:val="21"/>
        </w:rPr>
        <w:t>when</w:t>
      </w:r>
      <w:r>
        <w:rPr>
          <w:color w:val="343434"/>
          <w:spacing w:val="-13"/>
          <w:sz w:val="21"/>
        </w:rPr>
        <w:t xml:space="preserve"> </w:t>
      </w:r>
      <w:r>
        <w:rPr>
          <w:color w:val="343434"/>
          <w:spacing w:val="-2"/>
          <w:sz w:val="21"/>
        </w:rPr>
        <w:t>they’re</w:t>
      </w:r>
      <w:r>
        <w:rPr>
          <w:color w:val="343434"/>
          <w:spacing w:val="-13"/>
          <w:sz w:val="21"/>
        </w:rPr>
        <w:t xml:space="preserve"> </w:t>
      </w:r>
      <w:r>
        <w:rPr>
          <w:color w:val="343434"/>
          <w:spacing w:val="-2"/>
          <w:sz w:val="21"/>
        </w:rPr>
        <w:t>renovating</w:t>
      </w:r>
      <w:r>
        <w:rPr>
          <w:color w:val="343434"/>
          <w:spacing w:val="-14"/>
          <w:sz w:val="21"/>
        </w:rPr>
        <w:t xml:space="preserve"> </w:t>
      </w:r>
      <w:r>
        <w:rPr>
          <w:color w:val="343434"/>
          <w:spacing w:val="-2"/>
          <w:sz w:val="21"/>
        </w:rPr>
        <w:t>the</w:t>
      </w:r>
      <w:r>
        <w:rPr>
          <w:color w:val="343434"/>
          <w:spacing w:val="-16"/>
          <w:sz w:val="21"/>
        </w:rPr>
        <w:t xml:space="preserve"> </w:t>
      </w:r>
      <w:r>
        <w:rPr>
          <w:color w:val="343434"/>
          <w:spacing w:val="-2"/>
          <w:sz w:val="21"/>
        </w:rPr>
        <w:t>entire</w:t>
      </w:r>
      <w:r>
        <w:rPr>
          <w:color w:val="343434"/>
          <w:spacing w:val="-13"/>
          <w:sz w:val="21"/>
        </w:rPr>
        <w:t xml:space="preserve"> </w:t>
      </w:r>
      <w:r>
        <w:rPr>
          <w:color w:val="343434"/>
          <w:spacing w:val="-2"/>
          <w:sz w:val="21"/>
        </w:rPr>
        <w:t xml:space="preserve">house </w:t>
      </w:r>
      <w:r>
        <w:rPr>
          <w:color w:val="343434"/>
          <w:sz w:val="21"/>
        </w:rPr>
        <w:t>makes one think that she can’t see the wood in the trees.</w:t>
      </w:r>
    </w:p>
    <w:p w14:paraId="6957B569">
      <w:pPr>
        <w:pStyle w:val="10"/>
        <w:numPr>
          <w:ilvl w:val="0"/>
          <w:numId w:val="84"/>
        </w:numPr>
        <w:tabs>
          <w:tab w:val="left" w:pos="1450"/>
          <w:tab w:val="left" w:pos="1455"/>
        </w:tabs>
        <w:spacing w:before="2" w:after="0" w:line="232" w:lineRule="auto"/>
        <w:ind w:left="1455" w:right="1061" w:hanging="360"/>
        <w:jc w:val="left"/>
        <w:rPr>
          <w:sz w:val="21"/>
        </w:rPr>
      </w:pPr>
      <w:r>
        <w:rPr>
          <w:color w:val="343434"/>
          <w:spacing w:val="-2"/>
          <w:sz w:val="21"/>
        </w:rPr>
        <w:t>Marcus</w:t>
      </w:r>
      <w:r>
        <w:rPr>
          <w:color w:val="343434"/>
          <w:spacing w:val="-11"/>
          <w:sz w:val="21"/>
        </w:rPr>
        <w:t xml:space="preserve"> </w:t>
      </w:r>
      <w:r>
        <w:rPr>
          <w:color w:val="343434"/>
          <w:spacing w:val="-2"/>
          <w:sz w:val="21"/>
        </w:rPr>
        <w:t>is</w:t>
      </w:r>
      <w:r>
        <w:rPr>
          <w:color w:val="343434"/>
          <w:spacing w:val="-8"/>
          <w:sz w:val="21"/>
        </w:rPr>
        <w:t xml:space="preserve"> </w:t>
      </w:r>
      <w:r>
        <w:rPr>
          <w:color w:val="343434"/>
          <w:spacing w:val="-2"/>
          <w:sz w:val="21"/>
        </w:rPr>
        <w:t>so</w:t>
      </w:r>
      <w:r>
        <w:rPr>
          <w:color w:val="343434"/>
          <w:spacing w:val="-10"/>
          <w:sz w:val="21"/>
        </w:rPr>
        <w:t xml:space="preserve"> </w:t>
      </w:r>
      <w:r>
        <w:rPr>
          <w:color w:val="343434"/>
          <w:spacing w:val="-2"/>
          <w:sz w:val="21"/>
        </w:rPr>
        <w:t>focused</w:t>
      </w:r>
      <w:r>
        <w:rPr>
          <w:color w:val="343434"/>
          <w:spacing w:val="-6"/>
          <w:sz w:val="21"/>
        </w:rPr>
        <w:t xml:space="preserve"> </w:t>
      </w:r>
      <w:r>
        <w:rPr>
          <w:color w:val="343434"/>
          <w:spacing w:val="-2"/>
          <w:sz w:val="21"/>
        </w:rPr>
        <w:t>on</w:t>
      </w:r>
      <w:r>
        <w:rPr>
          <w:color w:val="343434"/>
          <w:spacing w:val="-9"/>
          <w:sz w:val="21"/>
        </w:rPr>
        <w:t xml:space="preserve"> </w:t>
      </w:r>
      <w:r>
        <w:rPr>
          <w:color w:val="343434"/>
          <w:spacing w:val="-2"/>
          <w:sz w:val="21"/>
        </w:rPr>
        <w:t>product</w:t>
      </w:r>
      <w:r>
        <w:rPr>
          <w:color w:val="343434"/>
          <w:spacing w:val="-9"/>
          <w:sz w:val="21"/>
        </w:rPr>
        <w:t xml:space="preserve"> </w:t>
      </w:r>
      <w:r>
        <w:rPr>
          <w:color w:val="343434"/>
          <w:spacing w:val="-2"/>
          <w:sz w:val="21"/>
        </w:rPr>
        <w:t>details</w:t>
      </w:r>
      <w:r>
        <w:rPr>
          <w:color w:val="343434"/>
          <w:spacing w:val="-8"/>
          <w:sz w:val="21"/>
        </w:rPr>
        <w:t xml:space="preserve"> </w:t>
      </w:r>
      <w:r>
        <w:rPr>
          <w:color w:val="343434"/>
          <w:spacing w:val="-2"/>
          <w:sz w:val="21"/>
        </w:rPr>
        <w:t>that</w:t>
      </w:r>
      <w:r>
        <w:rPr>
          <w:color w:val="343434"/>
          <w:spacing w:val="-9"/>
          <w:sz w:val="21"/>
        </w:rPr>
        <w:t xml:space="preserve"> </w:t>
      </w:r>
      <w:r>
        <w:rPr>
          <w:color w:val="343434"/>
          <w:spacing w:val="-2"/>
          <w:sz w:val="21"/>
        </w:rPr>
        <w:t>he</w:t>
      </w:r>
      <w:r>
        <w:rPr>
          <w:color w:val="343434"/>
          <w:spacing w:val="-9"/>
          <w:sz w:val="21"/>
        </w:rPr>
        <w:t xml:space="preserve"> </w:t>
      </w:r>
      <w:r>
        <w:rPr>
          <w:color w:val="343434"/>
          <w:spacing w:val="-2"/>
          <w:sz w:val="21"/>
        </w:rPr>
        <w:t>can’t</w:t>
      </w:r>
      <w:r>
        <w:rPr>
          <w:color w:val="343434"/>
          <w:spacing w:val="-9"/>
          <w:sz w:val="21"/>
        </w:rPr>
        <w:t xml:space="preserve"> </w:t>
      </w:r>
      <w:r>
        <w:rPr>
          <w:color w:val="343434"/>
          <w:spacing w:val="-2"/>
          <w:sz w:val="21"/>
        </w:rPr>
        <w:t>see</w:t>
      </w:r>
      <w:r>
        <w:rPr>
          <w:color w:val="343434"/>
          <w:spacing w:val="-11"/>
          <w:sz w:val="21"/>
        </w:rPr>
        <w:t xml:space="preserve"> </w:t>
      </w:r>
      <w:r>
        <w:rPr>
          <w:color w:val="343434"/>
          <w:spacing w:val="-2"/>
          <w:sz w:val="21"/>
        </w:rPr>
        <w:t>the</w:t>
      </w:r>
      <w:r>
        <w:rPr>
          <w:color w:val="343434"/>
          <w:spacing w:val="-4"/>
          <w:sz w:val="21"/>
        </w:rPr>
        <w:t xml:space="preserve"> </w:t>
      </w:r>
      <w:r>
        <w:rPr>
          <w:color w:val="343434"/>
          <w:spacing w:val="-2"/>
          <w:sz w:val="21"/>
        </w:rPr>
        <w:t>wood</w:t>
      </w:r>
      <w:r>
        <w:rPr>
          <w:color w:val="343434"/>
          <w:spacing w:val="-8"/>
          <w:sz w:val="21"/>
        </w:rPr>
        <w:t xml:space="preserve"> </w:t>
      </w:r>
      <w:r>
        <w:rPr>
          <w:color w:val="343434"/>
          <w:spacing w:val="-2"/>
          <w:sz w:val="21"/>
        </w:rPr>
        <w:t>for</w:t>
      </w:r>
      <w:r>
        <w:rPr>
          <w:color w:val="343434"/>
          <w:spacing w:val="-12"/>
          <w:sz w:val="21"/>
        </w:rPr>
        <w:t xml:space="preserve"> </w:t>
      </w:r>
      <w:r>
        <w:rPr>
          <w:color w:val="343434"/>
          <w:spacing w:val="-2"/>
          <w:sz w:val="21"/>
        </w:rPr>
        <w:t>the</w:t>
      </w:r>
      <w:r>
        <w:rPr>
          <w:color w:val="343434"/>
          <w:spacing w:val="-12"/>
          <w:sz w:val="21"/>
        </w:rPr>
        <w:t xml:space="preserve"> </w:t>
      </w:r>
      <w:r>
        <w:rPr>
          <w:color w:val="343434"/>
          <w:spacing w:val="-2"/>
          <w:sz w:val="21"/>
        </w:rPr>
        <w:t>trees</w:t>
      </w:r>
      <w:r>
        <w:rPr>
          <w:color w:val="343434"/>
          <w:spacing w:val="-10"/>
          <w:sz w:val="21"/>
        </w:rPr>
        <w:t xml:space="preserve"> </w:t>
      </w:r>
      <w:r>
        <w:rPr>
          <w:color w:val="343434"/>
          <w:spacing w:val="-2"/>
          <w:sz w:val="21"/>
        </w:rPr>
        <w:t>when</w:t>
      </w:r>
      <w:r>
        <w:rPr>
          <w:color w:val="343434"/>
          <w:spacing w:val="-11"/>
          <w:sz w:val="21"/>
        </w:rPr>
        <w:t xml:space="preserve"> </w:t>
      </w:r>
      <w:r>
        <w:rPr>
          <w:color w:val="343434"/>
          <w:spacing w:val="-2"/>
          <w:sz w:val="21"/>
        </w:rPr>
        <w:t xml:space="preserve">it </w:t>
      </w:r>
      <w:r>
        <w:rPr>
          <w:color w:val="343434"/>
          <w:sz w:val="21"/>
        </w:rPr>
        <w:t>comes to the overall needs of the company.</w:t>
      </w:r>
    </w:p>
    <w:p w14:paraId="04365B16">
      <w:pPr>
        <w:pStyle w:val="10"/>
        <w:numPr>
          <w:ilvl w:val="0"/>
          <w:numId w:val="84"/>
        </w:numPr>
        <w:tabs>
          <w:tab w:val="left" w:pos="1450"/>
          <w:tab w:val="left" w:pos="1455"/>
        </w:tabs>
        <w:spacing w:before="1" w:after="0" w:line="235" w:lineRule="auto"/>
        <w:ind w:left="1455" w:right="1020" w:hanging="360"/>
        <w:jc w:val="left"/>
        <w:rPr>
          <w:sz w:val="21"/>
        </w:rPr>
      </w:pPr>
      <w:r>
        <w:rPr>
          <w:color w:val="343434"/>
          <w:spacing w:val="-2"/>
          <w:sz w:val="21"/>
        </w:rPr>
        <w:t>The</w:t>
      </w:r>
      <w:r>
        <w:rPr>
          <w:color w:val="343434"/>
          <w:spacing w:val="-9"/>
          <w:sz w:val="21"/>
        </w:rPr>
        <w:t xml:space="preserve"> </w:t>
      </w:r>
      <w:r>
        <w:rPr>
          <w:color w:val="343434"/>
          <w:spacing w:val="-2"/>
          <w:sz w:val="21"/>
        </w:rPr>
        <w:t>safety</w:t>
      </w:r>
      <w:r>
        <w:rPr>
          <w:color w:val="343434"/>
          <w:spacing w:val="-9"/>
          <w:sz w:val="21"/>
        </w:rPr>
        <w:t xml:space="preserve"> </w:t>
      </w:r>
      <w:r>
        <w:rPr>
          <w:color w:val="343434"/>
          <w:spacing w:val="-2"/>
          <w:sz w:val="21"/>
        </w:rPr>
        <w:t>officer</w:t>
      </w:r>
      <w:r>
        <w:rPr>
          <w:color w:val="343434"/>
          <w:spacing w:val="-8"/>
          <w:sz w:val="21"/>
        </w:rPr>
        <w:t xml:space="preserve"> </w:t>
      </w:r>
      <w:r>
        <w:rPr>
          <w:color w:val="343434"/>
          <w:spacing w:val="-2"/>
          <w:sz w:val="21"/>
        </w:rPr>
        <w:t>can’t</w:t>
      </w:r>
      <w:r>
        <w:rPr>
          <w:color w:val="343434"/>
          <w:spacing w:val="-9"/>
          <w:sz w:val="21"/>
        </w:rPr>
        <w:t xml:space="preserve"> </w:t>
      </w:r>
      <w:r>
        <w:rPr>
          <w:color w:val="343434"/>
          <w:spacing w:val="-2"/>
          <w:sz w:val="21"/>
        </w:rPr>
        <w:t>see</w:t>
      </w:r>
      <w:r>
        <w:rPr>
          <w:color w:val="343434"/>
          <w:spacing w:val="-7"/>
          <w:sz w:val="21"/>
        </w:rPr>
        <w:t xml:space="preserve"> </w:t>
      </w:r>
      <w:r>
        <w:rPr>
          <w:color w:val="343434"/>
          <w:spacing w:val="-2"/>
          <w:sz w:val="21"/>
        </w:rPr>
        <w:t>the</w:t>
      </w:r>
      <w:r>
        <w:rPr>
          <w:color w:val="343434"/>
          <w:spacing w:val="-12"/>
          <w:sz w:val="21"/>
        </w:rPr>
        <w:t xml:space="preserve"> </w:t>
      </w:r>
      <w:r>
        <w:rPr>
          <w:color w:val="343434"/>
          <w:spacing w:val="-2"/>
          <w:sz w:val="21"/>
        </w:rPr>
        <w:t>wood</w:t>
      </w:r>
      <w:r>
        <w:rPr>
          <w:color w:val="343434"/>
          <w:spacing w:val="-9"/>
          <w:sz w:val="21"/>
        </w:rPr>
        <w:t xml:space="preserve"> </w:t>
      </w:r>
      <w:r>
        <w:rPr>
          <w:color w:val="343434"/>
          <w:spacing w:val="-2"/>
          <w:sz w:val="21"/>
        </w:rPr>
        <w:t>for</w:t>
      </w:r>
      <w:r>
        <w:rPr>
          <w:color w:val="343434"/>
          <w:spacing w:val="-12"/>
          <w:sz w:val="21"/>
        </w:rPr>
        <w:t xml:space="preserve"> </w:t>
      </w:r>
      <w:r>
        <w:rPr>
          <w:color w:val="343434"/>
          <w:spacing w:val="-2"/>
          <w:sz w:val="21"/>
        </w:rPr>
        <w:t>the</w:t>
      </w:r>
      <w:r>
        <w:rPr>
          <w:color w:val="343434"/>
          <w:spacing w:val="-7"/>
          <w:sz w:val="21"/>
        </w:rPr>
        <w:t xml:space="preserve"> </w:t>
      </w:r>
      <w:r>
        <w:rPr>
          <w:color w:val="343434"/>
          <w:spacing w:val="-2"/>
          <w:sz w:val="21"/>
        </w:rPr>
        <w:t>trees</w:t>
      </w:r>
      <w:r>
        <w:rPr>
          <w:color w:val="343434"/>
          <w:spacing w:val="-8"/>
          <w:sz w:val="21"/>
        </w:rPr>
        <w:t xml:space="preserve"> </w:t>
      </w:r>
      <w:r>
        <w:rPr>
          <w:color w:val="343434"/>
          <w:spacing w:val="-2"/>
          <w:sz w:val="21"/>
        </w:rPr>
        <w:t>because</w:t>
      </w:r>
      <w:r>
        <w:rPr>
          <w:color w:val="343434"/>
          <w:spacing w:val="-9"/>
          <w:sz w:val="21"/>
        </w:rPr>
        <w:t xml:space="preserve"> </w:t>
      </w:r>
      <w:r>
        <w:rPr>
          <w:color w:val="343434"/>
          <w:spacing w:val="-2"/>
          <w:sz w:val="21"/>
        </w:rPr>
        <w:t>she</w:t>
      </w:r>
      <w:r>
        <w:rPr>
          <w:color w:val="343434"/>
          <w:spacing w:val="-11"/>
          <w:sz w:val="21"/>
        </w:rPr>
        <w:t xml:space="preserve"> </w:t>
      </w:r>
      <w:r>
        <w:rPr>
          <w:color w:val="343434"/>
          <w:spacing w:val="-2"/>
          <w:sz w:val="21"/>
        </w:rPr>
        <w:t>doesn’t</w:t>
      </w:r>
      <w:r>
        <w:rPr>
          <w:color w:val="343434"/>
          <w:spacing w:val="-6"/>
          <w:sz w:val="21"/>
        </w:rPr>
        <w:t xml:space="preserve"> </w:t>
      </w:r>
      <w:r>
        <w:rPr>
          <w:color w:val="343434"/>
          <w:spacing w:val="-2"/>
          <w:sz w:val="21"/>
        </w:rPr>
        <w:t>know</w:t>
      </w:r>
      <w:r>
        <w:rPr>
          <w:color w:val="343434"/>
          <w:spacing w:val="-8"/>
          <w:sz w:val="21"/>
        </w:rPr>
        <w:t xml:space="preserve"> </w:t>
      </w:r>
      <w:r>
        <w:rPr>
          <w:color w:val="343434"/>
          <w:spacing w:val="-2"/>
          <w:sz w:val="21"/>
        </w:rPr>
        <w:t>which</w:t>
      </w:r>
      <w:r>
        <w:rPr>
          <w:color w:val="343434"/>
          <w:spacing w:val="-9"/>
          <w:sz w:val="21"/>
        </w:rPr>
        <w:t xml:space="preserve"> </w:t>
      </w:r>
      <w:r>
        <w:rPr>
          <w:color w:val="343434"/>
          <w:spacing w:val="-2"/>
          <w:sz w:val="21"/>
        </w:rPr>
        <w:t xml:space="preserve">way </w:t>
      </w:r>
      <w:r>
        <w:rPr>
          <w:color w:val="343434"/>
          <w:sz w:val="21"/>
        </w:rPr>
        <w:t>to look.</w:t>
      </w:r>
    </w:p>
    <w:p w14:paraId="5DD59D46">
      <w:pPr>
        <w:pStyle w:val="10"/>
        <w:numPr>
          <w:ilvl w:val="0"/>
          <w:numId w:val="84"/>
        </w:numPr>
        <w:tabs>
          <w:tab w:val="left" w:pos="1450"/>
        </w:tabs>
        <w:spacing w:before="0" w:after="0" w:line="248" w:lineRule="exact"/>
        <w:ind w:left="1450" w:right="0" w:hanging="355"/>
        <w:jc w:val="left"/>
        <w:rPr>
          <w:sz w:val="21"/>
        </w:rPr>
      </w:pPr>
      <w:r>
        <w:rPr>
          <w:color w:val="343434"/>
          <w:spacing w:val="-4"/>
          <w:sz w:val="21"/>
        </w:rPr>
        <w:t>Raman</w:t>
      </w:r>
      <w:r>
        <w:rPr>
          <w:color w:val="343434"/>
          <w:spacing w:val="-6"/>
          <w:sz w:val="21"/>
        </w:rPr>
        <w:t xml:space="preserve"> </w:t>
      </w:r>
      <w:r>
        <w:rPr>
          <w:color w:val="343434"/>
          <w:spacing w:val="-4"/>
          <w:sz w:val="21"/>
        </w:rPr>
        <w:t>always</w:t>
      </w:r>
      <w:r>
        <w:rPr>
          <w:color w:val="343434"/>
          <w:spacing w:val="-6"/>
          <w:sz w:val="21"/>
        </w:rPr>
        <w:t xml:space="preserve"> </w:t>
      </w:r>
      <w:r>
        <w:rPr>
          <w:color w:val="343434"/>
          <w:spacing w:val="-4"/>
          <w:sz w:val="21"/>
        </w:rPr>
        <w:t>argues</w:t>
      </w:r>
      <w:r>
        <w:rPr>
          <w:color w:val="343434"/>
          <w:spacing w:val="-6"/>
          <w:sz w:val="21"/>
        </w:rPr>
        <w:t xml:space="preserve"> </w:t>
      </w:r>
      <w:r>
        <w:rPr>
          <w:color w:val="343434"/>
          <w:spacing w:val="-4"/>
          <w:sz w:val="21"/>
        </w:rPr>
        <w:t>on</w:t>
      </w:r>
      <w:r>
        <w:rPr>
          <w:color w:val="343434"/>
          <w:spacing w:val="-3"/>
          <w:sz w:val="21"/>
        </w:rPr>
        <w:t xml:space="preserve"> </w:t>
      </w:r>
      <w:r>
        <w:rPr>
          <w:color w:val="343434"/>
          <w:spacing w:val="-4"/>
          <w:sz w:val="21"/>
        </w:rPr>
        <w:t>the</w:t>
      </w:r>
      <w:r>
        <w:rPr>
          <w:color w:val="343434"/>
          <w:spacing w:val="-5"/>
          <w:sz w:val="21"/>
        </w:rPr>
        <w:t xml:space="preserve"> </w:t>
      </w:r>
      <w:r>
        <w:rPr>
          <w:color w:val="343434"/>
          <w:spacing w:val="-4"/>
          <w:sz w:val="21"/>
        </w:rPr>
        <w:t>silliest</w:t>
      </w:r>
      <w:r>
        <w:rPr>
          <w:color w:val="343434"/>
          <w:spacing w:val="-3"/>
          <w:sz w:val="21"/>
        </w:rPr>
        <w:t xml:space="preserve"> </w:t>
      </w:r>
      <w:r>
        <w:rPr>
          <w:color w:val="343434"/>
          <w:spacing w:val="-4"/>
          <w:sz w:val="21"/>
        </w:rPr>
        <w:t>topics,</w:t>
      </w:r>
      <w:r>
        <w:rPr>
          <w:color w:val="343434"/>
          <w:spacing w:val="-8"/>
          <w:sz w:val="21"/>
        </w:rPr>
        <w:t xml:space="preserve"> </w:t>
      </w:r>
      <w:r>
        <w:rPr>
          <w:color w:val="343434"/>
          <w:spacing w:val="-4"/>
          <w:sz w:val="21"/>
        </w:rPr>
        <w:t>it’s</w:t>
      </w:r>
      <w:r>
        <w:rPr>
          <w:color w:val="343434"/>
          <w:spacing w:val="-5"/>
          <w:sz w:val="21"/>
        </w:rPr>
        <w:t xml:space="preserve"> </w:t>
      </w:r>
      <w:r>
        <w:rPr>
          <w:color w:val="343434"/>
          <w:spacing w:val="-4"/>
          <w:sz w:val="21"/>
        </w:rPr>
        <w:t>like</w:t>
      </w:r>
      <w:r>
        <w:rPr>
          <w:color w:val="343434"/>
          <w:spacing w:val="-9"/>
          <w:sz w:val="21"/>
        </w:rPr>
        <w:t xml:space="preserve"> </w:t>
      </w:r>
      <w:r>
        <w:rPr>
          <w:color w:val="343434"/>
          <w:spacing w:val="-4"/>
          <w:sz w:val="21"/>
        </w:rPr>
        <w:t>he</w:t>
      </w:r>
      <w:r>
        <w:rPr>
          <w:color w:val="343434"/>
          <w:spacing w:val="3"/>
          <w:sz w:val="21"/>
        </w:rPr>
        <w:t xml:space="preserve"> </w:t>
      </w:r>
      <w:r>
        <w:rPr>
          <w:color w:val="343434"/>
          <w:spacing w:val="-4"/>
          <w:sz w:val="21"/>
        </w:rPr>
        <w:t>can’t</w:t>
      </w:r>
      <w:r>
        <w:rPr>
          <w:color w:val="343434"/>
          <w:spacing w:val="-3"/>
          <w:sz w:val="21"/>
        </w:rPr>
        <w:t xml:space="preserve"> </w:t>
      </w:r>
      <w:r>
        <w:rPr>
          <w:color w:val="343434"/>
          <w:spacing w:val="-4"/>
          <w:sz w:val="21"/>
        </w:rPr>
        <w:t>see</w:t>
      </w:r>
      <w:r>
        <w:rPr>
          <w:color w:val="343434"/>
          <w:spacing w:val="-8"/>
          <w:sz w:val="21"/>
        </w:rPr>
        <w:t xml:space="preserve"> </w:t>
      </w:r>
      <w:r>
        <w:rPr>
          <w:color w:val="343434"/>
          <w:spacing w:val="-4"/>
          <w:sz w:val="21"/>
        </w:rPr>
        <w:t>the</w:t>
      </w:r>
      <w:r>
        <w:rPr>
          <w:color w:val="343434"/>
          <w:spacing w:val="-3"/>
          <w:sz w:val="21"/>
        </w:rPr>
        <w:t xml:space="preserve"> </w:t>
      </w:r>
      <w:r>
        <w:rPr>
          <w:color w:val="343434"/>
          <w:spacing w:val="-4"/>
          <w:sz w:val="21"/>
        </w:rPr>
        <w:t>tree</w:t>
      </w:r>
      <w:r>
        <w:rPr>
          <w:color w:val="343434"/>
          <w:spacing w:val="-2"/>
          <w:sz w:val="21"/>
        </w:rPr>
        <w:t xml:space="preserve"> </w:t>
      </w:r>
      <w:r>
        <w:rPr>
          <w:color w:val="343434"/>
          <w:spacing w:val="-4"/>
          <w:sz w:val="21"/>
        </w:rPr>
        <w:t>for</w:t>
      </w:r>
      <w:r>
        <w:rPr>
          <w:color w:val="343434"/>
          <w:spacing w:val="-7"/>
          <w:sz w:val="21"/>
        </w:rPr>
        <w:t xml:space="preserve"> </w:t>
      </w:r>
      <w:r>
        <w:rPr>
          <w:color w:val="343434"/>
          <w:spacing w:val="-4"/>
          <w:sz w:val="21"/>
        </w:rPr>
        <w:t>the</w:t>
      </w:r>
      <w:r>
        <w:rPr>
          <w:color w:val="343434"/>
          <w:spacing w:val="-9"/>
          <w:sz w:val="21"/>
        </w:rPr>
        <w:t xml:space="preserve"> </w:t>
      </w:r>
      <w:r>
        <w:rPr>
          <w:color w:val="343434"/>
          <w:spacing w:val="-4"/>
          <w:sz w:val="21"/>
        </w:rPr>
        <w:t>woods.</w:t>
      </w:r>
    </w:p>
    <w:p w14:paraId="7E02380F">
      <w:pPr>
        <w:pStyle w:val="10"/>
        <w:spacing w:after="0" w:line="248" w:lineRule="exact"/>
        <w:jc w:val="left"/>
        <w:rPr>
          <w:sz w:val="21"/>
        </w:rPr>
        <w:sectPr>
          <w:headerReference r:id="rId102" w:type="default"/>
          <w:footerReference r:id="rId103" w:type="default"/>
          <w:pgSz w:w="11910" w:h="16840"/>
          <w:pgMar w:top="1640" w:right="708" w:bottom="500" w:left="708" w:header="668" w:footer="275" w:gutter="0"/>
          <w:cols w:space="720" w:num="1"/>
        </w:sectPr>
      </w:pPr>
    </w:p>
    <w:p w14:paraId="07D608B1">
      <w:pPr>
        <w:pStyle w:val="6"/>
        <w:spacing w:before="211" w:line="331" w:lineRule="auto"/>
        <w:ind w:left="735" w:right="845" w:hanging="3"/>
      </w:pPr>
      <w:r>
        <mc:AlternateContent>
          <mc:Choice Requires="wps">
            <w:drawing>
              <wp:anchor distT="0" distB="0" distL="0" distR="0" simplePos="0" relativeHeight="251755520" behindDoc="1" locked="0" layoutInCell="1" allowOverlap="1">
                <wp:simplePos x="0" y="0"/>
                <wp:positionH relativeFrom="page">
                  <wp:posOffset>916305</wp:posOffset>
                </wp:positionH>
                <wp:positionV relativeFrom="paragraph">
                  <wp:posOffset>137160</wp:posOffset>
                </wp:positionV>
                <wp:extent cx="775970" cy="179070"/>
                <wp:effectExtent l="0" t="0" r="0" b="0"/>
                <wp:wrapNone/>
                <wp:docPr id="496" name="Textbox 496"/>
                <wp:cNvGraphicFramePr/>
                <a:graphic xmlns:a="http://schemas.openxmlformats.org/drawingml/2006/main">
                  <a:graphicData uri="http://schemas.microsoft.com/office/word/2010/wordprocessingShape">
                    <wps:wsp>
                      <wps:cNvSpPr txBox="1"/>
                      <wps:spPr>
                        <a:xfrm>
                          <a:off x="0" y="0"/>
                          <a:ext cx="775970" cy="179070"/>
                        </a:xfrm>
                        <a:prstGeom prst="rect">
                          <a:avLst/>
                        </a:prstGeom>
                      </wps:spPr>
                      <wps:txbx>
                        <w:txbxContent>
                          <w:p w14:paraId="0E356538">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wps:txbx>
                      <wps:bodyPr wrap="square" lIns="0" tIns="0" rIns="0" bIns="0" rtlCol="0">
                        <a:noAutofit/>
                      </wps:bodyPr>
                    </wps:wsp>
                  </a:graphicData>
                </a:graphic>
              </wp:anchor>
            </w:drawing>
          </mc:Choice>
          <mc:Fallback>
            <w:pict>
              <v:shape id="Textbox 496" o:spid="_x0000_s1026" o:spt="202" type="#_x0000_t202" style="position:absolute;left:0pt;margin-left:72.15pt;margin-top:10.8pt;height:14.1pt;width:61.1pt;mso-position-horizontal-relative:page;z-index:-251560960;mso-width-relative:page;mso-height-relative:page;" filled="f" stroked="f" coordsize="21600,21600" o:gfxdata="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7ePCdgAAAAJAQAADwAAAAAAAAABACAAAAAiAAAAZHJzL2Rvd25yZXYueG1sUEsBAhQAFAAAAAgA&#10;h07iQH+0dpyzAQAAdwMAAA4AAAAAAAAAAQAgAAAAJwEAAGRycy9lMm9Eb2MueG1sUEsFBgAAAAAG&#10;AAYAWQEAAEwFAAAAAA==&#10;">
                <v:fill on="f" focussize="0,0"/>
                <v:stroke on="f"/>
                <v:imagedata o:title=""/>
                <o:lock v:ext="edit" aspectratio="f"/>
                <v:textbox inset="0mm,0mm,0mm,0mm">
                  <w:txbxContent>
                    <w:p w14:paraId="0E356538">
                      <w:pPr>
                        <w:spacing w:before="0" w:line="281" w:lineRule="exact"/>
                        <w:ind w:left="0" w:right="0" w:firstLine="0"/>
                        <w:jc w:val="left"/>
                        <w:rPr>
                          <w:b/>
                          <w:sz w:val="24"/>
                        </w:rPr>
                      </w:pPr>
                      <w:r>
                        <w:rPr>
                          <w:b/>
                          <w:color w:val="343434"/>
                          <w:spacing w:val="-2"/>
                          <w:sz w:val="24"/>
                        </w:rPr>
                        <w:t>Question</w:t>
                      </w:r>
                      <w:r>
                        <w:rPr>
                          <w:b/>
                          <w:color w:val="343434"/>
                          <w:spacing w:val="-6"/>
                          <w:sz w:val="24"/>
                        </w:rPr>
                        <w:t xml:space="preserve"> </w:t>
                      </w:r>
                      <w:r>
                        <w:rPr>
                          <w:b/>
                          <w:color w:val="343434"/>
                          <w:spacing w:val="-5"/>
                          <w:sz w:val="24"/>
                        </w:rPr>
                        <w:t>7:</w:t>
                      </w:r>
                    </w:p>
                  </w:txbxContent>
                </v:textbox>
              </v:shape>
            </w:pict>
          </mc:Fallback>
        </mc:AlternateContent>
      </w:r>
      <w:r>
        <w:rPr>
          <w:position w:val="-7"/>
        </w:rPr>
        <w:drawing>
          <wp:inline distT="0" distB="0" distL="0" distR="0">
            <wp:extent cx="801370" cy="191770"/>
            <wp:effectExtent l="0" t="0" r="0" b="0"/>
            <wp:docPr id="497" name="Image 497"/>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129" cstate="print"/>
                    <a:stretch>
                      <a:fillRect/>
                    </a:stretch>
                  </pic:blipFill>
                  <pic:spPr>
                    <a:xfrm>
                      <a:off x="0" y="0"/>
                      <a:ext cx="801370" cy="192227"/>
                    </a:xfrm>
                    <a:prstGeom prst="rect">
                      <a:avLst/>
                    </a:prstGeom>
                  </pic:spPr>
                </pic:pic>
              </a:graphicData>
            </a:graphic>
          </wp:inline>
        </w:drawing>
      </w:r>
      <w:r>
        <w:rPr>
          <w:color w:val="343434"/>
          <w:spacing w:val="-2"/>
        </w:rPr>
        <w:t>Select</w:t>
      </w:r>
      <w:r>
        <w:rPr>
          <w:color w:val="343434"/>
          <w:spacing w:val="-8"/>
        </w:rPr>
        <w:t xml:space="preserve"> </w:t>
      </w:r>
      <w:r>
        <w:rPr>
          <w:color w:val="343434"/>
          <w:spacing w:val="-2"/>
        </w:rPr>
        <w:t>the</w:t>
      </w:r>
      <w:r>
        <w:rPr>
          <w:color w:val="343434"/>
          <w:spacing w:val="-14"/>
        </w:rPr>
        <w:t xml:space="preserve"> </w:t>
      </w:r>
      <w:r>
        <w:rPr>
          <w:color w:val="343434"/>
          <w:spacing w:val="-2"/>
        </w:rPr>
        <w:t>option</w:t>
      </w:r>
      <w:r>
        <w:rPr>
          <w:color w:val="343434"/>
          <w:spacing w:val="-11"/>
        </w:rPr>
        <w:t xml:space="preserve"> </w:t>
      </w:r>
      <w:r>
        <w:rPr>
          <w:color w:val="343434"/>
          <w:spacing w:val="-2"/>
        </w:rPr>
        <w:t>in</w:t>
      </w:r>
      <w:r>
        <w:rPr>
          <w:color w:val="343434"/>
          <w:spacing w:val="-10"/>
        </w:rPr>
        <w:t xml:space="preserve"> </w:t>
      </w:r>
      <w:r>
        <w:rPr>
          <w:color w:val="343434"/>
          <w:spacing w:val="-2"/>
        </w:rPr>
        <w:t>which</w:t>
      </w:r>
      <w:r>
        <w:rPr>
          <w:color w:val="343434"/>
          <w:spacing w:val="-12"/>
        </w:rPr>
        <w:t xml:space="preserve"> </w:t>
      </w:r>
      <w:r>
        <w:rPr>
          <w:color w:val="343434"/>
          <w:spacing w:val="-2"/>
        </w:rPr>
        <w:t>the</w:t>
      </w:r>
      <w:r>
        <w:rPr>
          <w:color w:val="343434"/>
          <w:spacing w:val="-12"/>
        </w:rPr>
        <w:t xml:space="preserve"> </w:t>
      </w:r>
      <w:r>
        <w:rPr>
          <w:color w:val="343434"/>
          <w:spacing w:val="-2"/>
        </w:rPr>
        <w:t>underlined</w:t>
      </w:r>
      <w:r>
        <w:rPr>
          <w:color w:val="343434"/>
          <w:spacing w:val="-11"/>
        </w:rPr>
        <w:t xml:space="preserve"> </w:t>
      </w:r>
      <w:r>
        <w:rPr>
          <w:color w:val="343434"/>
          <w:spacing w:val="-2"/>
        </w:rPr>
        <w:t>idiom</w:t>
      </w:r>
      <w:r>
        <w:rPr>
          <w:color w:val="343434"/>
          <w:spacing w:val="-11"/>
        </w:rPr>
        <w:t xml:space="preserve"> </w:t>
      </w:r>
      <w:r>
        <w:rPr>
          <w:color w:val="343434"/>
          <w:spacing w:val="-2"/>
        </w:rPr>
        <w:t>has</w:t>
      </w:r>
      <w:r>
        <w:rPr>
          <w:color w:val="343434"/>
          <w:spacing w:val="-8"/>
        </w:rPr>
        <w:t xml:space="preserve"> </w:t>
      </w:r>
      <w:r>
        <w:rPr>
          <w:color w:val="343434"/>
          <w:spacing w:val="-2"/>
        </w:rPr>
        <w:t>been</w:t>
      </w:r>
      <w:r>
        <w:rPr>
          <w:color w:val="343434"/>
          <w:spacing w:val="-8"/>
        </w:rPr>
        <w:t xml:space="preserve"> </w:t>
      </w:r>
      <w:r>
        <w:rPr>
          <w:color w:val="343434"/>
          <w:spacing w:val="-2"/>
        </w:rPr>
        <w:t>used appropriately.</w:t>
      </w:r>
    </w:p>
    <w:p w14:paraId="51D46724">
      <w:pPr>
        <w:pStyle w:val="10"/>
        <w:numPr>
          <w:ilvl w:val="0"/>
          <w:numId w:val="85"/>
        </w:numPr>
        <w:tabs>
          <w:tab w:val="left" w:pos="1453"/>
          <w:tab w:val="left" w:pos="1455"/>
        </w:tabs>
        <w:spacing w:before="163" w:after="0" w:line="237" w:lineRule="auto"/>
        <w:ind w:left="1455" w:right="1167" w:hanging="360"/>
        <w:jc w:val="left"/>
        <w:rPr>
          <w:sz w:val="21"/>
        </w:rPr>
      </w:pPr>
      <w:r>
        <w:rPr>
          <w:color w:val="343434"/>
          <w:spacing w:val="-2"/>
          <w:sz w:val="21"/>
        </w:rPr>
        <w:t>Overcoming</w:t>
      </w:r>
      <w:r>
        <w:rPr>
          <w:color w:val="343434"/>
          <w:spacing w:val="-10"/>
          <w:sz w:val="21"/>
        </w:rPr>
        <w:t xml:space="preserve"> </w:t>
      </w:r>
      <w:r>
        <w:rPr>
          <w:color w:val="343434"/>
          <w:spacing w:val="-2"/>
          <w:sz w:val="21"/>
        </w:rPr>
        <w:t>student</w:t>
      </w:r>
      <w:r>
        <w:rPr>
          <w:color w:val="343434"/>
          <w:spacing w:val="-11"/>
          <w:sz w:val="21"/>
        </w:rPr>
        <w:t xml:space="preserve"> </w:t>
      </w:r>
      <w:r>
        <w:rPr>
          <w:color w:val="343434"/>
          <w:spacing w:val="-2"/>
          <w:sz w:val="21"/>
        </w:rPr>
        <w:t>debt</w:t>
      </w:r>
      <w:r>
        <w:rPr>
          <w:color w:val="343434"/>
          <w:spacing w:val="-12"/>
          <w:sz w:val="21"/>
        </w:rPr>
        <w:t xml:space="preserve"> </w:t>
      </w:r>
      <w:r>
        <w:rPr>
          <w:color w:val="343434"/>
          <w:spacing w:val="-2"/>
          <w:sz w:val="21"/>
        </w:rPr>
        <w:t>rapidly</w:t>
      </w:r>
      <w:r>
        <w:rPr>
          <w:color w:val="343434"/>
          <w:spacing w:val="-11"/>
          <w:sz w:val="21"/>
        </w:rPr>
        <w:t xml:space="preserve"> </w:t>
      </w:r>
      <w:r>
        <w:rPr>
          <w:color w:val="343434"/>
          <w:spacing w:val="-2"/>
          <w:sz w:val="21"/>
        </w:rPr>
        <w:t>may</w:t>
      </w:r>
      <w:r>
        <w:rPr>
          <w:color w:val="343434"/>
          <w:spacing w:val="-9"/>
          <w:sz w:val="21"/>
        </w:rPr>
        <w:t xml:space="preserve"> </w:t>
      </w:r>
      <w:r>
        <w:rPr>
          <w:color w:val="343434"/>
          <w:spacing w:val="-2"/>
          <w:sz w:val="21"/>
        </w:rPr>
        <w:t>provide</w:t>
      </w:r>
      <w:r>
        <w:rPr>
          <w:color w:val="343434"/>
          <w:spacing w:val="-11"/>
          <w:sz w:val="21"/>
        </w:rPr>
        <w:t xml:space="preserve"> </w:t>
      </w:r>
      <w:r>
        <w:rPr>
          <w:color w:val="343434"/>
          <w:spacing w:val="-2"/>
          <w:sz w:val="21"/>
        </w:rPr>
        <w:t>a</w:t>
      </w:r>
      <w:r>
        <w:rPr>
          <w:color w:val="343434"/>
          <w:spacing w:val="-5"/>
          <w:sz w:val="21"/>
        </w:rPr>
        <w:t xml:space="preserve"> </w:t>
      </w:r>
      <w:r>
        <w:rPr>
          <w:color w:val="343434"/>
          <w:spacing w:val="-2"/>
          <w:sz w:val="21"/>
        </w:rPr>
        <w:t>psychological</w:t>
      </w:r>
      <w:r>
        <w:rPr>
          <w:color w:val="343434"/>
          <w:spacing w:val="-12"/>
          <w:sz w:val="21"/>
        </w:rPr>
        <w:t xml:space="preserve"> </w:t>
      </w:r>
      <w:r>
        <w:rPr>
          <w:color w:val="343434"/>
          <w:spacing w:val="-2"/>
          <w:sz w:val="21"/>
        </w:rPr>
        <w:t>win.</w:t>
      </w:r>
      <w:r>
        <w:rPr>
          <w:color w:val="343434"/>
          <w:spacing w:val="-13"/>
          <w:sz w:val="21"/>
        </w:rPr>
        <w:t xml:space="preserve"> </w:t>
      </w:r>
      <w:r>
        <w:rPr>
          <w:color w:val="343434"/>
          <w:spacing w:val="-2"/>
          <w:sz w:val="21"/>
        </w:rPr>
        <w:t>However,</w:t>
      </w:r>
      <w:r>
        <w:rPr>
          <w:color w:val="343434"/>
          <w:spacing w:val="-13"/>
          <w:sz w:val="21"/>
        </w:rPr>
        <w:t xml:space="preserve"> </w:t>
      </w:r>
      <w:r>
        <w:rPr>
          <w:color w:val="343434"/>
          <w:spacing w:val="-2"/>
          <w:sz w:val="21"/>
        </w:rPr>
        <w:t>it</w:t>
      </w:r>
      <w:r>
        <w:rPr>
          <w:color w:val="343434"/>
          <w:spacing w:val="-5"/>
          <w:sz w:val="21"/>
        </w:rPr>
        <w:t xml:space="preserve"> </w:t>
      </w:r>
      <w:r>
        <w:rPr>
          <w:color w:val="343434"/>
          <w:spacing w:val="-2"/>
          <w:sz w:val="21"/>
        </w:rPr>
        <w:t>is</w:t>
      </w:r>
      <w:r>
        <w:rPr>
          <w:color w:val="343434"/>
          <w:spacing w:val="-11"/>
          <w:sz w:val="21"/>
        </w:rPr>
        <w:t xml:space="preserve"> </w:t>
      </w:r>
      <w:r>
        <w:rPr>
          <w:color w:val="343434"/>
          <w:spacing w:val="-2"/>
          <w:sz w:val="21"/>
        </w:rPr>
        <w:t>often penny-wise, pound-foolish; coming</w:t>
      </w:r>
      <w:r>
        <w:rPr>
          <w:color w:val="343434"/>
          <w:spacing w:val="-4"/>
          <w:sz w:val="21"/>
        </w:rPr>
        <w:t xml:space="preserve"> </w:t>
      </w:r>
      <w:r>
        <w:rPr>
          <w:color w:val="343434"/>
          <w:spacing w:val="-2"/>
          <w:sz w:val="21"/>
        </w:rPr>
        <w:t>at the</w:t>
      </w:r>
      <w:r>
        <w:rPr>
          <w:color w:val="343434"/>
          <w:spacing w:val="-4"/>
          <w:sz w:val="21"/>
        </w:rPr>
        <w:t xml:space="preserve"> </w:t>
      </w:r>
      <w:r>
        <w:rPr>
          <w:color w:val="343434"/>
          <w:spacing w:val="-2"/>
          <w:sz w:val="21"/>
        </w:rPr>
        <w:t>expense of</w:t>
      </w:r>
      <w:r>
        <w:rPr>
          <w:color w:val="343434"/>
          <w:spacing w:val="-4"/>
          <w:sz w:val="21"/>
        </w:rPr>
        <w:t xml:space="preserve"> </w:t>
      </w:r>
      <w:r>
        <w:rPr>
          <w:color w:val="343434"/>
          <w:spacing w:val="-2"/>
          <w:sz w:val="21"/>
        </w:rPr>
        <w:t>long-term financial security.</w:t>
      </w:r>
    </w:p>
    <w:p w14:paraId="1C4B32E6">
      <w:pPr>
        <w:pStyle w:val="10"/>
        <w:numPr>
          <w:ilvl w:val="0"/>
          <w:numId w:val="85"/>
        </w:numPr>
        <w:tabs>
          <w:tab w:val="left" w:pos="1453"/>
          <w:tab w:val="left" w:pos="1455"/>
        </w:tabs>
        <w:spacing w:before="0" w:after="0" w:line="232" w:lineRule="auto"/>
        <w:ind w:left="1455" w:right="1702" w:hanging="360"/>
        <w:jc w:val="left"/>
        <w:rPr>
          <w:sz w:val="21"/>
        </w:rPr>
      </w:pPr>
      <w:r>
        <w:rPr>
          <w:color w:val="343434"/>
          <w:spacing w:val="-4"/>
          <w:sz w:val="21"/>
        </w:rPr>
        <w:t>I</w:t>
      </w:r>
      <w:r>
        <w:rPr>
          <w:color w:val="343434"/>
          <w:spacing w:val="-12"/>
          <w:sz w:val="21"/>
        </w:rPr>
        <w:t xml:space="preserve"> </w:t>
      </w:r>
      <w:r>
        <w:rPr>
          <w:color w:val="343434"/>
          <w:spacing w:val="-4"/>
          <w:sz w:val="21"/>
        </w:rPr>
        <w:t>just</w:t>
      </w:r>
      <w:r>
        <w:rPr>
          <w:color w:val="343434"/>
          <w:spacing w:val="-10"/>
          <w:sz w:val="21"/>
        </w:rPr>
        <w:t xml:space="preserve"> </w:t>
      </w:r>
      <w:r>
        <w:rPr>
          <w:color w:val="343434"/>
          <w:spacing w:val="-4"/>
          <w:sz w:val="21"/>
        </w:rPr>
        <w:t>think</w:t>
      </w:r>
      <w:r>
        <w:rPr>
          <w:color w:val="343434"/>
          <w:spacing w:val="-9"/>
          <w:sz w:val="21"/>
        </w:rPr>
        <w:t xml:space="preserve"> </w:t>
      </w:r>
      <w:r>
        <w:rPr>
          <w:color w:val="343434"/>
          <w:spacing w:val="-4"/>
          <w:sz w:val="21"/>
        </w:rPr>
        <w:t>that</w:t>
      </w:r>
      <w:r>
        <w:rPr>
          <w:color w:val="343434"/>
          <w:spacing w:val="-9"/>
          <w:sz w:val="21"/>
        </w:rPr>
        <w:t xml:space="preserve"> </w:t>
      </w:r>
      <w:r>
        <w:rPr>
          <w:color w:val="343434"/>
          <w:spacing w:val="-4"/>
          <w:sz w:val="21"/>
        </w:rPr>
        <w:t>it</w:t>
      </w:r>
      <w:r>
        <w:rPr>
          <w:color w:val="343434"/>
          <w:spacing w:val="-9"/>
          <w:sz w:val="21"/>
        </w:rPr>
        <w:t xml:space="preserve"> </w:t>
      </w:r>
      <w:r>
        <w:rPr>
          <w:color w:val="343434"/>
          <w:spacing w:val="-4"/>
          <w:sz w:val="21"/>
        </w:rPr>
        <w:t>is</w:t>
      </w:r>
      <w:r>
        <w:rPr>
          <w:color w:val="343434"/>
          <w:spacing w:val="-9"/>
          <w:sz w:val="21"/>
        </w:rPr>
        <w:t xml:space="preserve"> </w:t>
      </w:r>
      <w:r>
        <w:rPr>
          <w:color w:val="343434"/>
          <w:spacing w:val="-4"/>
          <w:sz w:val="21"/>
        </w:rPr>
        <w:t>penny-wise</w:t>
      </w:r>
      <w:r>
        <w:rPr>
          <w:color w:val="343434"/>
          <w:spacing w:val="-9"/>
          <w:sz w:val="21"/>
        </w:rPr>
        <w:t xml:space="preserve"> </w:t>
      </w:r>
      <w:r>
        <w:rPr>
          <w:color w:val="343434"/>
          <w:spacing w:val="-4"/>
          <w:sz w:val="21"/>
        </w:rPr>
        <w:t>and</w:t>
      </w:r>
      <w:r>
        <w:rPr>
          <w:color w:val="343434"/>
          <w:spacing w:val="-9"/>
          <w:sz w:val="21"/>
        </w:rPr>
        <w:t xml:space="preserve"> </w:t>
      </w:r>
      <w:r>
        <w:rPr>
          <w:color w:val="343434"/>
          <w:spacing w:val="-4"/>
          <w:sz w:val="21"/>
        </w:rPr>
        <w:t>pound-foolish</w:t>
      </w:r>
      <w:r>
        <w:rPr>
          <w:color w:val="343434"/>
          <w:spacing w:val="-9"/>
          <w:sz w:val="21"/>
        </w:rPr>
        <w:t xml:space="preserve"> </w:t>
      </w:r>
      <w:r>
        <w:rPr>
          <w:color w:val="343434"/>
          <w:spacing w:val="-4"/>
          <w:sz w:val="21"/>
        </w:rPr>
        <w:t>if</w:t>
      </w:r>
      <w:r>
        <w:rPr>
          <w:color w:val="343434"/>
          <w:spacing w:val="-9"/>
          <w:sz w:val="21"/>
        </w:rPr>
        <w:t xml:space="preserve"> </w:t>
      </w:r>
      <w:r>
        <w:rPr>
          <w:color w:val="343434"/>
          <w:spacing w:val="-4"/>
          <w:sz w:val="21"/>
        </w:rPr>
        <w:t>we</w:t>
      </w:r>
      <w:r>
        <w:rPr>
          <w:color w:val="343434"/>
          <w:spacing w:val="-9"/>
          <w:sz w:val="21"/>
        </w:rPr>
        <w:t xml:space="preserve"> </w:t>
      </w:r>
      <w:r>
        <w:rPr>
          <w:color w:val="343434"/>
          <w:spacing w:val="-4"/>
          <w:sz w:val="21"/>
        </w:rPr>
        <w:t>invest</w:t>
      </w:r>
      <w:r>
        <w:rPr>
          <w:color w:val="343434"/>
          <w:spacing w:val="-9"/>
          <w:sz w:val="21"/>
        </w:rPr>
        <w:t xml:space="preserve"> </w:t>
      </w:r>
      <w:r>
        <w:rPr>
          <w:color w:val="343434"/>
          <w:spacing w:val="-4"/>
          <w:sz w:val="21"/>
        </w:rPr>
        <w:t>in</w:t>
      </w:r>
      <w:r>
        <w:rPr>
          <w:color w:val="343434"/>
          <w:spacing w:val="-10"/>
          <w:sz w:val="21"/>
        </w:rPr>
        <w:t xml:space="preserve"> </w:t>
      </w:r>
      <w:r>
        <w:rPr>
          <w:color w:val="343434"/>
          <w:spacing w:val="-4"/>
          <w:sz w:val="21"/>
        </w:rPr>
        <w:t>having</w:t>
      </w:r>
      <w:r>
        <w:rPr>
          <w:color w:val="343434"/>
          <w:spacing w:val="-9"/>
          <w:sz w:val="21"/>
        </w:rPr>
        <w:t xml:space="preserve"> </w:t>
      </w:r>
      <w:r>
        <w:rPr>
          <w:color w:val="343434"/>
          <w:spacing w:val="-4"/>
          <w:sz w:val="21"/>
        </w:rPr>
        <w:t>a</w:t>
      </w:r>
      <w:r>
        <w:rPr>
          <w:color w:val="343434"/>
          <w:spacing w:val="-9"/>
          <w:sz w:val="21"/>
        </w:rPr>
        <w:t xml:space="preserve"> </w:t>
      </w:r>
      <w:r>
        <w:rPr>
          <w:color w:val="343434"/>
          <w:spacing w:val="-4"/>
          <w:sz w:val="21"/>
        </w:rPr>
        <w:t xml:space="preserve">detailed </w:t>
      </w:r>
      <w:r>
        <w:rPr>
          <w:color w:val="343434"/>
          <w:sz w:val="21"/>
        </w:rPr>
        <w:t>analysis done</w:t>
      </w:r>
    </w:p>
    <w:p w14:paraId="2A879041">
      <w:pPr>
        <w:pStyle w:val="10"/>
        <w:numPr>
          <w:ilvl w:val="0"/>
          <w:numId w:val="85"/>
        </w:numPr>
        <w:tabs>
          <w:tab w:val="left" w:pos="1450"/>
        </w:tabs>
        <w:spacing w:before="0" w:after="0" w:line="248" w:lineRule="exact"/>
        <w:ind w:left="1450" w:right="0" w:hanging="355"/>
        <w:jc w:val="left"/>
        <w:rPr>
          <w:sz w:val="21"/>
        </w:rPr>
      </w:pPr>
      <w:r>
        <w:rPr>
          <w:color w:val="343434"/>
          <w:spacing w:val="-8"/>
          <w:sz w:val="21"/>
        </w:rPr>
        <w:t>A</w:t>
      </w:r>
      <w:r>
        <w:rPr>
          <w:color w:val="343434"/>
          <w:spacing w:val="-4"/>
          <w:sz w:val="21"/>
        </w:rPr>
        <w:t xml:space="preserve"> </w:t>
      </w:r>
      <w:r>
        <w:rPr>
          <w:color w:val="343434"/>
          <w:spacing w:val="-8"/>
          <w:sz w:val="21"/>
        </w:rPr>
        <w:t>growing</w:t>
      </w:r>
      <w:r>
        <w:rPr>
          <w:color w:val="343434"/>
          <w:spacing w:val="2"/>
          <w:sz w:val="21"/>
        </w:rPr>
        <w:t xml:space="preserve"> </w:t>
      </w:r>
      <w:r>
        <w:rPr>
          <w:color w:val="343434"/>
          <w:spacing w:val="-8"/>
          <w:sz w:val="21"/>
        </w:rPr>
        <w:t>business</w:t>
      </w:r>
      <w:r>
        <w:rPr>
          <w:color w:val="343434"/>
          <w:spacing w:val="3"/>
          <w:sz w:val="21"/>
        </w:rPr>
        <w:t xml:space="preserve"> </w:t>
      </w:r>
      <w:r>
        <w:rPr>
          <w:color w:val="343434"/>
          <w:spacing w:val="-8"/>
          <w:sz w:val="21"/>
        </w:rPr>
        <w:t>always</w:t>
      </w:r>
      <w:r>
        <w:rPr>
          <w:color w:val="343434"/>
          <w:spacing w:val="4"/>
          <w:sz w:val="21"/>
        </w:rPr>
        <w:t xml:space="preserve"> </w:t>
      </w:r>
      <w:r>
        <w:rPr>
          <w:color w:val="343434"/>
          <w:spacing w:val="-8"/>
          <w:sz w:val="21"/>
        </w:rPr>
        <w:t>requires</w:t>
      </w:r>
      <w:r>
        <w:rPr>
          <w:color w:val="343434"/>
          <w:spacing w:val="2"/>
          <w:sz w:val="21"/>
        </w:rPr>
        <w:t xml:space="preserve"> </w:t>
      </w:r>
      <w:r>
        <w:rPr>
          <w:color w:val="343434"/>
          <w:spacing w:val="-8"/>
          <w:sz w:val="21"/>
        </w:rPr>
        <w:t>being</w:t>
      </w:r>
      <w:r>
        <w:rPr>
          <w:color w:val="343434"/>
          <w:spacing w:val="3"/>
          <w:sz w:val="21"/>
        </w:rPr>
        <w:t xml:space="preserve"> </w:t>
      </w:r>
      <w:r>
        <w:rPr>
          <w:color w:val="343434"/>
          <w:spacing w:val="-8"/>
          <w:sz w:val="21"/>
        </w:rPr>
        <w:t>penny-wise</w:t>
      </w:r>
      <w:r>
        <w:rPr>
          <w:color w:val="343434"/>
          <w:spacing w:val="1"/>
          <w:sz w:val="21"/>
        </w:rPr>
        <w:t xml:space="preserve"> </w:t>
      </w:r>
      <w:r>
        <w:rPr>
          <w:color w:val="343434"/>
          <w:spacing w:val="-8"/>
          <w:sz w:val="21"/>
        </w:rPr>
        <w:t>and</w:t>
      </w:r>
      <w:r>
        <w:rPr>
          <w:color w:val="343434"/>
          <w:spacing w:val="4"/>
          <w:sz w:val="21"/>
        </w:rPr>
        <w:t xml:space="preserve"> </w:t>
      </w:r>
      <w:r>
        <w:rPr>
          <w:color w:val="343434"/>
          <w:spacing w:val="-8"/>
          <w:sz w:val="21"/>
        </w:rPr>
        <w:t>pound-foolish.</w:t>
      </w:r>
    </w:p>
    <w:p w14:paraId="3485843C">
      <w:pPr>
        <w:pStyle w:val="10"/>
        <w:numPr>
          <w:ilvl w:val="0"/>
          <w:numId w:val="85"/>
        </w:numPr>
        <w:tabs>
          <w:tab w:val="left" w:pos="1450"/>
        </w:tabs>
        <w:spacing w:before="0" w:after="0" w:line="251" w:lineRule="exact"/>
        <w:ind w:left="1450" w:right="0" w:hanging="355"/>
        <w:jc w:val="left"/>
        <w:rPr>
          <w:sz w:val="21"/>
        </w:rPr>
      </w:pPr>
      <w:r>
        <w:rPr>
          <w:color w:val="343434"/>
          <w:spacing w:val="-6"/>
          <w:sz w:val="21"/>
        </w:rPr>
        <w:t>The</w:t>
      </w:r>
      <w:r>
        <w:rPr>
          <w:color w:val="343434"/>
          <w:spacing w:val="-8"/>
          <w:sz w:val="21"/>
        </w:rPr>
        <w:t xml:space="preserve"> </w:t>
      </w:r>
      <w:r>
        <w:rPr>
          <w:color w:val="343434"/>
          <w:spacing w:val="-6"/>
          <w:sz w:val="21"/>
        </w:rPr>
        <w:t>plans</w:t>
      </w:r>
      <w:r>
        <w:rPr>
          <w:color w:val="343434"/>
          <w:spacing w:val="-10"/>
          <w:sz w:val="21"/>
        </w:rPr>
        <w:t xml:space="preserve"> </w:t>
      </w:r>
      <w:r>
        <w:rPr>
          <w:color w:val="343434"/>
          <w:spacing w:val="-6"/>
          <w:sz w:val="21"/>
        </w:rPr>
        <w:t>to</w:t>
      </w:r>
      <w:r>
        <w:rPr>
          <w:color w:val="343434"/>
          <w:spacing w:val="-5"/>
          <w:sz w:val="21"/>
        </w:rPr>
        <w:t xml:space="preserve"> </w:t>
      </w:r>
      <w:r>
        <w:rPr>
          <w:color w:val="343434"/>
          <w:spacing w:val="-6"/>
          <w:sz w:val="21"/>
        </w:rPr>
        <w:t>cut</w:t>
      </w:r>
      <w:r>
        <w:rPr>
          <w:color w:val="343434"/>
          <w:spacing w:val="-7"/>
          <w:sz w:val="21"/>
        </w:rPr>
        <w:t xml:space="preserve"> </w:t>
      </w:r>
      <w:r>
        <w:rPr>
          <w:color w:val="343434"/>
          <w:spacing w:val="-6"/>
          <w:sz w:val="21"/>
        </w:rPr>
        <w:t>funding</w:t>
      </w:r>
      <w:r>
        <w:rPr>
          <w:color w:val="343434"/>
          <w:spacing w:val="-7"/>
          <w:sz w:val="21"/>
        </w:rPr>
        <w:t xml:space="preserve"> </w:t>
      </w:r>
      <w:r>
        <w:rPr>
          <w:color w:val="343434"/>
          <w:spacing w:val="-6"/>
          <w:sz w:val="21"/>
        </w:rPr>
        <w:t>are</w:t>
      </w:r>
      <w:r>
        <w:rPr>
          <w:color w:val="343434"/>
          <w:spacing w:val="-7"/>
          <w:sz w:val="21"/>
        </w:rPr>
        <w:t xml:space="preserve"> </w:t>
      </w:r>
      <w:r>
        <w:rPr>
          <w:color w:val="343434"/>
          <w:spacing w:val="-6"/>
          <w:sz w:val="21"/>
        </w:rPr>
        <w:t>penny-wise</w:t>
      </w:r>
      <w:r>
        <w:rPr>
          <w:color w:val="343434"/>
          <w:spacing w:val="-10"/>
          <w:sz w:val="21"/>
        </w:rPr>
        <w:t xml:space="preserve"> </w:t>
      </w:r>
      <w:r>
        <w:rPr>
          <w:color w:val="343434"/>
          <w:spacing w:val="-6"/>
          <w:sz w:val="21"/>
        </w:rPr>
        <w:t>and</w:t>
      </w:r>
      <w:r>
        <w:rPr>
          <w:color w:val="343434"/>
          <w:spacing w:val="-5"/>
          <w:sz w:val="21"/>
        </w:rPr>
        <w:t xml:space="preserve"> </w:t>
      </w:r>
      <w:r>
        <w:rPr>
          <w:color w:val="343434"/>
          <w:spacing w:val="-6"/>
          <w:sz w:val="21"/>
        </w:rPr>
        <w:t>pound-foolish</w:t>
      </w:r>
      <w:r>
        <w:rPr>
          <w:color w:val="343434"/>
          <w:spacing w:val="-7"/>
          <w:sz w:val="21"/>
        </w:rPr>
        <w:t xml:space="preserve"> </w:t>
      </w:r>
      <w:r>
        <w:rPr>
          <w:color w:val="343434"/>
          <w:spacing w:val="-6"/>
          <w:sz w:val="21"/>
        </w:rPr>
        <w:t>and</w:t>
      </w:r>
      <w:r>
        <w:rPr>
          <w:color w:val="343434"/>
          <w:spacing w:val="-4"/>
          <w:sz w:val="21"/>
        </w:rPr>
        <w:t xml:space="preserve"> </w:t>
      </w:r>
      <w:r>
        <w:rPr>
          <w:color w:val="343434"/>
          <w:spacing w:val="-6"/>
          <w:sz w:val="21"/>
        </w:rPr>
        <w:t>hence</w:t>
      </w:r>
      <w:r>
        <w:rPr>
          <w:color w:val="343434"/>
          <w:spacing w:val="-10"/>
          <w:sz w:val="21"/>
        </w:rPr>
        <w:t xml:space="preserve"> </w:t>
      </w:r>
      <w:r>
        <w:rPr>
          <w:color w:val="343434"/>
          <w:spacing w:val="-6"/>
          <w:sz w:val="21"/>
        </w:rPr>
        <w:t>fruitful.</w:t>
      </w:r>
    </w:p>
    <w:p w14:paraId="77C6A685">
      <w:pPr>
        <w:pStyle w:val="6"/>
        <w:spacing w:before="138"/>
        <w:rPr>
          <w:sz w:val="17"/>
        </w:rPr>
      </w:pPr>
    </w:p>
    <w:p w14:paraId="12227AFD">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3418D5FC">
      <w:pPr>
        <w:pStyle w:val="6"/>
        <w:spacing w:before="5"/>
        <w:rPr>
          <w:rFonts w:ascii="Arial"/>
          <w:b/>
          <w:sz w:val="17"/>
        </w:rPr>
      </w:pPr>
    </w:p>
    <w:p w14:paraId="7CFC9A86">
      <w:pPr>
        <w:pStyle w:val="2"/>
      </w:pPr>
      <w:r>
        <w:rPr>
          <w:color w:val="19212D"/>
        </w:rPr>
        <w:t xml:space="preserve">Question </w:t>
      </w:r>
      <w:r>
        <w:rPr>
          <w:color w:val="19212D"/>
          <w:spacing w:val="-5"/>
        </w:rPr>
        <w:t>145</w:t>
      </w:r>
    </w:p>
    <w:p w14:paraId="4E47F5DD">
      <w:pPr>
        <w:spacing w:before="220" w:line="225" w:lineRule="auto"/>
        <w:ind w:left="735" w:right="845" w:hanging="3"/>
        <w:jc w:val="left"/>
        <w:rPr>
          <w:rFonts w:ascii="Times New Roman"/>
          <w:sz w:val="27"/>
        </w:rPr>
      </w:pPr>
      <w:r>
        <w:rPr>
          <w:rFonts w:ascii="Times New Roman"/>
          <w:sz w:val="27"/>
        </w:rPr>
        <mc:AlternateContent>
          <mc:Choice Requires="wps">
            <w:drawing>
              <wp:anchor distT="0" distB="0" distL="0" distR="0" simplePos="0" relativeHeight="251755520" behindDoc="1" locked="0" layoutInCell="1" allowOverlap="1">
                <wp:simplePos x="0" y="0"/>
                <wp:positionH relativeFrom="page">
                  <wp:posOffset>916305</wp:posOffset>
                </wp:positionH>
                <wp:positionV relativeFrom="paragraph">
                  <wp:posOffset>137795</wp:posOffset>
                </wp:positionV>
                <wp:extent cx="843915" cy="191135"/>
                <wp:effectExtent l="0" t="0" r="0" b="0"/>
                <wp:wrapNone/>
                <wp:docPr id="498" name="Textbox 498"/>
                <wp:cNvGraphicFramePr/>
                <a:graphic xmlns:a="http://schemas.openxmlformats.org/drawingml/2006/main">
                  <a:graphicData uri="http://schemas.microsoft.com/office/word/2010/wordprocessingShape">
                    <wps:wsp>
                      <wps:cNvSpPr txBox="1"/>
                      <wps:spPr>
                        <a:xfrm>
                          <a:off x="0" y="0"/>
                          <a:ext cx="843915" cy="191135"/>
                        </a:xfrm>
                        <a:prstGeom prst="rect">
                          <a:avLst/>
                        </a:prstGeom>
                      </wps:spPr>
                      <wps:txbx>
                        <w:txbxContent>
                          <w:p w14:paraId="0E295AB9">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2"/>
                                <w:sz w:val="27"/>
                              </w:rPr>
                              <w:t xml:space="preserve"> </w:t>
                            </w:r>
                            <w:r>
                              <w:rPr>
                                <w:rFonts w:ascii="Times New Roman"/>
                                <w:b/>
                                <w:spacing w:val="-5"/>
                                <w:sz w:val="27"/>
                              </w:rPr>
                              <w:t>6:</w:t>
                            </w:r>
                          </w:p>
                        </w:txbxContent>
                      </wps:txbx>
                      <wps:bodyPr wrap="square" lIns="0" tIns="0" rIns="0" bIns="0" rtlCol="0">
                        <a:noAutofit/>
                      </wps:bodyPr>
                    </wps:wsp>
                  </a:graphicData>
                </a:graphic>
              </wp:anchor>
            </w:drawing>
          </mc:Choice>
          <mc:Fallback>
            <w:pict>
              <v:shape id="Textbox 498" o:spid="_x0000_s1026" o:spt="202" type="#_x0000_t202" style="position:absolute;left:0pt;margin-left:72.15pt;margin-top:10.85pt;height:15.05pt;width:66.45pt;mso-position-horizontal-relative:page;z-index:-251560960;mso-width-relative:page;mso-height-relative:page;" filled="f" stroked="f" coordsize="21600,21600" o:gfxdata="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FUmS7YAAAACQEAAA8AAAAAAAAAAQAgAAAAIgAAAGRycy9kb3ducmV2LnhtbFBLAQIUABQAAAAI&#10;AIdO4kA7RQzktAEAAHcDAAAOAAAAAAAAAAEAIAAAACcBAABkcnMvZTJvRG9jLnhtbFBLBQYAAAAA&#10;BgAGAFkBAABNBQAAAAA=&#10;">
                <v:fill on="f" focussize="0,0"/>
                <v:stroke on="f"/>
                <v:imagedata o:title=""/>
                <o:lock v:ext="edit" aspectratio="f"/>
                <v:textbox inset="0mm,0mm,0mm,0mm">
                  <w:txbxContent>
                    <w:p w14:paraId="0E295AB9">
                      <w:pPr>
                        <w:spacing w:before="0" w:line="300" w:lineRule="exact"/>
                        <w:ind w:left="0" w:right="0" w:firstLine="0"/>
                        <w:jc w:val="left"/>
                        <w:rPr>
                          <w:rFonts w:ascii="Times New Roman"/>
                          <w:b/>
                          <w:sz w:val="27"/>
                        </w:rPr>
                      </w:pPr>
                      <w:r>
                        <w:rPr>
                          <w:rFonts w:ascii="Times New Roman"/>
                          <w:b/>
                          <w:sz w:val="27"/>
                        </w:rPr>
                        <w:t>Question</w:t>
                      </w:r>
                      <w:r>
                        <w:rPr>
                          <w:rFonts w:ascii="Times New Roman"/>
                          <w:b/>
                          <w:spacing w:val="-12"/>
                          <w:sz w:val="27"/>
                        </w:rPr>
                        <w:t xml:space="preserve"> </w:t>
                      </w:r>
                      <w:r>
                        <w:rPr>
                          <w:rFonts w:ascii="Times New Roman"/>
                          <w:b/>
                          <w:spacing w:val="-5"/>
                          <w:sz w:val="27"/>
                        </w:rPr>
                        <w:t>6:</w:t>
                      </w:r>
                    </w:p>
                  </w:txbxContent>
                </v:textbox>
              </v:shape>
            </w:pict>
          </mc:Fallback>
        </mc:AlternateContent>
      </w:r>
      <w:r>
        <w:rPr>
          <w:position w:val="-7"/>
        </w:rPr>
        <w:drawing>
          <wp:inline distT="0" distB="0" distL="0" distR="0">
            <wp:extent cx="872490" cy="203200"/>
            <wp:effectExtent l="0" t="0" r="0" b="0"/>
            <wp:docPr id="499" name="Image 499"/>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56" cstate="print"/>
                    <a:stretch>
                      <a:fillRect/>
                    </a:stretch>
                  </pic:blipFill>
                  <pic:spPr>
                    <a:xfrm>
                      <a:off x="0" y="0"/>
                      <a:ext cx="872693" cy="203338"/>
                    </a:xfrm>
                    <a:prstGeom prst="rect">
                      <a:avLst/>
                    </a:prstGeom>
                  </pic:spPr>
                </pic:pic>
              </a:graphicData>
            </a:graphic>
          </wp:inline>
        </w:drawing>
      </w:r>
      <w:r>
        <w:rPr>
          <w:rFonts w:ascii="Times New Roman"/>
          <w:sz w:val="27"/>
        </w:rPr>
        <w:t>In</w:t>
      </w:r>
      <w:r>
        <w:rPr>
          <w:rFonts w:ascii="Times New Roman"/>
          <w:spacing w:val="-8"/>
          <w:sz w:val="27"/>
        </w:rPr>
        <w:t xml:space="preserve"> </w:t>
      </w:r>
      <w:r>
        <w:rPr>
          <w:rFonts w:ascii="Times New Roman"/>
          <w:sz w:val="27"/>
        </w:rPr>
        <w:t>a</w:t>
      </w:r>
      <w:r>
        <w:rPr>
          <w:rFonts w:ascii="Times New Roman"/>
          <w:spacing w:val="-2"/>
          <w:sz w:val="27"/>
        </w:rPr>
        <w:t xml:space="preserve"> </w:t>
      </w:r>
      <w:r>
        <w:rPr>
          <w:rFonts w:ascii="Times New Roman"/>
          <w:sz w:val="27"/>
        </w:rPr>
        <w:t>certain</w:t>
      </w:r>
      <w:r>
        <w:rPr>
          <w:rFonts w:ascii="Times New Roman"/>
          <w:spacing w:val="-7"/>
          <w:sz w:val="27"/>
        </w:rPr>
        <w:t xml:space="preserve"> </w:t>
      </w:r>
      <w:r>
        <w:rPr>
          <w:rFonts w:ascii="Times New Roman"/>
          <w:sz w:val="27"/>
        </w:rPr>
        <w:t>code</w:t>
      </w:r>
      <w:r>
        <w:rPr>
          <w:rFonts w:ascii="Times New Roman"/>
          <w:spacing w:val="-4"/>
          <w:sz w:val="27"/>
        </w:rPr>
        <w:t xml:space="preserve"> </w:t>
      </w:r>
      <w:r>
        <w:rPr>
          <w:rFonts w:ascii="Times New Roman"/>
          <w:sz w:val="27"/>
        </w:rPr>
        <w:t>language,</w:t>
      </w:r>
      <w:r>
        <w:rPr>
          <w:rFonts w:ascii="Times New Roman"/>
          <w:spacing w:val="-2"/>
          <w:sz w:val="27"/>
        </w:rPr>
        <w:t xml:space="preserve"> </w:t>
      </w:r>
      <w:r>
        <w:rPr>
          <w:rFonts w:ascii="Times New Roman"/>
          <w:sz w:val="27"/>
        </w:rPr>
        <w:t>Words</w:t>
      </w:r>
      <w:r>
        <w:rPr>
          <w:rFonts w:ascii="Times New Roman"/>
          <w:spacing w:val="-7"/>
          <w:sz w:val="27"/>
        </w:rPr>
        <w:t xml:space="preserve"> </w:t>
      </w:r>
      <w:r>
        <w:rPr>
          <w:rFonts w:ascii="Times New Roman"/>
          <w:sz w:val="27"/>
        </w:rPr>
        <w:t>in</w:t>
      </w:r>
      <w:r>
        <w:rPr>
          <w:rFonts w:ascii="Times New Roman"/>
          <w:spacing w:val="-1"/>
          <w:sz w:val="27"/>
        </w:rPr>
        <w:t xml:space="preserve"> </w:t>
      </w:r>
      <w:r>
        <w:rPr>
          <w:rFonts w:ascii="Times New Roman"/>
          <w:sz w:val="27"/>
        </w:rPr>
        <w:t>capital</w:t>
      </w:r>
      <w:r>
        <w:rPr>
          <w:rFonts w:ascii="Times New Roman"/>
          <w:spacing w:val="-10"/>
          <w:sz w:val="27"/>
        </w:rPr>
        <w:t xml:space="preserve"> </w:t>
      </w:r>
      <w:r>
        <w:rPr>
          <w:rFonts w:ascii="Times New Roman"/>
          <w:sz w:val="27"/>
        </w:rPr>
        <w:t>letters in</w:t>
      </w:r>
      <w:r>
        <w:rPr>
          <w:rFonts w:ascii="Times New Roman"/>
          <w:spacing w:val="-8"/>
          <w:sz w:val="27"/>
        </w:rPr>
        <w:t xml:space="preserve"> </w:t>
      </w:r>
      <w:r>
        <w:rPr>
          <w:rFonts w:ascii="Times New Roman"/>
          <w:sz w:val="27"/>
        </w:rPr>
        <w:t>column</w:t>
      </w:r>
      <w:r>
        <w:rPr>
          <w:rFonts w:ascii="Times New Roman"/>
          <w:spacing w:val="-1"/>
          <w:sz w:val="27"/>
        </w:rPr>
        <w:t xml:space="preserve"> </w:t>
      </w:r>
      <w:r>
        <w:rPr>
          <w:rFonts w:ascii="Times New Roman"/>
          <w:sz w:val="27"/>
        </w:rPr>
        <w:t>I</w:t>
      </w:r>
      <w:r>
        <w:rPr>
          <w:rFonts w:ascii="Times New Roman"/>
          <w:spacing w:val="-8"/>
          <w:sz w:val="27"/>
        </w:rPr>
        <w:t xml:space="preserve"> </w:t>
      </w:r>
      <w:r>
        <w:rPr>
          <w:rFonts w:ascii="Times New Roman"/>
          <w:sz w:val="27"/>
        </w:rPr>
        <w:t>are written</w:t>
      </w:r>
      <w:r>
        <w:rPr>
          <w:rFonts w:ascii="Times New Roman"/>
          <w:spacing w:val="-7"/>
          <w:sz w:val="27"/>
        </w:rPr>
        <w:t xml:space="preserve"> </w:t>
      </w:r>
      <w:r>
        <w:rPr>
          <w:rFonts w:ascii="Times New Roman"/>
          <w:sz w:val="27"/>
        </w:rPr>
        <w:t>in</w:t>
      </w:r>
      <w:r>
        <w:rPr>
          <w:rFonts w:ascii="Times New Roman"/>
          <w:spacing w:val="-3"/>
          <w:sz w:val="27"/>
        </w:rPr>
        <w:t xml:space="preserve"> </w:t>
      </w:r>
      <w:r>
        <w:rPr>
          <w:rFonts w:ascii="Times New Roman"/>
          <w:sz w:val="27"/>
        </w:rPr>
        <w:t>small</w:t>
      </w:r>
      <w:r>
        <w:rPr>
          <w:rFonts w:ascii="Times New Roman"/>
          <w:spacing w:val="-7"/>
          <w:sz w:val="27"/>
        </w:rPr>
        <w:t xml:space="preserve"> </w:t>
      </w:r>
      <w:r>
        <w:rPr>
          <w:rFonts w:ascii="Times New Roman"/>
          <w:sz w:val="27"/>
        </w:rPr>
        <w:t>letters</w:t>
      </w:r>
      <w:r>
        <w:rPr>
          <w:rFonts w:ascii="Times New Roman"/>
          <w:spacing w:val="-7"/>
          <w:sz w:val="27"/>
        </w:rPr>
        <w:t xml:space="preserve"> </w:t>
      </w:r>
      <w:r>
        <w:rPr>
          <w:rFonts w:ascii="Times New Roman"/>
          <w:sz w:val="27"/>
        </w:rPr>
        <w:t>in</w:t>
      </w:r>
      <w:r>
        <w:rPr>
          <w:rFonts w:ascii="Times New Roman"/>
          <w:spacing w:val="-3"/>
          <w:sz w:val="27"/>
        </w:rPr>
        <w:t xml:space="preserve"> </w:t>
      </w:r>
      <w:r>
        <w:rPr>
          <w:rFonts w:ascii="Times New Roman"/>
          <w:sz w:val="27"/>
        </w:rPr>
        <w:t>column</w:t>
      </w:r>
      <w:r>
        <w:rPr>
          <w:rFonts w:ascii="Times New Roman"/>
          <w:spacing w:val="-6"/>
          <w:sz w:val="27"/>
        </w:rPr>
        <w:t xml:space="preserve"> </w:t>
      </w:r>
      <w:r>
        <w:rPr>
          <w:rFonts w:ascii="Times New Roman"/>
          <w:sz w:val="27"/>
        </w:rPr>
        <w:t>II</w:t>
      </w:r>
      <w:r>
        <w:rPr>
          <w:rFonts w:ascii="Times New Roman"/>
          <w:spacing w:val="-5"/>
          <w:sz w:val="27"/>
        </w:rPr>
        <w:t xml:space="preserve"> </w:t>
      </w:r>
      <w:r>
        <w:rPr>
          <w:rFonts w:ascii="Times New Roman"/>
          <w:sz w:val="27"/>
        </w:rPr>
        <w:t>but</w:t>
      </w:r>
      <w:r>
        <w:rPr>
          <w:rFonts w:ascii="Times New Roman"/>
          <w:spacing w:val="-6"/>
          <w:sz w:val="27"/>
        </w:rPr>
        <w:t xml:space="preserve"> </w:t>
      </w:r>
      <w:r>
        <w:rPr>
          <w:rFonts w:ascii="Times New Roman"/>
          <w:sz w:val="27"/>
        </w:rPr>
        <w:t>the</w:t>
      </w:r>
      <w:r>
        <w:rPr>
          <w:rFonts w:ascii="Times New Roman"/>
          <w:spacing w:val="-4"/>
          <w:sz w:val="27"/>
        </w:rPr>
        <w:t xml:space="preserve"> </w:t>
      </w:r>
      <w:r>
        <w:rPr>
          <w:rFonts w:ascii="Times New Roman"/>
          <w:sz w:val="27"/>
        </w:rPr>
        <w:t>letters</w:t>
      </w:r>
      <w:r>
        <w:rPr>
          <w:rFonts w:ascii="Times New Roman"/>
          <w:spacing w:val="-4"/>
          <w:sz w:val="27"/>
        </w:rPr>
        <w:t xml:space="preserve"> </w:t>
      </w:r>
      <w:r>
        <w:rPr>
          <w:rFonts w:ascii="Times New Roman"/>
          <w:sz w:val="27"/>
        </w:rPr>
        <w:t>in</w:t>
      </w:r>
      <w:r>
        <w:rPr>
          <w:rFonts w:ascii="Times New Roman"/>
          <w:spacing w:val="-4"/>
          <w:sz w:val="27"/>
        </w:rPr>
        <w:t xml:space="preserve"> </w:t>
      </w:r>
      <w:r>
        <w:rPr>
          <w:rFonts w:ascii="Times New Roman"/>
          <w:sz w:val="27"/>
        </w:rPr>
        <w:t>column</w:t>
      </w:r>
      <w:r>
        <w:rPr>
          <w:rFonts w:ascii="Times New Roman"/>
          <w:spacing w:val="-4"/>
          <w:sz w:val="27"/>
        </w:rPr>
        <w:t xml:space="preserve"> </w:t>
      </w:r>
      <w:r>
        <w:rPr>
          <w:rFonts w:ascii="Times New Roman"/>
          <w:sz w:val="27"/>
        </w:rPr>
        <w:t>II</w:t>
      </w:r>
      <w:r>
        <w:rPr>
          <w:rFonts w:ascii="Times New Roman"/>
          <w:spacing w:val="-4"/>
          <w:sz w:val="27"/>
        </w:rPr>
        <w:t xml:space="preserve"> </w:t>
      </w:r>
      <w:r>
        <w:rPr>
          <w:rFonts w:ascii="Times New Roman"/>
          <w:sz w:val="27"/>
        </w:rPr>
        <w:t>are</w:t>
      </w:r>
      <w:r>
        <w:rPr>
          <w:rFonts w:ascii="Times New Roman"/>
          <w:spacing w:val="-9"/>
          <w:sz w:val="27"/>
        </w:rPr>
        <w:t xml:space="preserve"> </w:t>
      </w:r>
      <w:r>
        <w:rPr>
          <w:rFonts w:ascii="Times New Roman"/>
          <w:sz w:val="27"/>
        </w:rPr>
        <w:t>jumbled</w:t>
      </w:r>
      <w:r>
        <w:rPr>
          <w:rFonts w:ascii="Times New Roman"/>
          <w:spacing w:val="-6"/>
          <w:sz w:val="27"/>
        </w:rPr>
        <w:t xml:space="preserve"> </w:t>
      </w:r>
      <w:r>
        <w:rPr>
          <w:rFonts w:ascii="Times New Roman"/>
          <w:spacing w:val="-5"/>
          <w:sz w:val="27"/>
        </w:rPr>
        <w:t>up.</w:t>
      </w:r>
    </w:p>
    <w:p w14:paraId="56799E56">
      <w:pPr>
        <w:pStyle w:val="6"/>
        <w:spacing w:before="14"/>
        <w:rPr>
          <w:rFonts w:ascii="Times New Roman"/>
          <w:sz w:val="20"/>
        </w:rPr>
      </w:pPr>
    </w:p>
    <w:tbl>
      <w:tblPr>
        <w:tblStyle w:val="5"/>
        <w:tblW w:w="0" w:type="auto"/>
        <w:tblInd w:w="852" w:type="dxa"/>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Layout w:type="fixed"/>
        <w:tblCellMar>
          <w:top w:w="0" w:type="dxa"/>
          <w:left w:w="0" w:type="dxa"/>
          <w:bottom w:w="0" w:type="dxa"/>
          <w:right w:w="0" w:type="dxa"/>
        </w:tblCellMar>
      </w:tblPr>
      <w:tblGrid>
        <w:gridCol w:w="3857"/>
        <w:gridCol w:w="3857"/>
      </w:tblGrid>
      <w:tr w14:paraId="12B52146">
        <w:tblPrEx>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CellMar>
            <w:top w:w="0" w:type="dxa"/>
            <w:left w:w="0" w:type="dxa"/>
            <w:bottom w:w="0" w:type="dxa"/>
            <w:right w:w="0" w:type="dxa"/>
          </w:tblCellMar>
        </w:tblPrEx>
        <w:trPr>
          <w:trHeight w:val="331" w:hRule="atLeast"/>
        </w:trPr>
        <w:tc>
          <w:tcPr>
            <w:tcW w:w="3857" w:type="dxa"/>
          </w:tcPr>
          <w:p w14:paraId="68D521AE">
            <w:pPr>
              <w:pStyle w:val="11"/>
              <w:spacing w:line="306" w:lineRule="exact"/>
              <w:rPr>
                <w:sz w:val="27"/>
              </w:rPr>
            </w:pPr>
            <w:r>
              <w:rPr>
                <w:sz w:val="27"/>
              </w:rPr>
              <w:t>Column</w:t>
            </w:r>
            <w:r>
              <w:rPr>
                <w:spacing w:val="-7"/>
                <w:sz w:val="27"/>
              </w:rPr>
              <w:t xml:space="preserve"> </w:t>
            </w:r>
            <w:r>
              <w:rPr>
                <w:spacing w:val="-10"/>
                <w:sz w:val="27"/>
              </w:rPr>
              <w:t>1</w:t>
            </w:r>
          </w:p>
        </w:tc>
        <w:tc>
          <w:tcPr>
            <w:tcW w:w="3857" w:type="dxa"/>
          </w:tcPr>
          <w:p w14:paraId="3420FEC5">
            <w:pPr>
              <w:pStyle w:val="11"/>
              <w:spacing w:line="306" w:lineRule="exact"/>
              <w:rPr>
                <w:sz w:val="27"/>
              </w:rPr>
            </w:pPr>
            <w:r>
              <w:rPr>
                <w:sz w:val="27"/>
              </w:rPr>
              <w:t>Column</w:t>
            </w:r>
            <w:r>
              <w:rPr>
                <w:spacing w:val="-6"/>
                <w:sz w:val="27"/>
              </w:rPr>
              <w:t xml:space="preserve"> </w:t>
            </w:r>
            <w:r>
              <w:rPr>
                <w:spacing w:val="-10"/>
                <w:sz w:val="27"/>
              </w:rPr>
              <w:t>2</w:t>
            </w:r>
          </w:p>
        </w:tc>
      </w:tr>
      <w:tr w14:paraId="649BAAEC">
        <w:tblPrEx>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CellMar>
            <w:top w:w="0" w:type="dxa"/>
            <w:left w:w="0" w:type="dxa"/>
            <w:bottom w:w="0" w:type="dxa"/>
            <w:right w:w="0" w:type="dxa"/>
          </w:tblCellMar>
        </w:tblPrEx>
        <w:trPr>
          <w:trHeight w:val="328" w:hRule="atLeast"/>
        </w:trPr>
        <w:tc>
          <w:tcPr>
            <w:tcW w:w="3857" w:type="dxa"/>
          </w:tcPr>
          <w:p w14:paraId="3F1AAC68">
            <w:pPr>
              <w:pStyle w:val="11"/>
              <w:spacing w:line="306" w:lineRule="exact"/>
              <w:rPr>
                <w:sz w:val="27"/>
              </w:rPr>
            </w:pPr>
            <w:r>
              <w:rPr>
                <w:spacing w:val="-4"/>
                <w:sz w:val="27"/>
              </w:rPr>
              <w:t>TONE</w:t>
            </w:r>
          </w:p>
        </w:tc>
        <w:tc>
          <w:tcPr>
            <w:tcW w:w="3857" w:type="dxa"/>
          </w:tcPr>
          <w:p w14:paraId="36D66084">
            <w:pPr>
              <w:pStyle w:val="11"/>
              <w:spacing w:line="306" w:lineRule="exact"/>
              <w:rPr>
                <w:sz w:val="27"/>
              </w:rPr>
            </w:pPr>
            <w:r>
              <w:rPr>
                <w:spacing w:val="-4"/>
                <w:sz w:val="27"/>
              </w:rPr>
              <w:t>fbcz</w:t>
            </w:r>
          </w:p>
        </w:tc>
      </w:tr>
      <w:tr w14:paraId="060E3769">
        <w:tblPrEx>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CellMar>
            <w:top w:w="0" w:type="dxa"/>
            <w:left w:w="0" w:type="dxa"/>
            <w:bottom w:w="0" w:type="dxa"/>
            <w:right w:w="0" w:type="dxa"/>
          </w:tblCellMar>
        </w:tblPrEx>
        <w:trPr>
          <w:trHeight w:val="331" w:hRule="atLeast"/>
        </w:trPr>
        <w:tc>
          <w:tcPr>
            <w:tcW w:w="3857" w:type="dxa"/>
          </w:tcPr>
          <w:p w14:paraId="5E7A0786">
            <w:pPr>
              <w:pStyle w:val="11"/>
              <w:spacing w:line="306" w:lineRule="exact"/>
              <w:rPr>
                <w:sz w:val="27"/>
              </w:rPr>
            </w:pPr>
            <w:r>
              <w:rPr>
                <w:spacing w:val="-2"/>
                <w:sz w:val="27"/>
              </w:rPr>
              <w:t>FACTOR</w:t>
            </w:r>
          </w:p>
        </w:tc>
        <w:tc>
          <w:tcPr>
            <w:tcW w:w="3857" w:type="dxa"/>
          </w:tcPr>
          <w:p w14:paraId="7E054344">
            <w:pPr>
              <w:pStyle w:val="11"/>
              <w:spacing w:line="306" w:lineRule="exact"/>
              <w:rPr>
                <w:sz w:val="27"/>
              </w:rPr>
            </w:pPr>
            <w:r>
              <w:rPr>
                <w:spacing w:val="-2"/>
                <w:sz w:val="27"/>
              </w:rPr>
              <w:t>sbkdzm</w:t>
            </w:r>
          </w:p>
        </w:tc>
      </w:tr>
      <w:tr w14:paraId="503172BA">
        <w:tblPrEx>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CellMar>
            <w:top w:w="0" w:type="dxa"/>
            <w:left w:w="0" w:type="dxa"/>
            <w:bottom w:w="0" w:type="dxa"/>
            <w:right w:w="0" w:type="dxa"/>
          </w:tblCellMar>
        </w:tblPrEx>
        <w:trPr>
          <w:trHeight w:val="329" w:hRule="atLeast"/>
        </w:trPr>
        <w:tc>
          <w:tcPr>
            <w:tcW w:w="3857" w:type="dxa"/>
          </w:tcPr>
          <w:p w14:paraId="50DA252A">
            <w:pPr>
              <w:pStyle w:val="11"/>
              <w:spacing w:line="306" w:lineRule="exact"/>
              <w:rPr>
                <w:sz w:val="27"/>
              </w:rPr>
            </w:pPr>
            <w:r>
              <w:rPr>
                <w:spacing w:val="-5"/>
                <w:sz w:val="27"/>
              </w:rPr>
              <w:t>RAP</w:t>
            </w:r>
          </w:p>
        </w:tc>
        <w:tc>
          <w:tcPr>
            <w:tcW w:w="3857" w:type="dxa"/>
          </w:tcPr>
          <w:p w14:paraId="2E3F934E">
            <w:pPr>
              <w:pStyle w:val="11"/>
              <w:spacing w:line="306" w:lineRule="exact"/>
              <w:rPr>
                <w:sz w:val="27"/>
              </w:rPr>
            </w:pPr>
            <w:r>
              <w:rPr>
                <w:spacing w:val="-5"/>
                <w:sz w:val="27"/>
              </w:rPr>
              <w:t>tmd</w:t>
            </w:r>
          </w:p>
        </w:tc>
      </w:tr>
      <w:tr w14:paraId="37E59D00">
        <w:tblPrEx>
          <w:tblBorders>
            <w:top w:val="single" w:color="DEDEDE" w:sz="24" w:space="0"/>
            <w:left w:val="single" w:color="DEDEDE" w:sz="24" w:space="0"/>
            <w:bottom w:val="single" w:color="DEDEDE" w:sz="24" w:space="0"/>
            <w:right w:val="single" w:color="DEDEDE" w:sz="24" w:space="0"/>
            <w:insideH w:val="single" w:color="DEDEDE" w:sz="24" w:space="0"/>
            <w:insideV w:val="single" w:color="DEDEDE" w:sz="24" w:space="0"/>
          </w:tblBorders>
          <w:tblCellMar>
            <w:top w:w="0" w:type="dxa"/>
            <w:left w:w="0" w:type="dxa"/>
            <w:bottom w:w="0" w:type="dxa"/>
            <w:right w:w="0" w:type="dxa"/>
          </w:tblCellMar>
        </w:tblPrEx>
        <w:trPr>
          <w:trHeight w:val="316" w:hRule="atLeast"/>
        </w:trPr>
        <w:tc>
          <w:tcPr>
            <w:tcW w:w="3857" w:type="dxa"/>
          </w:tcPr>
          <w:p w14:paraId="65593EA3">
            <w:pPr>
              <w:pStyle w:val="11"/>
              <w:spacing w:line="294" w:lineRule="exact"/>
              <w:rPr>
                <w:sz w:val="27"/>
              </w:rPr>
            </w:pPr>
            <w:r>
              <w:rPr>
                <w:spacing w:val="-4"/>
                <w:sz w:val="27"/>
              </w:rPr>
              <w:t>HEAT</w:t>
            </w:r>
          </w:p>
        </w:tc>
        <w:tc>
          <w:tcPr>
            <w:tcW w:w="3857" w:type="dxa"/>
          </w:tcPr>
          <w:p w14:paraId="03100B4D">
            <w:pPr>
              <w:pStyle w:val="11"/>
              <w:spacing w:line="294" w:lineRule="exact"/>
              <w:rPr>
                <w:sz w:val="27"/>
              </w:rPr>
            </w:pPr>
            <w:r>
              <w:rPr>
                <w:spacing w:val="-4"/>
                <w:sz w:val="27"/>
              </w:rPr>
              <w:t>mzpc</w:t>
            </w:r>
          </w:p>
        </w:tc>
      </w:tr>
    </w:tbl>
    <w:p w14:paraId="0C288EB7">
      <w:pPr>
        <w:spacing w:before="2"/>
        <w:ind w:left="735" w:right="845" w:firstLine="0"/>
        <w:jc w:val="left"/>
        <w:rPr>
          <w:rFonts w:ascii="Times New Roman"/>
          <w:sz w:val="27"/>
        </w:rPr>
      </w:pPr>
      <w:r>
        <w:rPr>
          <w:rFonts w:ascii="Times New Roman"/>
          <w:sz w:val="27"/>
        </w:rPr>
        <w:t>Decode</w:t>
      </w:r>
      <w:r>
        <w:rPr>
          <w:rFonts w:ascii="Times New Roman"/>
          <w:spacing w:val="-5"/>
          <w:sz w:val="27"/>
        </w:rPr>
        <w:t xml:space="preserve"> </w:t>
      </w:r>
      <w:r>
        <w:rPr>
          <w:rFonts w:ascii="Times New Roman"/>
          <w:sz w:val="27"/>
        </w:rPr>
        <w:t>the</w:t>
      </w:r>
      <w:r>
        <w:rPr>
          <w:rFonts w:ascii="Times New Roman"/>
          <w:spacing w:val="-5"/>
          <w:sz w:val="27"/>
        </w:rPr>
        <w:t xml:space="preserve"> </w:t>
      </w:r>
      <w:r>
        <w:rPr>
          <w:rFonts w:ascii="Times New Roman"/>
          <w:sz w:val="27"/>
        </w:rPr>
        <w:t>language</w:t>
      </w:r>
      <w:r>
        <w:rPr>
          <w:rFonts w:ascii="Times New Roman"/>
          <w:spacing w:val="-9"/>
          <w:sz w:val="27"/>
        </w:rPr>
        <w:t xml:space="preserve"> </w:t>
      </w:r>
      <w:r>
        <w:rPr>
          <w:rFonts w:ascii="Times New Roman"/>
          <w:sz w:val="27"/>
        </w:rPr>
        <w:t>and</w:t>
      </w:r>
      <w:r>
        <w:rPr>
          <w:rFonts w:ascii="Times New Roman"/>
          <w:spacing w:val="-4"/>
          <w:sz w:val="27"/>
        </w:rPr>
        <w:t xml:space="preserve"> </w:t>
      </w:r>
      <w:r>
        <w:rPr>
          <w:rFonts w:ascii="Times New Roman"/>
          <w:sz w:val="27"/>
        </w:rPr>
        <w:t>select</w:t>
      </w:r>
      <w:r>
        <w:rPr>
          <w:rFonts w:ascii="Times New Roman"/>
          <w:spacing w:val="-11"/>
          <w:sz w:val="27"/>
        </w:rPr>
        <w:t xml:space="preserve"> </w:t>
      </w:r>
      <w:r>
        <w:rPr>
          <w:rFonts w:ascii="Times New Roman"/>
          <w:sz w:val="27"/>
        </w:rPr>
        <w:t>the</w:t>
      </w:r>
      <w:r>
        <w:rPr>
          <w:rFonts w:ascii="Times New Roman"/>
          <w:spacing w:val="-3"/>
          <w:sz w:val="27"/>
        </w:rPr>
        <w:t xml:space="preserve"> </w:t>
      </w:r>
      <w:r>
        <w:rPr>
          <w:rFonts w:ascii="Times New Roman"/>
          <w:sz w:val="27"/>
        </w:rPr>
        <w:t>correct</w:t>
      </w:r>
      <w:r>
        <w:rPr>
          <w:rFonts w:ascii="Times New Roman"/>
          <w:spacing w:val="-10"/>
          <w:sz w:val="27"/>
        </w:rPr>
        <w:t xml:space="preserve"> </w:t>
      </w:r>
      <w:r>
        <w:rPr>
          <w:rFonts w:ascii="Times New Roman"/>
          <w:sz w:val="27"/>
        </w:rPr>
        <w:t>code</w:t>
      </w:r>
      <w:r>
        <w:rPr>
          <w:rFonts w:ascii="Times New Roman"/>
          <w:spacing w:val="-4"/>
          <w:sz w:val="27"/>
        </w:rPr>
        <w:t xml:space="preserve"> </w:t>
      </w:r>
      <w:r>
        <w:rPr>
          <w:rFonts w:ascii="Times New Roman"/>
          <w:sz w:val="27"/>
        </w:rPr>
        <w:t>(coded</w:t>
      </w:r>
      <w:r>
        <w:rPr>
          <w:rFonts w:ascii="Times New Roman"/>
          <w:spacing w:val="-1"/>
          <w:sz w:val="27"/>
        </w:rPr>
        <w:t xml:space="preserve"> </w:t>
      </w:r>
      <w:r>
        <w:rPr>
          <w:rFonts w:ascii="Times New Roman"/>
          <w:sz w:val="27"/>
        </w:rPr>
        <w:t>letters</w:t>
      </w:r>
      <w:r>
        <w:rPr>
          <w:rFonts w:ascii="Times New Roman"/>
          <w:spacing w:val="-9"/>
          <w:sz w:val="27"/>
        </w:rPr>
        <w:t xml:space="preserve"> </w:t>
      </w:r>
      <w:r>
        <w:rPr>
          <w:rFonts w:ascii="Times New Roman"/>
          <w:sz w:val="27"/>
        </w:rPr>
        <w:t>in</w:t>
      </w:r>
      <w:r>
        <w:rPr>
          <w:rFonts w:ascii="Times New Roman"/>
          <w:spacing w:val="-2"/>
          <w:sz w:val="27"/>
        </w:rPr>
        <w:t xml:space="preserve"> </w:t>
      </w:r>
      <w:r>
        <w:rPr>
          <w:rFonts w:ascii="Times New Roman"/>
          <w:sz w:val="27"/>
        </w:rPr>
        <w:t>the</w:t>
      </w:r>
      <w:r>
        <w:rPr>
          <w:rFonts w:ascii="Times New Roman"/>
          <w:spacing w:val="-10"/>
          <w:sz w:val="27"/>
        </w:rPr>
        <w:t xml:space="preserve"> </w:t>
      </w:r>
      <w:r>
        <w:rPr>
          <w:rFonts w:ascii="Times New Roman"/>
          <w:sz w:val="27"/>
        </w:rPr>
        <w:t>proper</w:t>
      </w:r>
      <w:r>
        <w:rPr>
          <w:rFonts w:ascii="Times New Roman"/>
          <w:spacing w:val="-4"/>
          <w:sz w:val="27"/>
        </w:rPr>
        <w:t xml:space="preserve"> </w:t>
      </w:r>
      <w:r>
        <w:rPr>
          <w:rFonts w:ascii="Times New Roman"/>
          <w:sz w:val="27"/>
        </w:rPr>
        <w:t>order) for the word PARENT</w:t>
      </w:r>
    </w:p>
    <w:p w14:paraId="2916DCE6">
      <w:pPr>
        <w:pStyle w:val="10"/>
        <w:numPr>
          <w:ilvl w:val="0"/>
          <w:numId w:val="86"/>
        </w:numPr>
        <w:tabs>
          <w:tab w:val="left" w:pos="1454"/>
        </w:tabs>
        <w:spacing w:before="276" w:after="0" w:line="366" w:lineRule="exact"/>
        <w:ind w:left="1454" w:right="0" w:hanging="359"/>
        <w:jc w:val="left"/>
        <w:rPr>
          <w:rFonts w:ascii="Times New Roman"/>
          <w:sz w:val="32"/>
        </w:rPr>
      </w:pPr>
      <w:r>
        <w:rPr>
          <w:rFonts w:ascii="Times New Roman"/>
          <w:spacing w:val="-2"/>
          <w:sz w:val="32"/>
        </w:rPr>
        <w:t>dcmzft</w:t>
      </w:r>
    </w:p>
    <w:p w14:paraId="1C2296AA">
      <w:pPr>
        <w:pStyle w:val="10"/>
        <w:numPr>
          <w:ilvl w:val="0"/>
          <w:numId w:val="86"/>
        </w:numPr>
        <w:tabs>
          <w:tab w:val="left" w:pos="1454"/>
        </w:tabs>
        <w:spacing w:before="0" w:after="0" w:line="366" w:lineRule="exact"/>
        <w:ind w:left="1454" w:right="0" w:hanging="359"/>
        <w:jc w:val="left"/>
        <w:rPr>
          <w:rFonts w:ascii="Times New Roman"/>
          <w:sz w:val="32"/>
        </w:rPr>
      </w:pPr>
      <w:r>
        <w:rPr>
          <w:rFonts w:ascii="Times New Roman"/>
          <w:spacing w:val="-2"/>
          <w:sz w:val="32"/>
        </w:rPr>
        <w:t>tmsfcz</w:t>
      </w:r>
    </w:p>
    <w:p w14:paraId="02ECB508">
      <w:pPr>
        <w:pStyle w:val="10"/>
        <w:numPr>
          <w:ilvl w:val="0"/>
          <w:numId w:val="86"/>
        </w:numPr>
        <w:tabs>
          <w:tab w:val="left" w:pos="1454"/>
        </w:tabs>
        <w:spacing w:before="4" w:after="0" w:line="240" w:lineRule="auto"/>
        <w:ind w:left="1454" w:right="0" w:hanging="359"/>
        <w:jc w:val="left"/>
        <w:rPr>
          <w:rFonts w:ascii="Times New Roman"/>
          <w:sz w:val="32"/>
        </w:rPr>
      </w:pPr>
      <w:r>
        <w:rPr>
          <w:rFonts w:ascii="Times New Roman"/>
          <w:spacing w:val="-2"/>
          <w:sz w:val="32"/>
        </w:rPr>
        <w:t>tmdcfz</w:t>
      </w:r>
    </w:p>
    <w:p w14:paraId="44F3E7DE">
      <w:pPr>
        <w:pStyle w:val="10"/>
        <w:numPr>
          <w:ilvl w:val="0"/>
          <w:numId w:val="86"/>
        </w:numPr>
        <w:tabs>
          <w:tab w:val="left" w:pos="1454"/>
        </w:tabs>
        <w:spacing w:before="4" w:after="0" w:line="240" w:lineRule="auto"/>
        <w:ind w:left="1454" w:right="0" w:hanging="359"/>
        <w:jc w:val="left"/>
        <w:rPr>
          <w:rFonts w:ascii="Times New Roman"/>
          <w:sz w:val="32"/>
        </w:rPr>
      </w:pPr>
      <w:r>
        <w:rPr>
          <w:rFonts w:ascii="Times New Roman"/>
          <w:spacing w:val="-2"/>
          <w:sz w:val="32"/>
        </w:rPr>
        <w:t>kmdcfz</w:t>
      </w:r>
    </w:p>
    <w:p w14:paraId="0EB7A5DB">
      <w:pPr>
        <w:pStyle w:val="6"/>
        <w:spacing w:before="146"/>
        <w:rPr>
          <w:rFonts w:ascii="Times New Roman"/>
          <w:sz w:val="17"/>
        </w:rPr>
      </w:pPr>
    </w:p>
    <w:p w14:paraId="456A96FC">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1A51A60F">
      <w:pPr>
        <w:pStyle w:val="6"/>
        <w:spacing w:before="5"/>
        <w:rPr>
          <w:rFonts w:ascii="Arial"/>
          <w:b/>
          <w:sz w:val="17"/>
        </w:rPr>
      </w:pPr>
    </w:p>
    <w:p w14:paraId="76C03163">
      <w:pPr>
        <w:pStyle w:val="2"/>
        <w:spacing w:before="1"/>
      </w:pPr>
      <w:r>
        <w:rPr>
          <w:color w:val="19212D"/>
        </w:rPr>
        <w:t xml:space="preserve">Question </w:t>
      </w:r>
      <w:r>
        <w:rPr>
          <w:color w:val="19212D"/>
          <w:spacing w:val="-5"/>
        </w:rPr>
        <w:t>146</w:t>
      </w:r>
    </w:p>
    <w:p w14:paraId="15B24704">
      <w:pPr>
        <w:pStyle w:val="6"/>
        <w:spacing w:before="211" w:line="333" w:lineRule="auto"/>
        <w:ind w:left="735" w:right="845" w:hanging="3"/>
      </w:pPr>
      <w:r>
        <mc:AlternateContent>
          <mc:Choice Requires="wps">
            <w:drawing>
              <wp:anchor distT="0" distB="0" distL="0" distR="0" simplePos="0" relativeHeight="251756544" behindDoc="1" locked="0" layoutInCell="1" allowOverlap="1">
                <wp:simplePos x="0" y="0"/>
                <wp:positionH relativeFrom="page">
                  <wp:posOffset>916305</wp:posOffset>
                </wp:positionH>
                <wp:positionV relativeFrom="paragraph">
                  <wp:posOffset>137160</wp:posOffset>
                </wp:positionV>
                <wp:extent cx="862965" cy="179070"/>
                <wp:effectExtent l="0" t="0" r="0" b="0"/>
                <wp:wrapNone/>
                <wp:docPr id="500" name="Textbox 500"/>
                <wp:cNvGraphicFramePr/>
                <a:graphic xmlns:a="http://schemas.openxmlformats.org/drawingml/2006/main">
                  <a:graphicData uri="http://schemas.microsoft.com/office/word/2010/wordprocessingShape">
                    <wps:wsp>
                      <wps:cNvSpPr txBox="1"/>
                      <wps:spPr>
                        <a:xfrm>
                          <a:off x="0" y="0"/>
                          <a:ext cx="862965" cy="179070"/>
                        </a:xfrm>
                        <a:prstGeom prst="rect">
                          <a:avLst/>
                        </a:prstGeom>
                      </wps:spPr>
                      <wps:txbx>
                        <w:txbxContent>
                          <w:p w14:paraId="611B8B62">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2</w:t>
                            </w:r>
                            <w:r>
                              <w:rPr>
                                <w:b/>
                                <w:color w:val="343434"/>
                                <w:spacing w:val="-15"/>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500" o:spid="_x0000_s1026" o:spt="202" type="#_x0000_t202" style="position:absolute;left:0pt;margin-left:72.15pt;margin-top:10.8pt;height:14.1pt;width:67.95pt;mso-position-horizontal-relative:page;z-index:-251559936;mso-width-relative:page;mso-height-relative:page;" filled="f" stroked="f" coordsize="21600,21600" o:gfxdata="UEsDBAoAAAAAAIdO4kAAAAAAAAAAAAAAAAAEAAAAZHJzL1BLAwQUAAAACACHTuJAVOpb4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TqW+HYAAAACQEAAA8AAAAAAAAAAQAgAAAAIgAAAGRycy9kb3ducmV2LnhtbFBLAQIUABQAAAAI&#10;AIdO4kCDy52htAEAAHcDAAAOAAAAAAAAAAEAIAAAACcBAABkcnMvZTJvRG9jLnhtbFBLBQYAAAAA&#10;BgAGAFkBAABNBQAAAAA=&#10;">
                <v:fill on="f" focussize="0,0"/>
                <v:stroke on="f"/>
                <v:imagedata o:title=""/>
                <o:lock v:ext="edit" aspectratio="f"/>
                <v:textbox inset="0mm,0mm,0mm,0mm">
                  <w:txbxContent>
                    <w:p w14:paraId="611B8B62">
                      <w:pPr>
                        <w:spacing w:before="0" w:line="281" w:lineRule="exact"/>
                        <w:ind w:left="0" w:right="0" w:firstLine="0"/>
                        <w:jc w:val="left"/>
                        <w:rPr>
                          <w:b/>
                          <w:sz w:val="24"/>
                        </w:rPr>
                      </w:pPr>
                      <w:r>
                        <w:rPr>
                          <w:b/>
                          <w:color w:val="343434"/>
                          <w:sz w:val="24"/>
                        </w:rPr>
                        <w:t>Question</w:t>
                      </w:r>
                      <w:r>
                        <w:rPr>
                          <w:b/>
                          <w:color w:val="343434"/>
                          <w:spacing w:val="-15"/>
                          <w:sz w:val="24"/>
                        </w:rPr>
                        <w:t xml:space="preserve"> </w:t>
                      </w:r>
                      <w:r>
                        <w:rPr>
                          <w:b/>
                          <w:color w:val="343434"/>
                          <w:sz w:val="24"/>
                        </w:rPr>
                        <w:t>2</w:t>
                      </w:r>
                      <w:r>
                        <w:rPr>
                          <w:b/>
                          <w:color w:val="343434"/>
                          <w:spacing w:val="-15"/>
                          <w:sz w:val="24"/>
                        </w:rPr>
                        <w:t xml:space="preserve"> </w:t>
                      </w:r>
                      <w:r>
                        <w:rPr>
                          <w:b/>
                          <w:color w:val="343434"/>
                          <w:spacing w:val="-18"/>
                          <w:sz w:val="24"/>
                        </w:rPr>
                        <w:t>–</w:t>
                      </w:r>
                    </w:p>
                  </w:txbxContent>
                </v:textbox>
              </v:shape>
            </w:pict>
          </mc:Fallback>
        </mc:AlternateContent>
      </w:r>
      <w:r>
        <w:rPr>
          <w:position w:val="-7"/>
        </w:rPr>
        <w:drawing>
          <wp:inline distT="0" distB="0" distL="0" distR="0">
            <wp:extent cx="880110" cy="191770"/>
            <wp:effectExtent l="0" t="0" r="0" b="0"/>
            <wp:docPr id="501" name="Image 501"/>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57" cstate="print"/>
                    <a:stretch>
                      <a:fillRect/>
                    </a:stretch>
                  </pic:blipFill>
                  <pic:spPr>
                    <a:xfrm>
                      <a:off x="0" y="0"/>
                      <a:ext cx="880313" cy="192227"/>
                    </a:xfrm>
                    <a:prstGeom prst="rect">
                      <a:avLst/>
                    </a:prstGeom>
                  </pic:spPr>
                </pic:pic>
              </a:graphicData>
            </a:graphic>
          </wp:inline>
        </w:drawing>
      </w:r>
      <w:r>
        <w:rPr>
          <w:color w:val="343434"/>
          <w:spacing w:val="-2"/>
        </w:rPr>
        <w:t>Select</w:t>
      </w:r>
      <w:r>
        <w:rPr>
          <w:color w:val="343434"/>
          <w:spacing w:val="-6"/>
        </w:rPr>
        <w:t xml:space="preserve"> </w:t>
      </w:r>
      <w:r>
        <w:rPr>
          <w:color w:val="343434"/>
          <w:spacing w:val="-2"/>
        </w:rPr>
        <w:t>the</w:t>
      </w:r>
      <w:r>
        <w:rPr>
          <w:color w:val="343434"/>
          <w:spacing w:val="-11"/>
        </w:rPr>
        <w:t xml:space="preserve"> </w:t>
      </w:r>
      <w:r>
        <w:rPr>
          <w:color w:val="343434"/>
          <w:spacing w:val="-2"/>
        </w:rPr>
        <w:t>sentence</w:t>
      </w:r>
      <w:r>
        <w:rPr>
          <w:color w:val="343434"/>
          <w:spacing w:val="-11"/>
        </w:rPr>
        <w:t xml:space="preserve"> </w:t>
      </w:r>
      <w:r>
        <w:rPr>
          <w:color w:val="343434"/>
          <w:spacing w:val="-2"/>
        </w:rPr>
        <w:t>in</w:t>
      </w:r>
      <w:r>
        <w:rPr>
          <w:color w:val="343434"/>
          <w:spacing w:val="-6"/>
        </w:rPr>
        <w:t xml:space="preserve"> </w:t>
      </w:r>
      <w:r>
        <w:rPr>
          <w:color w:val="343434"/>
          <w:spacing w:val="-2"/>
        </w:rPr>
        <w:t>which</w:t>
      </w:r>
      <w:r>
        <w:rPr>
          <w:color w:val="343434"/>
          <w:spacing w:val="-11"/>
        </w:rPr>
        <w:t xml:space="preserve"> </w:t>
      </w:r>
      <w:r>
        <w:rPr>
          <w:color w:val="343434"/>
          <w:spacing w:val="-2"/>
        </w:rPr>
        <w:t>the</w:t>
      </w:r>
      <w:r>
        <w:rPr>
          <w:color w:val="343434"/>
          <w:spacing w:val="-11"/>
        </w:rPr>
        <w:t xml:space="preserve"> </w:t>
      </w:r>
      <w:r>
        <w:rPr>
          <w:color w:val="343434"/>
          <w:spacing w:val="-2"/>
        </w:rPr>
        <w:t>underlined</w:t>
      </w:r>
      <w:r>
        <w:rPr>
          <w:color w:val="343434"/>
          <w:spacing w:val="-10"/>
        </w:rPr>
        <w:t xml:space="preserve"> </w:t>
      </w:r>
      <w:r>
        <w:rPr>
          <w:color w:val="343434"/>
          <w:spacing w:val="-2"/>
        </w:rPr>
        <w:t>idiom</w:t>
      </w:r>
      <w:r>
        <w:rPr>
          <w:color w:val="343434"/>
          <w:spacing w:val="-10"/>
        </w:rPr>
        <w:t xml:space="preserve"> </w:t>
      </w:r>
      <w:r>
        <w:rPr>
          <w:color w:val="343434"/>
          <w:spacing w:val="-2"/>
        </w:rPr>
        <w:t>has been</w:t>
      </w:r>
      <w:r>
        <w:rPr>
          <w:color w:val="343434"/>
          <w:spacing w:val="-6"/>
        </w:rPr>
        <w:t xml:space="preserve"> </w:t>
      </w:r>
      <w:r>
        <w:rPr>
          <w:color w:val="343434"/>
          <w:spacing w:val="-2"/>
        </w:rPr>
        <w:t>used appropriately.</w:t>
      </w:r>
    </w:p>
    <w:p w14:paraId="29350627">
      <w:pPr>
        <w:pStyle w:val="10"/>
        <w:numPr>
          <w:ilvl w:val="1"/>
          <w:numId w:val="86"/>
        </w:numPr>
        <w:tabs>
          <w:tab w:val="left" w:pos="1450"/>
          <w:tab w:val="left" w:pos="1455"/>
        </w:tabs>
        <w:spacing w:before="149" w:after="0" w:line="235" w:lineRule="auto"/>
        <w:ind w:left="1455" w:right="1385" w:hanging="360"/>
        <w:jc w:val="left"/>
        <w:rPr>
          <w:sz w:val="21"/>
        </w:rPr>
      </w:pPr>
      <w:r>
        <w:rPr>
          <w:color w:val="343434"/>
          <w:spacing w:val="-2"/>
          <w:sz w:val="21"/>
        </w:rPr>
        <w:t>The</w:t>
      </w:r>
      <w:r>
        <w:rPr>
          <w:color w:val="343434"/>
          <w:spacing w:val="-12"/>
          <w:sz w:val="21"/>
        </w:rPr>
        <w:t xml:space="preserve"> </w:t>
      </w:r>
      <w:r>
        <w:rPr>
          <w:color w:val="343434"/>
          <w:spacing w:val="-2"/>
          <w:sz w:val="21"/>
        </w:rPr>
        <w:t>minister’s</w:t>
      </w:r>
      <w:r>
        <w:rPr>
          <w:color w:val="343434"/>
          <w:spacing w:val="-11"/>
          <w:sz w:val="21"/>
        </w:rPr>
        <w:t xml:space="preserve"> </w:t>
      </w:r>
      <w:r>
        <w:rPr>
          <w:color w:val="343434"/>
          <w:spacing w:val="-2"/>
          <w:sz w:val="21"/>
        </w:rPr>
        <w:t>popularity</w:t>
      </w:r>
      <w:r>
        <w:rPr>
          <w:color w:val="343434"/>
          <w:spacing w:val="-11"/>
          <w:sz w:val="21"/>
        </w:rPr>
        <w:t xml:space="preserve"> </w:t>
      </w:r>
      <w:r>
        <w:rPr>
          <w:color w:val="343434"/>
          <w:spacing w:val="-2"/>
          <w:sz w:val="21"/>
        </w:rPr>
        <w:t>among</w:t>
      </w:r>
      <w:r>
        <w:rPr>
          <w:color w:val="343434"/>
          <w:spacing w:val="-11"/>
          <w:sz w:val="21"/>
        </w:rPr>
        <w:t xml:space="preserve"> </w:t>
      </w:r>
      <w:r>
        <w:rPr>
          <w:color w:val="343434"/>
          <w:spacing w:val="-2"/>
          <w:sz w:val="21"/>
        </w:rPr>
        <w:t>elderly</w:t>
      </w:r>
      <w:r>
        <w:rPr>
          <w:color w:val="343434"/>
          <w:spacing w:val="-11"/>
          <w:sz w:val="21"/>
        </w:rPr>
        <w:t xml:space="preserve"> </w:t>
      </w:r>
      <w:r>
        <w:rPr>
          <w:color w:val="343434"/>
          <w:spacing w:val="-2"/>
          <w:sz w:val="21"/>
        </w:rPr>
        <w:t>voters</w:t>
      </w:r>
      <w:r>
        <w:rPr>
          <w:color w:val="343434"/>
          <w:spacing w:val="-11"/>
          <w:sz w:val="21"/>
        </w:rPr>
        <w:t xml:space="preserve"> </w:t>
      </w:r>
      <w:r>
        <w:rPr>
          <w:color w:val="343434"/>
          <w:spacing w:val="-2"/>
          <w:sz w:val="21"/>
        </w:rPr>
        <w:t>gives</w:t>
      </w:r>
      <w:r>
        <w:rPr>
          <w:color w:val="343434"/>
          <w:spacing w:val="-11"/>
          <w:sz w:val="21"/>
        </w:rPr>
        <w:t xml:space="preserve"> </w:t>
      </w:r>
      <w:r>
        <w:rPr>
          <w:color w:val="343434"/>
          <w:spacing w:val="-2"/>
          <w:sz w:val="21"/>
        </w:rPr>
        <w:t>him</w:t>
      </w:r>
      <w:r>
        <w:rPr>
          <w:color w:val="343434"/>
          <w:spacing w:val="-11"/>
          <w:sz w:val="21"/>
        </w:rPr>
        <w:t xml:space="preserve"> </w:t>
      </w:r>
      <w:r>
        <w:rPr>
          <w:color w:val="343434"/>
          <w:spacing w:val="-2"/>
          <w:sz w:val="21"/>
        </w:rPr>
        <w:t>an</w:t>
      </w:r>
      <w:r>
        <w:rPr>
          <w:color w:val="343434"/>
          <w:spacing w:val="-11"/>
          <w:sz w:val="21"/>
        </w:rPr>
        <w:t xml:space="preserve"> </w:t>
      </w:r>
      <w:r>
        <w:rPr>
          <w:color w:val="343434"/>
          <w:spacing w:val="-2"/>
          <w:sz w:val="21"/>
        </w:rPr>
        <w:t>ace</w:t>
      </w:r>
      <w:r>
        <w:rPr>
          <w:color w:val="343434"/>
          <w:spacing w:val="-11"/>
          <w:sz w:val="21"/>
        </w:rPr>
        <w:t xml:space="preserve"> </w:t>
      </w:r>
      <w:r>
        <w:rPr>
          <w:color w:val="343434"/>
          <w:spacing w:val="-2"/>
          <w:sz w:val="21"/>
        </w:rPr>
        <w:t>on</w:t>
      </w:r>
      <w:r>
        <w:rPr>
          <w:color w:val="343434"/>
          <w:spacing w:val="-11"/>
          <w:sz w:val="21"/>
        </w:rPr>
        <w:t xml:space="preserve"> </w:t>
      </w:r>
      <w:r>
        <w:rPr>
          <w:color w:val="343434"/>
          <w:spacing w:val="-2"/>
          <w:sz w:val="21"/>
        </w:rPr>
        <w:t>his</w:t>
      </w:r>
      <w:r>
        <w:rPr>
          <w:color w:val="343434"/>
          <w:spacing w:val="-11"/>
          <w:sz w:val="21"/>
        </w:rPr>
        <w:t xml:space="preserve"> </w:t>
      </w:r>
      <w:r>
        <w:rPr>
          <w:color w:val="343434"/>
          <w:spacing w:val="-2"/>
          <w:sz w:val="21"/>
        </w:rPr>
        <w:t>sleeve</w:t>
      </w:r>
      <w:r>
        <w:rPr>
          <w:color w:val="343434"/>
          <w:spacing w:val="-11"/>
          <w:sz w:val="21"/>
        </w:rPr>
        <w:t xml:space="preserve"> </w:t>
      </w:r>
      <w:r>
        <w:rPr>
          <w:color w:val="343434"/>
          <w:spacing w:val="-2"/>
          <w:sz w:val="21"/>
        </w:rPr>
        <w:t>for</w:t>
      </w:r>
      <w:r>
        <w:rPr>
          <w:color w:val="343434"/>
          <w:spacing w:val="-11"/>
          <w:sz w:val="21"/>
        </w:rPr>
        <w:t xml:space="preserve"> </w:t>
      </w:r>
      <w:r>
        <w:rPr>
          <w:color w:val="343434"/>
          <w:spacing w:val="-2"/>
          <w:sz w:val="21"/>
        </w:rPr>
        <w:t xml:space="preserve">the </w:t>
      </w:r>
      <w:r>
        <w:rPr>
          <w:color w:val="343434"/>
          <w:sz w:val="21"/>
        </w:rPr>
        <w:t>coming election in</w:t>
      </w:r>
      <w:r>
        <w:rPr>
          <w:color w:val="343434"/>
          <w:spacing w:val="-2"/>
          <w:sz w:val="21"/>
        </w:rPr>
        <w:t xml:space="preserve"> </w:t>
      </w:r>
      <w:r>
        <w:rPr>
          <w:color w:val="343434"/>
          <w:sz w:val="21"/>
        </w:rPr>
        <w:t>his native city.</w:t>
      </w:r>
    </w:p>
    <w:p w14:paraId="2C1DC662">
      <w:pPr>
        <w:pStyle w:val="10"/>
        <w:numPr>
          <w:ilvl w:val="1"/>
          <w:numId w:val="86"/>
        </w:numPr>
        <w:tabs>
          <w:tab w:val="left" w:pos="1453"/>
          <w:tab w:val="left" w:pos="1455"/>
        </w:tabs>
        <w:spacing w:before="0" w:after="0" w:line="232" w:lineRule="auto"/>
        <w:ind w:left="1455" w:right="880" w:hanging="360"/>
        <w:jc w:val="left"/>
        <w:rPr>
          <w:sz w:val="21"/>
        </w:rPr>
      </w:pPr>
      <w:r>
        <w:rPr>
          <w:color w:val="343434"/>
          <w:spacing w:val="-2"/>
          <w:sz w:val="21"/>
        </w:rPr>
        <w:t>The</w:t>
      </w:r>
      <w:r>
        <w:rPr>
          <w:color w:val="343434"/>
          <w:spacing w:val="-10"/>
          <w:sz w:val="21"/>
        </w:rPr>
        <w:t xml:space="preserve"> </w:t>
      </w:r>
      <w:r>
        <w:rPr>
          <w:color w:val="343434"/>
          <w:spacing w:val="-2"/>
          <w:sz w:val="21"/>
        </w:rPr>
        <w:t>Indian</w:t>
      </w:r>
      <w:r>
        <w:rPr>
          <w:color w:val="343434"/>
          <w:spacing w:val="-8"/>
          <w:sz w:val="21"/>
        </w:rPr>
        <w:t xml:space="preserve"> </w:t>
      </w:r>
      <w:r>
        <w:rPr>
          <w:color w:val="343434"/>
          <w:spacing w:val="-2"/>
          <w:sz w:val="21"/>
        </w:rPr>
        <w:t>cricket</w:t>
      </w:r>
      <w:r>
        <w:rPr>
          <w:color w:val="343434"/>
          <w:spacing w:val="-6"/>
          <w:sz w:val="21"/>
        </w:rPr>
        <w:t xml:space="preserve"> </w:t>
      </w:r>
      <w:r>
        <w:rPr>
          <w:color w:val="343434"/>
          <w:spacing w:val="-2"/>
          <w:sz w:val="21"/>
        </w:rPr>
        <w:t>had</w:t>
      </w:r>
      <w:r>
        <w:rPr>
          <w:color w:val="343434"/>
          <w:spacing w:val="-6"/>
          <w:sz w:val="21"/>
        </w:rPr>
        <w:t xml:space="preserve"> </w:t>
      </w:r>
      <w:r>
        <w:rPr>
          <w:color w:val="343434"/>
          <w:spacing w:val="-2"/>
          <w:sz w:val="21"/>
        </w:rPr>
        <w:t>an</w:t>
      </w:r>
      <w:r>
        <w:rPr>
          <w:color w:val="343434"/>
          <w:spacing w:val="-6"/>
          <w:sz w:val="21"/>
        </w:rPr>
        <w:t xml:space="preserve"> </w:t>
      </w:r>
      <w:r>
        <w:rPr>
          <w:color w:val="343434"/>
          <w:spacing w:val="-2"/>
          <w:sz w:val="21"/>
        </w:rPr>
        <w:t>ace</w:t>
      </w:r>
      <w:r>
        <w:rPr>
          <w:color w:val="343434"/>
          <w:spacing w:val="-10"/>
          <w:sz w:val="21"/>
        </w:rPr>
        <w:t xml:space="preserve"> </w:t>
      </w:r>
      <w:r>
        <w:rPr>
          <w:color w:val="343434"/>
          <w:spacing w:val="-2"/>
          <w:sz w:val="21"/>
        </w:rPr>
        <w:t>upon</w:t>
      </w:r>
      <w:r>
        <w:rPr>
          <w:color w:val="343434"/>
          <w:spacing w:val="-10"/>
          <w:sz w:val="21"/>
        </w:rPr>
        <w:t xml:space="preserve"> </w:t>
      </w:r>
      <w:r>
        <w:rPr>
          <w:color w:val="343434"/>
          <w:spacing w:val="-2"/>
          <w:sz w:val="21"/>
        </w:rPr>
        <w:t>their</w:t>
      </w:r>
      <w:r>
        <w:rPr>
          <w:color w:val="343434"/>
          <w:spacing w:val="-10"/>
          <w:sz w:val="21"/>
        </w:rPr>
        <w:t xml:space="preserve"> </w:t>
      </w:r>
      <w:r>
        <w:rPr>
          <w:color w:val="343434"/>
          <w:spacing w:val="-2"/>
          <w:sz w:val="21"/>
        </w:rPr>
        <w:t>sleeve</w:t>
      </w:r>
      <w:r>
        <w:rPr>
          <w:color w:val="343434"/>
          <w:spacing w:val="-4"/>
          <w:sz w:val="21"/>
        </w:rPr>
        <w:t xml:space="preserve"> </w:t>
      </w:r>
      <w:r>
        <w:rPr>
          <w:color w:val="343434"/>
          <w:spacing w:val="-2"/>
          <w:sz w:val="21"/>
        </w:rPr>
        <w:t>in</w:t>
      </w:r>
      <w:r>
        <w:rPr>
          <w:color w:val="343434"/>
          <w:spacing w:val="-4"/>
          <w:sz w:val="21"/>
        </w:rPr>
        <w:t xml:space="preserve"> </w:t>
      </w:r>
      <w:r>
        <w:rPr>
          <w:color w:val="343434"/>
          <w:spacing w:val="-2"/>
          <w:sz w:val="21"/>
        </w:rPr>
        <w:t>the</w:t>
      </w:r>
      <w:r>
        <w:rPr>
          <w:color w:val="343434"/>
          <w:spacing w:val="-10"/>
          <w:sz w:val="21"/>
        </w:rPr>
        <w:t xml:space="preserve"> </w:t>
      </w:r>
      <w:r>
        <w:rPr>
          <w:color w:val="343434"/>
          <w:spacing w:val="-2"/>
          <w:sz w:val="21"/>
        </w:rPr>
        <w:t>form</w:t>
      </w:r>
      <w:r>
        <w:rPr>
          <w:color w:val="343434"/>
          <w:spacing w:val="-8"/>
          <w:sz w:val="21"/>
        </w:rPr>
        <w:t xml:space="preserve"> </w:t>
      </w:r>
      <w:r>
        <w:rPr>
          <w:color w:val="343434"/>
          <w:spacing w:val="-2"/>
          <w:sz w:val="21"/>
        </w:rPr>
        <w:t>of</w:t>
      </w:r>
      <w:r>
        <w:rPr>
          <w:color w:val="343434"/>
          <w:spacing w:val="-7"/>
          <w:sz w:val="21"/>
        </w:rPr>
        <w:t xml:space="preserve"> </w:t>
      </w:r>
      <w:r>
        <w:rPr>
          <w:color w:val="343434"/>
          <w:spacing w:val="-2"/>
          <w:sz w:val="21"/>
        </w:rPr>
        <w:t>Keerti</w:t>
      </w:r>
      <w:r>
        <w:rPr>
          <w:color w:val="343434"/>
          <w:spacing w:val="-7"/>
          <w:sz w:val="21"/>
        </w:rPr>
        <w:t xml:space="preserve"> </w:t>
      </w:r>
      <w:r>
        <w:rPr>
          <w:color w:val="343434"/>
          <w:spacing w:val="-2"/>
          <w:sz w:val="21"/>
        </w:rPr>
        <w:t>Shankar,</w:t>
      </w:r>
      <w:r>
        <w:rPr>
          <w:color w:val="343434"/>
          <w:spacing w:val="-11"/>
          <w:sz w:val="21"/>
        </w:rPr>
        <w:t xml:space="preserve"> </w:t>
      </w:r>
      <w:r>
        <w:rPr>
          <w:color w:val="343434"/>
          <w:spacing w:val="-2"/>
          <w:sz w:val="21"/>
        </w:rPr>
        <w:t>the</w:t>
      </w:r>
      <w:r>
        <w:rPr>
          <w:color w:val="343434"/>
          <w:spacing w:val="-4"/>
          <w:sz w:val="21"/>
        </w:rPr>
        <w:t xml:space="preserve"> </w:t>
      </w:r>
      <w:r>
        <w:rPr>
          <w:color w:val="343434"/>
          <w:spacing w:val="-2"/>
          <w:sz w:val="21"/>
        </w:rPr>
        <w:t xml:space="preserve">budding </w:t>
      </w:r>
      <w:r>
        <w:rPr>
          <w:color w:val="343434"/>
          <w:sz w:val="21"/>
        </w:rPr>
        <w:t>new all-rounder.</w:t>
      </w:r>
    </w:p>
    <w:p w14:paraId="1BC43694">
      <w:pPr>
        <w:pStyle w:val="10"/>
        <w:numPr>
          <w:ilvl w:val="1"/>
          <w:numId w:val="86"/>
        </w:numPr>
        <w:tabs>
          <w:tab w:val="left" w:pos="1453"/>
          <w:tab w:val="left" w:pos="1455"/>
        </w:tabs>
        <w:spacing w:before="0" w:after="0" w:line="237" w:lineRule="auto"/>
        <w:ind w:left="1455" w:right="1464" w:hanging="360"/>
        <w:jc w:val="left"/>
        <w:rPr>
          <w:sz w:val="21"/>
        </w:rPr>
      </w:pPr>
      <w:r>
        <w:rPr>
          <w:color w:val="343434"/>
          <w:spacing w:val="-2"/>
          <w:sz w:val="21"/>
        </w:rPr>
        <w:t>Sugandha</w:t>
      </w:r>
      <w:r>
        <w:rPr>
          <w:color w:val="343434"/>
          <w:spacing w:val="-10"/>
          <w:sz w:val="21"/>
        </w:rPr>
        <w:t xml:space="preserve"> </w:t>
      </w:r>
      <w:r>
        <w:rPr>
          <w:color w:val="343434"/>
          <w:spacing w:val="-2"/>
          <w:sz w:val="21"/>
        </w:rPr>
        <w:t>kept</w:t>
      </w:r>
      <w:r>
        <w:rPr>
          <w:color w:val="343434"/>
          <w:spacing w:val="-6"/>
          <w:sz w:val="21"/>
        </w:rPr>
        <w:t xml:space="preserve"> </w:t>
      </w:r>
      <w:r>
        <w:rPr>
          <w:color w:val="343434"/>
          <w:spacing w:val="-2"/>
          <w:sz w:val="21"/>
        </w:rPr>
        <w:t>quiet</w:t>
      </w:r>
      <w:r>
        <w:rPr>
          <w:color w:val="343434"/>
          <w:spacing w:val="-10"/>
          <w:sz w:val="21"/>
        </w:rPr>
        <w:t xml:space="preserve"> </w:t>
      </w:r>
      <w:r>
        <w:rPr>
          <w:color w:val="343434"/>
          <w:spacing w:val="-2"/>
          <w:sz w:val="21"/>
        </w:rPr>
        <w:t>at</w:t>
      </w:r>
      <w:r>
        <w:rPr>
          <w:color w:val="343434"/>
          <w:spacing w:val="-10"/>
          <w:sz w:val="21"/>
        </w:rPr>
        <w:t xml:space="preserve"> </w:t>
      </w:r>
      <w:r>
        <w:rPr>
          <w:color w:val="343434"/>
          <w:spacing w:val="-2"/>
          <w:sz w:val="21"/>
        </w:rPr>
        <w:t>the</w:t>
      </w:r>
      <w:r>
        <w:rPr>
          <w:color w:val="343434"/>
          <w:spacing w:val="-12"/>
          <w:sz w:val="21"/>
        </w:rPr>
        <w:t xml:space="preserve"> </w:t>
      </w:r>
      <w:r>
        <w:rPr>
          <w:color w:val="343434"/>
          <w:spacing w:val="-2"/>
          <w:sz w:val="21"/>
        </w:rPr>
        <w:t>board</w:t>
      </w:r>
      <w:r>
        <w:rPr>
          <w:color w:val="343434"/>
          <w:spacing w:val="-10"/>
          <w:sz w:val="21"/>
        </w:rPr>
        <w:t xml:space="preserve"> </w:t>
      </w:r>
      <w:r>
        <w:rPr>
          <w:color w:val="343434"/>
          <w:spacing w:val="-2"/>
          <w:sz w:val="21"/>
        </w:rPr>
        <w:t>meeting,</w:t>
      </w:r>
      <w:r>
        <w:rPr>
          <w:color w:val="343434"/>
          <w:spacing w:val="-11"/>
          <w:sz w:val="21"/>
        </w:rPr>
        <w:t xml:space="preserve"> </w:t>
      </w:r>
      <w:r>
        <w:rPr>
          <w:color w:val="343434"/>
          <w:spacing w:val="-2"/>
          <w:sz w:val="21"/>
        </w:rPr>
        <w:t>who</w:t>
      </w:r>
      <w:r>
        <w:rPr>
          <w:color w:val="343434"/>
          <w:spacing w:val="-11"/>
          <w:sz w:val="21"/>
        </w:rPr>
        <w:t xml:space="preserve"> </w:t>
      </w:r>
      <w:r>
        <w:rPr>
          <w:color w:val="343434"/>
          <w:spacing w:val="-2"/>
          <w:sz w:val="21"/>
        </w:rPr>
        <w:t>knew</w:t>
      </w:r>
      <w:r>
        <w:rPr>
          <w:color w:val="343434"/>
          <w:spacing w:val="-11"/>
          <w:sz w:val="21"/>
        </w:rPr>
        <w:t xml:space="preserve"> </w:t>
      </w:r>
      <w:r>
        <w:rPr>
          <w:color w:val="343434"/>
          <w:spacing w:val="-2"/>
          <w:sz w:val="21"/>
        </w:rPr>
        <w:t>she</w:t>
      </w:r>
      <w:r>
        <w:rPr>
          <w:color w:val="343434"/>
          <w:spacing w:val="-12"/>
          <w:sz w:val="21"/>
        </w:rPr>
        <w:t xml:space="preserve"> </w:t>
      </w:r>
      <w:r>
        <w:rPr>
          <w:color w:val="343434"/>
          <w:spacing w:val="-2"/>
          <w:sz w:val="21"/>
        </w:rPr>
        <w:t>had</w:t>
      </w:r>
      <w:r>
        <w:rPr>
          <w:color w:val="343434"/>
          <w:spacing w:val="-6"/>
          <w:sz w:val="21"/>
        </w:rPr>
        <w:t xml:space="preserve"> </w:t>
      </w:r>
      <w:r>
        <w:rPr>
          <w:color w:val="343434"/>
          <w:spacing w:val="-2"/>
          <w:sz w:val="21"/>
        </w:rPr>
        <w:t>an</w:t>
      </w:r>
      <w:r>
        <w:rPr>
          <w:color w:val="343434"/>
          <w:spacing w:val="-9"/>
          <w:sz w:val="21"/>
        </w:rPr>
        <w:t xml:space="preserve"> </w:t>
      </w:r>
      <w:r>
        <w:rPr>
          <w:color w:val="343434"/>
          <w:spacing w:val="-2"/>
          <w:sz w:val="21"/>
        </w:rPr>
        <w:t>ace</w:t>
      </w:r>
      <w:r>
        <w:rPr>
          <w:color w:val="343434"/>
          <w:spacing w:val="-7"/>
          <w:sz w:val="21"/>
        </w:rPr>
        <w:t xml:space="preserve"> </w:t>
      </w:r>
      <w:r>
        <w:rPr>
          <w:color w:val="343434"/>
          <w:spacing w:val="-2"/>
          <w:sz w:val="21"/>
        </w:rPr>
        <w:t>hidden</w:t>
      </w:r>
      <w:r>
        <w:rPr>
          <w:color w:val="343434"/>
          <w:spacing w:val="-6"/>
          <w:sz w:val="21"/>
        </w:rPr>
        <w:t xml:space="preserve"> </w:t>
      </w:r>
      <w:r>
        <w:rPr>
          <w:color w:val="343434"/>
          <w:spacing w:val="-2"/>
          <w:sz w:val="21"/>
        </w:rPr>
        <w:t>up</w:t>
      </w:r>
      <w:r>
        <w:rPr>
          <w:color w:val="343434"/>
          <w:spacing w:val="-12"/>
          <w:sz w:val="21"/>
        </w:rPr>
        <w:t xml:space="preserve"> </w:t>
      </w:r>
      <w:r>
        <w:rPr>
          <w:color w:val="343434"/>
          <w:spacing w:val="-2"/>
          <w:sz w:val="21"/>
        </w:rPr>
        <w:t xml:space="preserve">her </w:t>
      </w:r>
      <w:r>
        <w:rPr>
          <w:color w:val="343434"/>
          <w:sz w:val="21"/>
        </w:rPr>
        <w:t>sleeve all this while.</w:t>
      </w:r>
    </w:p>
    <w:p w14:paraId="4534EC1E">
      <w:pPr>
        <w:pStyle w:val="10"/>
        <w:numPr>
          <w:ilvl w:val="1"/>
          <w:numId w:val="86"/>
        </w:numPr>
        <w:tabs>
          <w:tab w:val="left" w:pos="1450"/>
          <w:tab w:val="left" w:pos="1455"/>
        </w:tabs>
        <w:spacing w:before="0" w:after="0" w:line="235" w:lineRule="auto"/>
        <w:ind w:left="1455" w:right="983" w:hanging="360"/>
        <w:jc w:val="left"/>
        <w:rPr>
          <w:sz w:val="21"/>
        </w:rPr>
      </w:pPr>
      <w:r>
        <w:rPr>
          <w:color w:val="343434"/>
          <w:spacing w:val="-2"/>
          <w:sz w:val="21"/>
        </w:rPr>
        <w:t>The</w:t>
      </w:r>
      <w:r>
        <w:rPr>
          <w:color w:val="343434"/>
          <w:spacing w:val="-11"/>
          <w:sz w:val="21"/>
        </w:rPr>
        <w:t xml:space="preserve"> </w:t>
      </w:r>
      <w:r>
        <w:rPr>
          <w:color w:val="343434"/>
          <w:spacing w:val="-2"/>
          <w:sz w:val="21"/>
        </w:rPr>
        <w:t>politician’s</w:t>
      </w:r>
      <w:r>
        <w:rPr>
          <w:color w:val="343434"/>
          <w:spacing w:val="-6"/>
          <w:sz w:val="21"/>
        </w:rPr>
        <w:t xml:space="preserve"> </w:t>
      </w:r>
      <w:r>
        <w:rPr>
          <w:color w:val="343434"/>
          <w:spacing w:val="-2"/>
          <w:sz w:val="21"/>
        </w:rPr>
        <w:t>rival</w:t>
      </w:r>
      <w:r>
        <w:rPr>
          <w:color w:val="343434"/>
          <w:spacing w:val="-8"/>
          <w:sz w:val="21"/>
        </w:rPr>
        <w:t xml:space="preserve"> </w:t>
      </w:r>
      <w:r>
        <w:rPr>
          <w:color w:val="343434"/>
          <w:spacing w:val="-2"/>
          <w:sz w:val="21"/>
        </w:rPr>
        <w:t>had</w:t>
      </w:r>
      <w:r>
        <w:rPr>
          <w:color w:val="343434"/>
          <w:spacing w:val="-9"/>
          <w:sz w:val="21"/>
        </w:rPr>
        <w:t xml:space="preserve"> </w:t>
      </w:r>
      <w:r>
        <w:rPr>
          <w:color w:val="343434"/>
          <w:spacing w:val="-2"/>
          <w:sz w:val="21"/>
        </w:rPr>
        <w:t>a</w:t>
      </w:r>
      <w:r>
        <w:rPr>
          <w:color w:val="343434"/>
          <w:spacing w:val="-13"/>
          <w:sz w:val="21"/>
        </w:rPr>
        <w:t xml:space="preserve"> </w:t>
      </w:r>
      <w:r>
        <w:rPr>
          <w:color w:val="343434"/>
          <w:spacing w:val="-2"/>
          <w:sz w:val="21"/>
        </w:rPr>
        <w:t>sleeve</w:t>
      </w:r>
      <w:r>
        <w:rPr>
          <w:color w:val="343434"/>
          <w:spacing w:val="-6"/>
          <w:sz w:val="21"/>
        </w:rPr>
        <w:t xml:space="preserve"> </w:t>
      </w:r>
      <w:r>
        <w:rPr>
          <w:color w:val="343434"/>
          <w:spacing w:val="-2"/>
          <w:sz w:val="21"/>
        </w:rPr>
        <w:t>up</w:t>
      </w:r>
      <w:r>
        <w:rPr>
          <w:color w:val="343434"/>
          <w:spacing w:val="-11"/>
          <w:sz w:val="21"/>
        </w:rPr>
        <w:t xml:space="preserve"> </w:t>
      </w:r>
      <w:r>
        <w:rPr>
          <w:color w:val="343434"/>
          <w:spacing w:val="-2"/>
          <w:sz w:val="21"/>
        </w:rPr>
        <w:t>to</w:t>
      </w:r>
      <w:r>
        <w:rPr>
          <w:color w:val="343434"/>
          <w:spacing w:val="-10"/>
          <w:sz w:val="21"/>
        </w:rPr>
        <w:t xml:space="preserve"> </w:t>
      </w:r>
      <w:r>
        <w:rPr>
          <w:color w:val="343434"/>
          <w:spacing w:val="-2"/>
          <w:sz w:val="21"/>
        </w:rPr>
        <w:t>his</w:t>
      </w:r>
      <w:r>
        <w:rPr>
          <w:color w:val="343434"/>
          <w:spacing w:val="-11"/>
          <w:sz w:val="21"/>
        </w:rPr>
        <w:t xml:space="preserve"> </w:t>
      </w:r>
      <w:r>
        <w:rPr>
          <w:color w:val="343434"/>
          <w:spacing w:val="-2"/>
          <w:sz w:val="21"/>
        </w:rPr>
        <w:t>ace</w:t>
      </w:r>
      <w:r>
        <w:rPr>
          <w:color w:val="343434"/>
          <w:spacing w:val="-6"/>
          <w:sz w:val="21"/>
        </w:rPr>
        <w:t xml:space="preserve"> </w:t>
      </w:r>
      <w:r>
        <w:rPr>
          <w:color w:val="343434"/>
          <w:spacing w:val="-2"/>
          <w:sz w:val="21"/>
        </w:rPr>
        <w:t>in</w:t>
      </w:r>
      <w:r>
        <w:rPr>
          <w:color w:val="343434"/>
          <w:spacing w:val="-9"/>
          <w:sz w:val="21"/>
        </w:rPr>
        <w:t xml:space="preserve"> </w:t>
      </w:r>
      <w:r>
        <w:rPr>
          <w:color w:val="343434"/>
          <w:spacing w:val="-2"/>
          <w:sz w:val="21"/>
        </w:rPr>
        <w:t>the</w:t>
      </w:r>
      <w:r>
        <w:rPr>
          <w:color w:val="343434"/>
          <w:spacing w:val="-15"/>
          <w:sz w:val="21"/>
        </w:rPr>
        <w:t xml:space="preserve"> </w:t>
      </w:r>
      <w:r>
        <w:rPr>
          <w:color w:val="343434"/>
          <w:spacing w:val="-2"/>
          <w:sz w:val="21"/>
        </w:rPr>
        <w:t>form</w:t>
      </w:r>
      <w:r>
        <w:rPr>
          <w:color w:val="343434"/>
          <w:spacing w:val="-10"/>
          <w:sz w:val="21"/>
        </w:rPr>
        <w:t xml:space="preserve"> </w:t>
      </w:r>
      <w:r>
        <w:rPr>
          <w:color w:val="343434"/>
          <w:spacing w:val="-2"/>
          <w:sz w:val="21"/>
        </w:rPr>
        <w:t>of</w:t>
      </w:r>
      <w:r>
        <w:rPr>
          <w:color w:val="343434"/>
          <w:spacing w:val="-9"/>
          <w:sz w:val="21"/>
        </w:rPr>
        <w:t xml:space="preserve"> </w:t>
      </w:r>
      <w:r>
        <w:rPr>
          <w:color w:val="343434"/>
          <w:spacing w:val="-2"/>
          <w:sz w:val="21"/>
        </w:rPr>
        <w:t>a</w:t>
      </w:r>
      <w:r>
        <w:rPr>
          <w:color w:val="343434"/>
          <w:spacing w:val="-9"/>
          <w:sz w:val="21"/>
        </w:rPr>
        <w:t xml:space="preserve"> </w:t>
      </w:r>
      <w:r>
        <w:rPr>
          <w:color w:val="343434"/>
          <w:spacing w:val="-2"/>
          <w:sz w:val="21"/>
        </w:rPr>
        <w:t>scandalous</w:t>
      </w:r>
      <w:r>
        <w:rPr>
          <w:color w:val="343434"/>
          <w:spacing w:val="-10"/>
          <w:sz w:val="21"/>
        </w:rPr>
        <w:t xml:space="preserve"> </w:t>
      </w:r>
      <w:r>
        <w:rPr>
          <w:color w:val="343434"/>
          <w:spacing w:val="-2"/>
          <w:sz w:val="21"/>
        </w:rPr>
        <w:t>secret</w:t>
      </w:r>
      <w:r>
        <w:rPr>
          <w:color w:val="343434"/>
          <w:spacing w:val="-9"/>
          <w:sz w:val="21"/>
        </w:rPr>
        <w:t xml:space="preserve"> </w:t>
      </w:r>
      <w:r>
        <w:rPr>
          <w:color w:val="343434"/>
          <w:spacing w:val="-2"/>
          <w:sz w:val="21"/>
        </w:rPr>
        <w:t>that</w:t>
      </w:r>
      <w:r>
        <w:rPr>
          <w:color w:val="343434"/>
          <w:spacing w:val="-13"/>
          <w:sz w:val="21"/>
        </w:rPr>
        <w:t xml:space="preserve"> </w:t>
      </w:r>
      <w:r>
        <w:rPr>
          <w:color w:val="343434"/>
          <w:spacing w:val="-2"/>
          <w:sz w:val="21"/>
        </w:rPr>
        <w:t xml:space="preserve">he </w:t>
      </w:r>
      <w:r>
        <w:rPr>
          <w:color w:val="343434"/>
          <w:sz w:val="21"/>
        </w:rPr>
        <w:t>revealed in</w:t>
      </w:r>
      <w:r>
        <w:rPr>
          <w:color w:val="343434"/>
          <w:spacing w:val="-3"/>
          <w:sz w:val="21"/>
        </w:rPr>
        <w:t xml:space="preserve"> </w:t>
      </w:r>
      <w:r>
        <w:rPr>
          <w:color w:val="343434"/>
          <w:sz w:val="21"/>
        </w:rPr>
        <w:t>a completely public</w:t>
      </w:r>
      <w:r>
        <w:rPr>
          <w:color w:val="343434"/>
          <w:spacing w:val="-3"/>
          <w:sz w:val="21"/>
        </w:rPr>
        <w:t xml:space="preserve"> </w:t>
      </w:r>
      <w:r>
        <w:rPr>
          <w:color w:val="343434"/>
          <w:sz w:val="21"/>
        </w:rPr>
        <w:t>gathering.</w:t>
      </w:r>
    </w:p>
    <w:p w14:paraId="42765995">
      <w:pPr>
        <w:pStyle w:val="10"/>
        <w:spacing w:after="0" w:line="235" w:lineRule="auto"/>
        <w:jc w:val="left"/>
        <w:rPr>
          <w:sz w:val="21"/>
        </w:rPr>
        <w:sectPr>
          <w:headerReference r:id="rId104" w:type="default"/>
          <w:footerReference r:id="rId105" w:type="default"/>
          <w:pgSz w:w="11910" w:h="16840"/>
          <w:pgMar w:top="1640" w:right="708" w:bottom="500" w:left="708" w:header="668" w:footer="275" w:gutter="0"/>
          <w:cols w:space="720" w:num="1"/>
        </w:sectPr>
      </w:pPr>
    </w:p>
    <w:p w14:paraId="16196228">
      <w:pPr>
        <w:pStyle w:val="6"/>
        <w:spacing w:before="211" w:line="340" w:lineRule="auto"/>
        <w:ind w:left="735" w:right="845" w:hanging="3"/>
      </w:pPr>
      <w:r>
        <mc:AlternateContent>
          <mc:Choice Requires="wps">
            <w:drawing>
              <wp:anchor distT="0" distB="0" distL="0" distR="0" simplePos="0" relativeHeight="251756544" behindDoc="1" locked="0" layoutInCell="1" allowOverlap="1">
                <wp:simplePos x="0" y="0"/>
                <wp:positionH relativeFrom="page">
                  <wp:posOffset>916305</wp:posOffset>
                </wp:positionH>
                <wp:positionV relativeFrom="paragraph">
                  <wp:posOffset>137160</wp:posOffset>
                </wp:positionV>
                <wp:extent cx="861060" cy="179070"/>
                <wp:effectExtent l="0" t="0" r="0" b="0"/>
                <wp:wrapNone/>
                <wp:docPr id="506" name="Textbox 506"/>
                <wp:cNvGraphicFramePr/>
                <a:graphic xmlns:a="http://schemas.openxmlformats.org/drawingml/2006/main">
                  <a:graphicData uri="http://schemas.microsoft.com/office/word/2010/wordprocessingShape">
                    <wps:wsp>
                      <wps:cNvSpPr txBox="1"/>
                      <wps:spPr>
                        <a:xfrm>
                          <a:off x="0" y="0"/>
                          <a:ext cx="861060" cy="179070"/>
                        </a:xfrm>
                        <a:prstGeom prst="rect">
                          <a:avLst/>
                        </a:prstGeom>
                      </wps:spPr>
                      <wps:txbx>
                        <w:txbxContent>
                          <w:p w14:paraId="4C6EC6E6">
                            <w:pPr>
                              <w:spacing w:before="0" w:line="281" w:lineRule="exact"/>
                              <w:ind w:left="0" w:right="0" w:firstLine="0"/>
                              <w:jc w:val="left"/>
                              <w:rPr>
                                <w:b/>
                                <w:sz w:val="24"/>
                              </w:rPr>
                            </w:pPr>
                            <w:r>
                              <w:rPr>
                                <w:b/>
                                <w:color w:val="343434"/>
                                <w:spacing w:val="-2"/>
                                <w:sz w:val="24"/>
                              </w:rPr>
                              <w:t>Question</w:t>
                            </w:r>
                            <w:r>
                              <w:rPr>
                                <w:b/>
                                <w:color w:val="343434"/>
                                <w:spacing w:val="-11"/>
                                <w:sz w:val="24"/>
                              </w:rPr>
                              <w:t xml:space="preserve"> </w:t>
                            </w:r>
                            <w:r>
                              <w:rPr>
                                <w:b/>
                                <w:color w:val="343434"/>
                                <w:spacing w:val="-2"/>
                                <w:sz w:val="24"/>
                              </w:rPr>
                              <w:t>5</w:t>
                            </w:r>
                            <w:r>
                              <w:rPr>
                                <w:b/>
                                <w:color w:val="343434"/>
                                <w:spacing w:val="-4"/>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506" o:spid="_x0000_s1026" o:spt="202" type="#_x0000_t202" style="position:absolute;left:0pt;margin-left:72.15pt;margin-top:10.8pt;height:14.1pt;width:67.8pt;mso-position-horizontal-relative:page;z-index:-251559936;mso-width-relative:page;mso-height-relative:page;" filled="f" stroked="f" coordsize="21600,21600" o:gfxdata="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I7cDYAAAACQEAAA8AAAAAAAAAAQAgAAAAIgAAAGRycy9kb3ducmV2LnhtbFBLAQIUABQAAAAI&#10;AIdO4kC6cDMStAEAAHcDAAAOAAAAAAAAAAEAIAAAACcBAABkcnMvZTJvRG9jLnhtbFBLBQYAAAAA&#10;BgAGAFkBAABNBQAAAAA=&#10;">
                <v:fill on="f" focussize="0,0"/>
                <v:stroke on="f"/>
                <v:imagedata o:title=""/>
                <o:lock v:ext="edit" aspectratio="f"/>
                <v:textbox inset="0mm,0mm,0mm,0mm">
                  <w:txbxContent>
                    <w:p w14:paraId="4C6EC6E6">
                      <w:pPr>
                        <w:spacing w:before="0" w:line="281" w:lineRule="exact"/>
                        <w:ind w:left="0" w:right="0" w:firstLine="0"/>
                        <w:jc w:val="left"/>
                        <w:rPr>
                          <w:b/>
                          <w:sz w:val="24"/>
                        </w:rPr>
                      </w:pPr>
                      <w:r>
                        <w:rPr>
                          <w:b/>
                          <w:color w:val="343434"/>
                          <w:spacing w:val="-2"/>
                          <w:sz w:val="24"/>
                        </w:rPr>
                        <w:t>Question</w:t>
                      </w:r>
                      <w:r>
                        <w:rPr>
                          <w:b/>
                          <w:color w:val="343434"/>
                          <w:spacing w:val="-11"/>
                          <w:sz w:val="24"/>
                        </w:rPr>
                        <w:t xml:space="preserve"> </w:t>
                      </w:r>
                      <w:r>
                        <w:rPr>
                          <w:b/>
                          <w:color w:val="343434"/>
                          <w:spacing w:val="-2"/>
                          <w:sz w:val="24"/>
                        </w:rPr>
                        <w:t>5</w:t>
                      </w:r>
                      <w:r>
                        <w:rPr>
                          <w:b/>
                          <w:color w:val="343434"/>
                          <w:spacing w:val="-4"/>
                          <w:sz w:val="24"/>
                        </w:rPr>
                        <w:t xml:space="preserve"> </w:t>
                      </w:r>
                      <w:r>
                        <w:rPr>
                          <w:b/>
                          <w:color w:val="343434"/>
                          <w:spacing w:val="-18"/>
                          <w:sz w:val="24"/>
                        </w:rPr>
                        <w:t>–</w:t>
                      </w:r>
                    </w:p>
                  </w:txbxContent>
                </v:textbox>
              </v:shape>
            </w:pict>
          </mc:Fallback>
        </mc:AlternateContent>
      </w:r>
      <w:r>
        <w:rPr>
          <w:position w:val="-7"/>
        </w:rPr>
        <w:drawing>
          <wp:inline distT="0" distB="0" distL="0" distR="0">
            <wp:extent cx="878205" cy="191770"/>
            <wp:effectExtent l="0" t="0" r="0" b="0"/>
            <wp:docPr id="507" name="Image 507"/>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28" cstate="print"/>
                    <a:stretch>
                      <a:fillRect/>
                    </a:stretch>
                  </pic:blipFill>
                  <pic:spPr>
                    <a:xfrm>
                      <a:off x="0" y="0"/>
                      <a:ext cx="878789" cy="192227"/>
                    </a:xfrm>
                    <a:prstGeom prst="rect">
                      <a:avLst/>
                    </a:prstGeom>
                  </pic:spPr>
                </pic:pic>
              </a:graphicData>
            </a:graphic>
          </wp:inline>
        </w:drawing>
      </w:r>
      <w:r>
        <w:rPr>
          <w:color w:val="343434"/>
          <w:spacing w:val="-2"/>
        </w:rPr>
        <w:t>The</w:t>
      </w:r>
      <w:r>
        <w:rPr>
          <w:color w:val="343434"/>
          <w:spacing w:val="-9"/>
        </w:rPr>
        <w:t xml:space="preserve"> </w:t>
      </w:r>
      <w:r>
        <w:rPr>
          <w:color w:val="343434"/>
          <w:spacing w:val="-2"/>
        </w:rPr>
        <w:t>sentence</w:t>
      </w:r>
      <w:r>
        <w:rPr>
          <w:color w:val="343434"/>
          <w:spacing w:val="-8"/>
        </w:rPr>
        <w:t xml:space="preserve"> </w:t>
      </w:r>
      <w:r>
        <w:rPr>
          <w:color w:val="343434"/>
          <w:spacing w:val="-2"/>
        </w:rPr>
        <w:t>contains</w:t>
      </w:r>
      <w:r>
        <w:rPr>
          <w:color w:val="343434"/>
          <w:spacing w:val="-9"/>
        </w:rPr>
        <w:t xml:space="preserve"> </w:t>
      </w:r>
      <w:r>
        <w:rPr>
          <w:color w:val="343434"/>
          <w:spacing w:val="-2"/>
        </w:rPr>
        <w:t>four</w:t>
      </w:r>
      <w:r>
        <w:rPr>
          <w:color w:val="343434"/>
          <w:spacing w:val="-11"/>
        </w:rPr>
        <w:t xml:space="preserve"> </w:t>
      </w:r>
      <w:r>
        <w:rPr>
          <w:color w:val="343434"/>
          <w:spacing w:val="-2"/>
        </w:rPr>
        <w:t>underlined</w:t>
      </w:r>
      <w:r>
        <w:rPr>
          <w:color w:val="343434"/>
          <w:spacing w:val="-8"/>
        </w:rPr>
        <w:t xml:space="preserve"> </w:t>
      </w:r>
      <w:r>
        <w:rPr>
          <w:color w:val="343434"/>
          <w:spacing w:val="-2"/>
        </w:rPr>
        <w:t>phrases.</w:t>
      </w:r>
      <w:r>
        <w:rPr>
          <w:color w:val="343434"/>
          <w:spacing w:val="-5"/>
        </w:rPr>
        <w:t xml:space="preserve"> </w:t>
      </w:r>
      <w:r>
        <w:rPr>
          <w:color w:val="343434"/>
          <w:spacing w:val="-2"/>
        </w:rPr>
        <w:t>Three</w:t>
      </w:r>
      <w:r>
        <w:rPr>
          <w:color w:val="343434"/>
          <w:spacing w:val="-9"/>
        </w:rPr>
        <w:t xml:space="preserve"> </w:t>
      </w:r>
      <w:r>
        <w:rPr>
          <w:color w:val="343434"/>
          <w:spacing w:val="-2"/>
        </w:rPr>
        <w:t>of</w:t>
      </w:r>
      <w:r>
        <w:rPr>
          <w:color w:val="343434"/>
          <w:spacing w:val="-5"/>
        </w:rPr>
        <w:t xml:space="preserve"> </w:t>
      </w:r>
      <w:r>
        <w:rPr>
          <w:color w:val="343434"/>
          <w:spacing w:val="-2"/>
        </w:rPr>
        <w:t>these</w:t>
      </w:r>
      <w:r>
        <w:rPr>
          <w:color w:val="343434"/>
          <w:spacing w:val="-11"/>
        </w:rPr>
        <w:t xml:space="preserve"> </w:t>
      </w:r>
      <w:r>
        <w:rPr>
          <w:color w:val="343434"/>
          <w:spacing w:val="-2"/>
        </w:rPr>
        <w:t xml:space="preserve">phrases </w:t>
      </w:r>
      <w:r>
        <w:rPr>
          <w:color w:val="343434"/>
        </w:rPr>
        <w:t>correctly</w:t>
      </w:r>
      <w:r>
        <w:rPr>
          <w:color w:val="343434"/>
          <w:spacing w:val="-1"/>
        </w:rPr>
        <w:t xml:space="preserve"> </w:t>
      </w:r>
      <w:r>
        <w:rPr>
          <w:color w:val="343434"/>
        </w:rPr>
        <w:t>used</w:t>
      </w:r>
      <w:r>
        <w:rPr>
          <w:color w:val="343434"/>
          <w:spacing w:val="-1"/>
        </w:rPr>
        <w:t xml:space="preserve"> </w:t>
      </w:r>
      <w:r>
        <w:rPr>
          <w:color w:val="343434"/>
        </w:rPr>
        <w:t>and</w:t>
      </w:r>
      <w:r>
        <w:rPr>
          <w:color w:val="343434"/>
          <w:spacing w:val="-1"/>
        </w:rPr>
        <w:t xml:space="preserve"> </w:t>
      </w:r>
      <w:r>
        <w:rPr>
          <w:color w:val="343434"/>
        </w:rPr>
        <w:t>one has been incorrectly used. Select the phrase which</w:t>
      </w:r>
      <w:r>
        <w:rPr>
          <w:color w:val="343434"/>
          <w:spacing w:val="-2"/>
        </w:rPr>
        <w:t xml:space="preserve"> </w:t>
      </w:r>
      <w:r>
        <w:rPr>
          <w:color w:val="343434"/>
        </w:rPr>
        <w:t>best replaces the incorrect phrase in the sentence.</w:t>
      </w:r>
    </w:p>
    <w:p w14:paraId="0D79F829">
      <w:pPr>
        <w:pStyle w:val="6"/>
        <w:spacing w:before="286" w:line="350" w:lineRule="auto"/>
        <w:ind w:left="735" w:right="845"/>
      </w:pPr>
      <w:r>
        <w:rPr>
          <w:color w:val="343434"/>
        </w:rPr>
        <w:t xml:space="preserve">Secularism is the need for the hour for uplifting the nation from the abyss of </w:t>
      </w:r>
      <w:r>
        <w:rPr>
          <w:color w:val="343434"/>
          <w:spacing w:val="-2"/>
        </w:rPr>
        <w:t>religious</w:t>
      </w:r>
      <w:r>
        <w:rPr>
          <w:color w:val="343434"/>
          <w:spacing w:val="-9"/>
        </w:rPr>
        <w:t xml:space="preserve"> </w:t>
      </w:r>
      <w:r>
        <w:rPr>
          <w:color w:val="343434"/>
          <w:spacing w:val="-2"/>
        </w:rPr>
        <w:t>myths</w:t>
      </w:r>
      <w:r>
        <w:rPr>
          <w:color w:val="343434"/>
          <w:spacing w:val="-9"/>
        </w:rPr>
        <w:t xml:space="preserve"> </w:t>
      </w:r>
      <w:r>
        <w:rPr>
          <w:color w:val="343434"/>
          <w:spacing w:val="-2"/>
        </w:rPr>
        <w:t>and</w:t>
      </w:r>
      <w:r>
        <w:rPr>
          <w:color w:val="343434"/>
          <w:spacing w:val="-13"/>
        </w:rPr>
        <w:t xml:space="preserve"> </w:t>
      </w:r>
      <w:r>
        <w:rPr>
          <w:color w:val="343434"/>
          <w:spacing w:val="-2"/>
        </w:rPr>
        <w:t>beliefs,</w:t>
      </w:r>
      <w:r>
        <w:rPr>
          <w:color w:val="343434"/>
          <w:spacing w:val="-11"/>
        </w:rPr>
        <w:t xml:space="preserve"> </w:t>
      </w:r>
      <w:r>
        <w:rPr>
          <w:color w:val="343434"/>
          <w:spacing w:val="-2"/>
        </w:rPr>
        <w:t>waging</w:t>
      </w:r>
      <w:r>
        <w:rPr>
          <w:color w:val="343434"/>
          <w:spacing w:val="-13"/>
        </w:rPr>
        <w:t xml:space="preserve"> </w:t>
      </w:r>
      <w:r>
        <w:rPr>
          <w:color w:val="343434"/>
          <w:spacing w:val="-2"/>
        </w:rPr>
        <w:t>a</w:t>
      </w:r>
      <w:r>
        <w:rPr>
          <w:color w:val="343434"/>
          <w:spacing w:val="-15"/>
        </w:rPr>
        <w:t xml:space="preserve"> </w:t>
      </w:r>
      <w:r>
        <w:rPr>
          <w:color w:val="343434"/>
          <w:spacing w:val="-2"/>
        </w:rPr>
        <w:t>united</w:t>
      </w:r>
      <w:r>
        <w:rPr>
          <w:color w:val="343434"/>
          <w:spacing w:val="-10"/>
        </w:rPr>
        <w:t xml:space="preserve"> </w:t>
      </w:r>
      <w:r>
        <w:rPr>
          <w:color w:val="343434"/>
          <w:spacing w:val="-2"/>
        </w:rPr>
        <w:t>war</w:t>
      </w:r>
      <w:r>
        <w:rPr>
          <w:color w:val="343434"/>
          <w:spacing w:val="-12"/>
        </w:rPr>
        <w:t xml:space="preserve"> </w:t>
      </w:r>
      <w:r>
        <w:rPr>
          <w:color w:val="343434"/>
          <w:spacing w:val="-2"/>
        </w:rPr>
        <w:t>against</w:t>
      </w:r>
      <w:r>
        <w:rPr>
          <w:color w:val="343434"/>
          <w:spacing w:val="-13"/>
        </w:rPr>
        <w:t xml:space="preserve"> </w:t>
      </w:r>
      <w:r>
        <w:rPr>
          <w:color w:val="343434"/>
          <w:spacing w:val="-2"/>
        </w:rPr>
        <w:t>the</w:t>
      </w:r>
      <w:r>
        <w:rPr>
          <w:color w:val="343434"/>
          <w:spacing w:val="-12"/>
        </w:rPr>
        <w:t xml:space="preserve"> </w:t>
      </w:r>
      <w:r>
        <w:rPr>
          <w:color w:val="343434"/>
          <w:spacing w:val="-2"/>
        </w:rPr>
        <w:t>poison</w:t>
      </w:r>
      <w:r>
        <w:rPr>
          <w:color w:val="343434"/>
          <w:spacing w:val="-9"/>
        </w:rPr>
        <w:t xml:space="preserve"> </w:t>
      </w:r>
      <w:r>
        <w:rPr>
          <w:color w:val="343434"/>
          <w:spacing w:val="-2"/>
        </w:rPr>
        <w:t>of</w:t>
      </w:r>
      <w:r>
        <w:rPr>
          <w:color w:val="343434"/>
          <w:spacing w:val="-9"/>
        </w:rPr>
        <w:t xml:space="preserve"> </w:t>
      </w:r>
      <w:r>
        <w:rPr>
          <w:color w:val="343434"/>
          <w:spacing w:val="-2"/>
        </w:rPr>
        <w:t xml:space="preserve">communalism </w:t>
      </w:r>
      <w:r>
        <w:rPr>
          <w:color w:val="343434"/>
        </w:rPr>
        <w:t>and other social evils.</w:t>
      </w:r>
    </w:p>
    <w:p w14:paraId="54F2C17C">
      <w:pPr>
        <w:pStyle w:val="10"/>
        <w:numPr>
          <w:ilvl w:val="0"/>
          <w:numId w:val="87"/>
        </w:numPr>
        <w:tabs>
          <w:tab w:val="left" w:pos="1450"/>
        </w:tabs>
        <w:spacing w:before="137" w:after="0" w:line="250" w:lineRule="exact"/>
        <w:ind w:left="1450" w:right="0" w:hanging="355"/>
        <w:jc w:val="left"/>
        <w:rPr>
          <w:sz w:val="21"/>
        </w:rPr>
      </w:pPr>
      <w:r>
        <w:rPr>
          <w:color w:val="343434"/>
          <w:sz w:val="21"/>
        </w:rPr>
        <w:t>Need</w:t>
      </w:r>
      <w:r>
        <w:rPr>
          <w:color w:val="343434"/>
          <w:spacing w:val="-6"/>
          <w:sz w:val="21"/>
        </w:rPr>
        <w:t xml:space="preserve"> </w:t>
      </w:r>
      <w:r>
        <w:rPr>
          <w:color w:val="343434"/>
          <w:sz w:val="21"/>
        </w:rPr>
        <w:t>of</w:t>
      </w:r>
      <w:r>
        <w:rPr>
          <w:color w:val="343434"/>
          <w:spacing w:val="-5"/>
          <w:sz w:val="21"/>
        </w:rPr>
        <w:t xml:space="preserve"> </w:t>
      </w:r>
      <w:r>
        <w:rPr>
          <w:color w:val="343434"/>
          <w:sz w:val="21"/>
        </w:rPr>
        <w:t>the</w:t>
      </w:r>
      <w:r>
        <w:rPr>
          <w:color w:val="343434"/>
          <w:spacing w:val="-8"/>
          <w:sz w:val="21"/>
        </w:rPr>
        <w:t xml:space="preserve"> </w:t>
      </w:r>
      <w:r>
        <w:rPr>
          <w:color w:val="343434"/>
          <w:spacing w:val="-4"/>
          <w:sz w:val="21"/>
        </w:rPr>
        <w:t>hour</w:t>
      </w:r>
    </w:p>
    <w:p w14:paraId="202B2EB5">
      <w:pPr>
        <w:pStyle w:val="10"/>
        <w:numPr>
          <w:ilvl w:val="0"/>
          <w:numId w:val="87"/>
        </w:numPr>
        <w:tabs>
          <w:tab w:val="left" w:pos="1450"/>
        </w:tabs>
        <w:spacing w:before="0" w:after="0" w:line="246" w:lineRule="exact"/>
        <w:ind w:left="1450" w:right="0" w:hanging="355"/>
        <w:jc w:val="left"/>
        <w:rPr>
          <w:sz w:val="21"/>
        </w:rPr>
      </w:pPr>
      <w:r>
        <w:rPr>
          <w:color w:val="343434"/>
          <w:spacing w:val="-4"/>
          <w:sz w:val="21"/>
        </w:rPr>
        <w:t>An</w:t>
      </w:r>
      <w:r>
        <w:rPr>
          <w:color w:val="343434"/>
          <w:spacing w:val="-6"/>
          <w:sz w:val="21"/>
        </w:rPr>
        <w:t xml:space="preserve"> </w:t>
      </w:r>
      <w:r>
        <w:rPr>
          <w:color w:val="343434"/>
          <w:spacing w:val="-4"/>
          <w:sz w:val="21"/>
        </w:rPr>
        <w:t>abyss</w:t>
      </w:r>
      <w:r>
        <w:rPr>
          <w:color w:val="343434"/>
          <w:spacing w:val="-5"/>
          <w:sz w:val="21"/>
        </w:rPr>
        <w:t xml:space="preserve"> in</w:t>
      </w:r>
    </w:p>
    <w:p w14:paraId="5837014A">
      <w:pPr>
        <w:pStyle w:val="10"/>
        <w:numPr>
          <w:ilvl w:val="0"/>
          <w:numId w:val="87"/>
        </w:numPr>
        <w:tabs>
          <w:tab w:val="left" w:pos="1450"/>
        </w:tabs>
        <w:spacing w:before="0" w:after="0" w:line="246" w:lineRule="exact"/>
        <w:ind w:left="1450" w:right="0" w:hanging="355"/>
        <w:jc w:val="left"/>
        <w:rPr>
          <w:sz w:val="21"/>
        </w:rPr>
      </w:pPr>
      <w:r>
        <w:rPr>
          <w:color w:val="343434"/>
          <w:spacing w:val="-2"/>
          <w:sz w:val="21"/>
        </w:rPr>
        <w:t>Across</w:t>
      </w:r>
      <w:r>
        <w:rPr>
          <w:color w:val="343434"/>
          <w:spacing w:val="-7"/>
          <w:sz w:val="21"/>
        </w:rPr>
        <w:t xml:space="preserve"> </w:t>
      </w:r>
      <w:r>
        <w:rPr>
          <w:color w:val="343434"/>
          <w:spacing w:val="-5"/>
          <w:sz w:val="21"/>
        </w:rPr>
        <w:t>the</w:t>
      </w:r>
    </w:p>
    <w:p w14:paraId="17B93D65">
      <w:pPr>
        <w:pStyle w:val="10"/>
        <w:numPr>
          <w:ilvl w:val="0"/>
          <w:numId w:val="87"/>
        </w:numPr>
        <w:tabs>
          <w:tab w:val="left" w:pos="1450"/>
        </w:tabs>
        <w:spacing w:before="0" w:after="0" w:line="250" w:lineRule="exact"/>
        <w:ind w:left="1450" w:right="0" w:hanging="355"/>
        <w:jc w:val="left"/>
        <w:rPr>
          <w:sz w:val="21"/>
        </w:rPr>
      </w:pPr>
      <w:r>
        <w:rPr>
          <w:color w:val="343434"/>
          <w:sz w:val="21"/>
        </w:rPr>
        <w:t>Also</w:t>
      </w:r>
      <w:r>
        <w:rPr>
          <w:color w:val="343434"/>
          <w:spacing w:val="-8"/>
          <w:sz w:val="21"/>
        </w:rPr>
        <w:t xml:space="preserve"> </w:t>
      </w:r>
      <w:r>
        <w:rPr>
          <w:color w:val="343434"/>
          <w:sz w:val="21"/>
        </w:rPr>
        <w:t>to</w:t>
      </w:r>
      <w:r>
        <w:rPr>
          <w:color w:val="343434"/>
          <w:spacing w:val="-7"/>
          <w:sz w:val="21"/>
        </w:rPr>
        <w:t xml:space="preserve"> </w:t>
      </w:r>
      <w:r>
        <w:rPr>
          <w:color w:val="343434"/>
          <w:spacing w:val="-4"/>
          <w:sz w:val="21"/>
        </w:rPr>
        <w:t>wage</w:t>
      </w:r>
    </w:p>
    <w:p w14:paraId="10025104">
      <w:pPr>
        <w:pStyle w:val="6"/>
        <w:spacing w:before="138"/>
        <w:rPr>
          <w:sz w:val="17"/>
        </w:rPr>
      </w:pPr>
    </w:p>
    <w:p w14:paraId="3242BF0B">
      <w:pPr>
        <w:spacing w:before="1"/>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2B1994B6">
      <w:pPr>
        <w:pStyle w:val="6"/>
        <w:spacing w:before="5"/>
        <w:rPr>
          <w:rFonts w:ascii="Arial"/>
          <w:b/>
          <w:sz w:val="17"/>
        </w:rPr>
      </w:pPr>
    </w:p>
    <w:p w14:paraId="13CCC875">
      <w:pPr>
        <w:pStyle w:val="2"/>
      </w:pPr>
      <w:r>
        <w:rPr>
          <w:color w:val="19212D"/>
        </w:rPr>
        <w:t xml:space="preserve">Question </w:t>
      </w:r>
      <w:r>
        <w:rPr>
          <w:color w:val="19212D"/>
          <w:spacing w:val="-5"/>
        </w:rPr>
        <w:t>148</w:t>
      </w:r>
    </w:p>
    <w:p w14:paraId="5C5057E8">
      <w:pPr>
        <w:pStyle w:val="6"/>
        <w:tabs>
          <w:tab w:val="left" w:pos="9263"/>
        </w:tabs>
        <w:spacing w:before="211"/>
        <w:ind w:left="2307"/>
      </w:pPr>
      <w:r>
        <mc:AlternateContent>
          <mc:Choice Requires="wps">
            <w:drawing>
              <wp:anchor distT="0" distB="0" distL="0" distR="0" simplePos="0" relativeHeight="251757568" behindDoc="1" locked="0" layoutInCell="1" allowOverlap="1">
                <wp:simplePos x="0" y="0"/>
                <wp:positionH relativeFrom="page">
                  <wp:posOffset>916305</wp:posOffset>
                </wp:positionH>
                <wp:positionV relativeFrom="paragraph">
                  <wp:posOffset>137160</wp:posOffset>
                </wp:positionV>
                <wp:extent cx="960120" cy="179070"/>
                <wp:effectExtent l="0" t="0" r="0" b="0"/>
                <wp:wrapNone/>
                <wp:docPr id="508" name="Textbox 508"/>
                <wp:cNvGraphicFramePr/>
                <a:graphic xmlns:a="http://schemas.openxmlformats.org/drawingml/2006/main">
                  <a:graphicData uri="http://schemas.microsoft.com/office/word/2010/wordprocessingShape">
                    <wps:wsp>
                      <wps:cNvSpPr txBox="1"/>
                      <wps:spPr>
                        <a:xfrm>
                          <a:off x="0" y="0"/>
                          <a:ext cx="960119" cy="179070"/>
                        </a:xfrm>
                        <a:prstGeom prst="rect">
                          <a:avLst/>
                        </a:prstGeom>
                      </wps:spPr>
                      <wps:txbx>
                        <w:txbxContent>
                          <w:p w14:paraId="6C541C0C">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11</w:t>
                            </w:r>
                            <w:r>
                              <w:rPr>
                                <w:b/>
                                <w:color w:val="343434"/>
                                <w:spacing w:val="-8"/>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508" o:spid="_x0000_s1026" o:spt="202" type="#_x0000_t202" style="position:absolute;left:0pt;margin-left:72.15pt;margin-top:10.8pt;height:14.1pt;width:75.6pt;mso-position-horizontal-relative:page;z-index:-251558912;mso-width-relative:page;mso-height-relative:page;" filled="f" stroked="f" coordsize="21600,21600" o:gfxdata="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861fYAAAACQEAAA8AAAAAAAAAAQAgAAAAIgAAAGRycy9kb3ducmV2LnhtbFBLAQIUABQAAAAI&#10;AIdO4kDDqipMtAEAAHcDAAAOAAAAAAAAAAEAIAAAACcBAABkcnMvZTJvRG9jLnhtbFBLBQYAAAAA&#10;BgAGAFkBAABNBQAAAAA=&#10;">
                <v:fill on="f" focussize="0,0"/>
                <v:stroke on="f"/>
                <v:imagedata o:title=""/>
                <o:lock v:ext="edit" aspectratio="f"/>
                <v:textbox inset="0mm,0mm,0mm,0mm">
                  <w:txbxContent>
                    <w:p w14:paraId="6C541C0C">
                      <w:pPr>
                        <w:spacing w:before="0" w:line="281" w:lineRule="exact"/>
                        <w:ind w:left="0" w:right="0" w:firstLine="0"/>
                        <w:jc w:val="left"/>
                        <w:rPr>
                          <w:b/>
                          <w:sz w:val="24"/>
                        </w:rPr>
                      </w:pPr>
                      <w:r>
                        <w:rPr>
                          <w:b/>
                          <w:color w:val="343434"/>
                          <w:sz w:val="24"/>
                        </w:rPr>
                        <w:t>Question</w:t>
                      </w:r>
                      <w:r>
                        <w:rPr>
                          <w:b/>
                          <w:color w:val="343434"/>
                          <w:spacing w:val="-7"/>
                          <w:sz w:val="24"/>
                        </w:rPr>
                        <w:t xml:space="preserve"> </w:t>
                      </w:r>
                      <w:r>
                        <w:rPr>
                          <w:b/>
                          <w:color w:val="343434"/>
                          <w:sz w:val="24"/>
                        </w:rPr>
                        <w:t>11</w:t>
                      </w:r>
                      <w:r>
                        <w:rPr>
                          <w:b/>
                          <w:color w:val="343434"/>
                          <w:spacing w:val="-8"/>
                          <w:sz w:val="24"/>
                        </w:rPr>
                        <w:t xml:space="preserve"> </w:t>
                      </w:r>
                      <w:r>
                        <w:rPr>
                          <w:b/>
                          <w:color w:val="343434"/>
                          <w:spacing w:val="-17"/>
                          <w:sz w:val="24"/>
                        </w:rPr>
                        <w:t>–</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914400</wp:posOffset>
                </wp:positionH>
                <wp:positionV relativeFrom="paragraph">
                  <wp:posOffset>137160</wp:posOffset>
                </wp:positionV>
                <wp:extent cx="985520" cy="192405"/>
                <wp:effectExtent l="0" t="0" r="0" b="0"/>
                <wp:wrapNone/>
                <wp:docPr id="509" name="Graphic 509"/>
                <wp:cNvGraphicFramePr/>
                <a:graphic xmlns:a="http://schemas.openxmlformats.org/drawingml/2006/main">
                  <a:graphicData uri="http://schemas.microsoft.com/office/word/2010/wordprocessingShape">
                    <wps:wsp>
                      <wps:cNvSpPr/>
                      <wps:spPr>
                        <a:xfrm>
                          <a:off x="0" y="0"/>
                          <a:ext cx="985519" cy="192405"/>
                        </a:xfrm>
                        <a:custGeom>
                          <a:avLst/>
                          <a:gdLst/>
                          <a:ahLst/>
                          <a:cxnLst/>
                          <a:rect l="l" t="t" r="r" b="b"/>
                          <a:pathLst>
                            <a:path w="985519" h="192405">
                              <a:moveTo>
                                <a:pt x="985469" y="0"/>
                              </a:moveTo>
                              <a:lnTo>
                                <a:pt x="0" y="0"/>
                              </a:lnTo>
                              <a:lnTo>
                                <a:pt x="0" y="192227"/>
                              </a:lnTo>
                              <a:lnTo>
                                <a:pt x="985469" y="192227"/>
                              </a:lnTo>
                              <a:lnTo>
                                <a:pt x="985469" y="0"/>
                              </a:lnTo>
                              <a:close/>
                            </a:path>
                          </a:pathLst>
                        </a:custGeom>
                        <a:solidFill>
                          <a:srgbClr val="FFFFFF"/>
                        </a:solidFill>
                      </wps:spPr>
                      <wps:bodyPr wrap="square" lIns="0" tIns="0" rIns="0" bIns="0" rtlCol="0">
                        <a:noAutofit/>
                      </wps:bodyPr>
                    </wps:wsp>
                  </a:graphicData>
                </a:graphic>
              </wp:anchor>
            </w:drawing>
          </mc:Choice>
          <mc:Fallback>
            <w:pict>
              <v:shape id="Graphic 509" o:spid="_x0000_s1026" o:spt="100" style="position:absolute;left:0pt;margin-left:72pt;margin-top:10.8pt;height:15.15pt;width:77.6pt;mso-position-horizontal-relative:page;z-index:251671552;mso-width-relative:page;mso-height-relative:page;" fillcolor="#FFFFFF" filled="t" stroked="f" coordsize="985519,192405" o:gfxdata="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9zHYi2gAAAAkBAAAPAAAAAAAAAAEAIAAAACIAAABkcnMvZG93bnJldi54bWxQSwECFAAUAAAA&#10;CACHTuJATg7+MSUCAADjBAAADgAAAAAAAAABACAAAAApAQAAZHJzL2Uyb0RvYy54bWxQSwUGAAAA&#10;AAYABgBZAQAAwAUAAAAA&#10;" path="m985469,0l0,0,0,192227,985469,192227,985469,0xe">
                <v:fill on="t" focussize="0,0"/>
                <v:stroke on="f"/>
                <v:imagedata o:title=""/>
                <o:lock v:ext="edit" aspectratio="f"/>
                <v:textbox inset="0mm,0mm,0mm,0mm"/>
              </v:shape>
            </w:pict>
          </mc:Fallback>
        </mc:AlternateContent>
      </w:r>
      <w:r>
        <w:rPr>
          <w:color w:val="343434"/>
        </w:rPr>
        <w:t>Many</w:t>
      </w:r>
      <w:r>
        <w:rPr>
          <w:color w:val="343434"/>
          <w:spacing w:val="-11"/>
        </w:rPr>
        <w:t xml:space="preserve"> </w:t>
      </w:r>
      <w:r>
        <w:rPr>
          <w:color w:val="343434"/>
        </w:rPr>
        <w:t>mental</w:t>
      </w:r>
      <w:r>
        <w:rPr>
          <w:color w:val="343434"/>
          <w:spacing w:val="-11"/>
        </w:rPr>
        <w:t xml:space="preserve"> </w:t>
      </w:r>
      <w:r>
        <w:rPr>
          <w:color w:val="343434"/>
        </w:rPr>
        <w:t>health</w:t>
      </w:r>
      <w:r>
        <w:rPr>
          <w:color w:val="343434"/>
          <w:spacing w:val="-11"/>
        </w:rPr>
        <w:t xml:space="preserve"> </w:t>
      </w:r>
      <w:r>
        <w:rPr>
          <w:color w:val="343434"/>
        </w:rPr>
        <w:t>conditions</w:t>
      </w:r>
      <w:r>
        <w:rPr>
          <w:color w:val="343434"/>
          <w:spacing w:val="-10"/>
        </w:rPr>
        <w:t xml:space="preserve"> </w:t>
      </w:r>
      <w:r>
        <w:rPr>
          <w:color w:val="343434"/>
        </w:rPr>
        <w:t>can</w:t>
      </w:r>
      <w:r>
        <w:rPr>
          <w:color w:val="343434"/>
          <w:spacing w:val="-11"/>
        </w:rPr>
        <w:t xml:space="preserve"> </w:t>
      </w:r>
      <w:r>
        <w:rPr>
          <w:color w:val="343434"/>
        </w:rPr>
        <w:t>be</w:t>
      </w:r>
      <w:r>
        <w:rPr>
          <w:color w:val="343434"/>
          <w:spacing w:val="-11"/>
        </w:rPr>
        <w:t xml:space="preserve"> </w:t>
      </w:r>
      <w:r>
        <w:rPr>
          <w:color w:val="343434"/>
        </w:rPr>
        <w:t>effectively</w:t>
      </w:r>
      <w:r>
        <w:rPr>
          <w:color w:val="343434"/>
          <w:spacing w:val="-11"/>
        </w:rPr>
        <w:t xml:space="preserve"> </w:t>
      </w:r>
      <w:r>
        <w:rPr>
          <w:color w:val="343434"/>
        </w:rPr>
        <w:t>treated</w:t>
      </w:r>
      <w:r>
        <w:rPr>
          <w:color w:val="343434"/>
          <w:spacing w:val="-8"/>
        </w:rPr>
        <w:t xml:space="preserve"> </w:t>
      </w:r>
      <w:r>
        <w:rPr>
          <w:color w:val="343434"/>
          <w:u w:val="single" w:color="333333"/>
        </w:rPr>
        <w:tab/>
      </w:r>
      <w:r>
        <w:rPr>
          <w:color w:val="343434"/>
        </w:rPr>
        <w:t>,</w:t>
      </w:r>
      <w:r>
        <w:rPr>
          <w:color w:val="343434"/>
          <w:spacing w:val="-15"/>
        </w:rPr>
        <w:t xml:space="preserve"> </w:t>
      </w:r>
      <w:r>
        <w:rPr>
          <w:color w:val="343434"/>
          <w:spacing w:val="-5"/>
        </w:rPr>
        <w:t>yet</w:t>
      </w:r>
    </w:p>
    <w:p w14:paraId="25EF1923">
      <w:pPr>
        <w:pStyle w:val="6"/>
        <w:tabs>
          <w:tab w:val="left" w:pos="5058"/>
        </w:tabs>
        <w:spacing w:before="134" w:line="352" w:lineRule="auto"/>
        <w:ind w:left="735" w:right="1614"/>
      </w:pPr>
      <w:r>
        <w:rPr>
          <w:color w:val="343434"/>
        </w:rPr>
        <w:t>the</w:t>
      </w:r>
      <w:r>
        <w:rPr>
          <w:color w:val="343434"/>
          <w:spacing w:val="-9"/>
        </w:rPr>
        <w:t xml:space="preserve"> </w:t>
      </w:r>
      <w:r>
        <w:rPr>
          <w:color w:val="343434"/>
        </w:rPr>
        <w:t>gap</w:t>
      </w:r>
      <w:r>
        <w:rPr>
          <w:color w:val="343434"/>
          <w:spacing w:val="-9"/>
        </w:rPr>
        <w:t xml:space="preserve"> </w:t>
      </w:r>
      <w:r>
        <w:rPr>
          <w:color w:val="343434"/>
        </w:rPr>
        <w:t>between</w:t>
      </w:r>
      <w:r>
        <w:rPr>
          <w:color w:val="343434"/>
          <w:spacing w:val="-9"/>
        </w:rPr>
        <w:t xml:space="preserve"> </w:t>
      </w:r>
      <w:r>
        <w:rPr>
          <w:color w:val="343434"/>
        </w:rPr>
        <w:t>people</w:t>
      </w:r>
      <w:r>
        <w:rPr>
          <w:color w:val="343434"/>
          <w:spacing w:val="-9"/>
        </w:rPr>
        <w:t xml:space="preserve"> </w:t>
      </w:r>
      <w:r>
        <w:rPr>
          <w:color w:val="343434"/>
        </w:rPr>
        <w:t>needing</w:t>
      </w:r>
      <w:r>
        <w:rPr>
          <w:color w:val="343434"/>
          <w:spacing w:val="-9"/>
        </w:rPr>
        <w:t xml:space="preserve"> </w:t>
      </w:r>
      <w:r>
        <w:rPr>
          <w:color w:val="343434"/>
        </w:rPr>
        <w:t>care</w:t>
      </w:r>
      <w:r>
        <w:rPr>
          <w:color w:val="343434"/>
          <w:spacing w:val="-8"/>
        </w:rPr>
        <w:t xml:space="preserve"> </w:t>
      </w:r>
      <w:r>
        <w:rPr>
          <w:color w:val="343434"/>
        </w:rPr>
        <w:t>and</w:t>
      </w:r>
      <w:r>
        <w:rPr>
          <w:color w:val="343434"/>
          <w:spacing w:val="-10"/>
        </w:rPr>
        <w:t xml:space="preserve"> </w:t>
      </w:r>
      <w:r>
        <w:rPr>
          <w:color w:val="343434"/>
        </w:rPr>
        <w:t>those</w:t>
      </w:r>
      <w:r>
        <w:rPr>
          <w:color w:val="343434"/>
          <w:spacing w:val="-8"/>
        </w:rPr>
        <w:t xml:space="preserve"> </w:t>
      </w:r>
      <w:r>
        <w:rPr>
          <w:color w:val="343434"/>
        </w:rPr>
        <w:t>with</w:t>
      </w:r>
      <w:r>
        <w:rPr>
          <w:color w:val="343434"/>
          <w:spacing w:val="-9"/>
        </w:rPr>
        <w:t xml:space="preserve"> </w:t>
      </w:r>
      <w:r>
        <w:rPr>
          <w:color w:val="343434"/>
        </w:rPr>
        <w:t>access</w:t>
      </w:r>
      <w:r>
        <w:rPr>
          <w:color w:val="343434"/>
          <w:spacing w:val="-8"/>
        </w:rPr>
        <w:t xml:space="preserve"> </w:t>
      </w:r>
      <w:r>
        <w:rPr>
          <w:color w:val="343434"/>
        </w:rPr>
        <w:t>to</w:t>
      </w:r>
      <w:r>
        <w:rPr>
          <w:color w:val="343434"/>
          <w:spacing w:val="-9"/>
        </w:rPr>
        <w:t xml:space="preserve"> </w:t>
      </w:r>
      <w:r>
        <w:rPr>
          <w:color w:val="343434"/>
        </w:rPr>
        <w:t>care</w:t>
      </w:r>
      <w:r>
        <w:rPr>
          <w:color w:val="343434"/>
          <w:spacing w:val="-8"/>
        </w:rPr>
        <w:t xml:space="preserve"> </w:t>
      </w:r>
      <w:r>
        <w:rPr>
          <w:color w:val="343434"/>
        </w:rPr>
        <w:t xml:space="preserve">remains substantial. Effective treatment </w:t>
      </w:r>
      <w:r>
        <w:rPr>
          <w:color w:val="343434"/>
          <w:u w:val="single" w:color="333333"/>
        </w:rPr>
        <w:tab/>
      </w:r>
      <w:r>
        <w:rPr>
          <w:color w:val="343434"/>
          <w:spacing w:val="-4"/>
        </w:rPr>
        <w:t>low.</w:t>
      </w:r>
    </w:p>
    <w:p w14:paraId="641B48E8">
      <w:pPr>
        <w:pStyle w:val="10"/>
        <w:numPr>
          <w:ilvl w:val="0"/>
          <w:numId w:val="88"/>
        </w:numPr>
        <w:tabs>
          <w:tab w:val="left" w:pos="1450"/>
        </w:tabs>
        <w:spacing w:before="132" w:after="0" w:line="251" w:lineRule="exact"/>
        <w:ind w:left="1450" w:right="0" w:hanging="355"/>
        <w:jc w:val="left"/>
        <w:rPr>
          <w:sz w:val="21"/>
        </w:rPr>
      </w:pPr>
      <w:r>
        <w:rPr>
          <w:color w:val="343434"/>
          <w:spacing w:val="-4"/>
          <w:sz w:val="21"/>
        </w:rPr>
        <w:t>at</w:t>
      </w:r>
      <w:r>
        <w:rPr>
          <w:color w:val="343434"/>
          <w:spacing w:val="-9"/>
          <w:sz w:val="21"/>
        </w:rPr>
        <w:t xml:space="preserve"> </w:t>
      </w:r>
      <w:r>
        <w:rPr>
          <w:color w:val="343434"/>
          <w:spacing w:val="-4"/>
          <w:sz w:val="21"/>
        </w:rPr>
        <w:t>a</w:t>
      </w:r>
      <w:r>
        <w:rPr>
          <w:color w:val="343434"/>
          <w:spacing w:val="-7"/>
          <w:sz w:val="21"/>
        </w:rPr>
        <w:t xml:space="preserve"> </w:t>
      </w:r>
      <w:r>
        <w:rPr>
          <w:color w:val="343434"/>
          <w:spacing w:val="-4"/>
          <w:sz w:val="21"/>
        </w:rPr>
        <w:t>relative</w:t>
      </w:r>
      <w:r>
        <w:rPr>
          <w:color w:val="343434"/>
          <w:spacing w:val="-3"/>
          <w:sz w:val="21"/>
        </w:rPr>
        <w:t xml:space="preserve"> </w:t>
      </w:r>
      <w:r>
        <w:rPr>
          <w:color w:val="343434"/>
          <w:spacing w:val="-4"/>
          <w:sz w:val="21"/>
        </w:rPr>
        <w:t>low</w:t>
      </w:r>
      <w:r>
        <w:rPr>
          <w:color w:val="343434"/>
          <w:spacing w:val="-5"/>
          <w:sz w:val="21"/>
        </w:rPr>
        <w:t xml:space="preserve"> </w:t>
      </w:r>
      <w:r>
        <w:rPr>
          <w:color w:val="343434"/>
          <w:spacing w:val="-4"/>
          <w:sz w:val="21"/>
        </w:rPr>
        <w:t>cost;</w:t>
      </w:r>
      <w:r>
        <w:rPr>
          <w:color w:val="343434"/>
          <w:spacing w:val="-7"/>
          <w:sz w:val="21"/>
        </w:rPr>
        <w:t xml:space="preserve"> </w:t>
      </w:r>
      <w:r>
        <w:rPr>
          <w:color w:val="343434"/>
          <w:spacing w:val="-4"/>
          <w:sz w:val="21"/>
        </w:rPr>
        <w:t>coverage remains</w:t>
      </w:r>
      <w:r>
        <w:rPr>
          <w:color w:val="343434"/>
          <w:spacing w:val="-7"/>
          <w:sz w:val="21"/>
        </w:rPr>
        <w:t xml:space="preserve"> </w:t>
      </w:r>
      <w:r>
        <w:rPr>
          <w:color w:val="343434"/>
          <w:spacing w:val="-4"/>
          <w:sz w:val="21"/>
        </w:rPr>
        <w:t>extreme</w:t>
      </w:r>
    </w:p>
    <w:p w14:paraId="1C57F88C">
      <w:pPr>
        <w:pStyle w:val="10"/>
        <w:numPr>
          <w:ilvl w:val="0"/>
          <w:numId w:val="88"/>
        </w:numPr>
        <w:tabs>
          <w:tab w:val="left" w:pos="1450"/>
        </w:tabs>
        <w:spacing w:before="0" w:after="0" w:line="247" w:lineRule="exact"/>
        <w:ind w:left="1450" w:right="0" w:hanging="355"/>
        <w:jc w:val="left"/>
        <w:rPr>
          <w:sz w:val="21"/>
        </w:rPr>
      </w:pPr>
      <w:r>
        <w:rPr>
          <w:color w:val="343434"/>
          <w:spacing w:val="-2"/>
          <w:sz w:val="21"/>
        </w:rPr>
        <w:t>at</w:t>
      </w:r>
      <w:r>
        <w:rPr>
          <w:color w:val="343434"/>
          <w:spacing w:val="-14"/>
          <w:sz w:val="21"/>
        </w:rPr>
        <w:t xml:space="preserve"> </w:t>
      </w:r>
      <w:r>
        <w:rPr>
          <w:color w:val="343434"/>
          <w:spacing w:val="-2"/>
          <w:sz w:val="21"/>
        </w:rPr>
        <w:t>a</w:t>
      </w:r>
      <w:r>
        <w:rPr>
          <w:color w:val="343434"/>
          <w:spacing w:val="-14"/>
          <w:sz w:val="21"/>
        </w:rPr>
        <w:t xml:space="preserve"> </w:t>
      </w:r>
      <w:r>
        <w:rPr>
          <w:color w:val="343434"/>
          <w:spacing w:val="-2"/>
          <w:sz w:val="21"/>
        </w:rPr>
        <w:t>relatively</w:t>
      </w:r>
      <w:r>
        <w:rPr>
          <w:color w:val="343434"/>
          <w:spacing w:val="-12"/>
          <w:sz w:val="21"/>
        </w:rPr>
        <w:t xml:space="preserve"> </w:t>
      </w:r>
      <w:r>
        <w:rPr>
          <w:color w:val="343434"/>
          <w:spacing w:val="-2"/>
          <w:sz w:val="21"/>
        </w:rPr>
        <w:t>a</w:t>
      </w:r>
      <w:r>
        <w:rPr>
          <w:color w:val="343434"/>
          <w:spacing w:val="-12"/>
          <w:sz w:val="21"/>
        </w:rPr>
        <w:t xml:space="preserve"> </w:t>
      </w:r>
      <w:r>
        <w:rPr>
          <w:color w:val="343434"/>
          <w:spacing w:val="-2"/>
          <w:sz w:val="21"/>
        </w:rPr>
        <w:t>low</w:t>
      </w:r>
      <w:r>
        <w:rPr>
          <w:color w:val="343434"/>
          <w:spacing w:val="-11"/>
          <w:sz w:val="21"/>
        </w:rPr>
        <w:t xml:space="preserve"> </w:t>
      </w:r>
      <w:r>
        <w:rPr>
          <w:color w:val="343434"/>
          <w:spacing w:val="-2"/>
          <w:sz w:val="21"/>
        </w:rPr>
        <w:t>cost,</w:t>
      </w:r>
      <w:r>
        <w:rPr>
          <w:color w:val="343434"/>
          <w:spacing w:val="-15"/>
          <w:sz w:val="21"/>
        </w:rPr>
        <w:t xml:space="preserve"> </w:t>
      </w:r>
      <w:r>
        <w:rPr>
          <w:color w:val="343434"/>
          <w:spacing w:val="-2"/>
          <w:sz w:val="21"/>
        </w:rPr>
        <w:t>coverage</w:t>
      </w:r>
      <w:r>
        <w:rPr>
          <w:color w:val="343434"/>
          <w:spacing w:val="-13"/>
          <w:sz w:val="21"/>
        </w:rPr>
        <w:t xml:space="preserve"> </w:t>
      </w:r>
      <w:r>
        <w:rPr>
          <w:color w:val="343434"/>
          <w:spacing w:val="-2"/>
          <w:sz w:val="21"/>
        </w:rPr>
        <w:t>remains</w:t>
      </w:r>
      <w:r>
        <w:rPr>
          <w:color w:val="343434"/>
          <w:spacing w:val="-12"/>
          <w:sz w:val="21"/>
        </w:rPr>
        <w:t xml:space="preserve"> </w:t>
      </w:r>
      <w:r>
        <w:rPr>
          <w:color w:val="343434"/>
          <w:spacing w:val="-2"/>
          <w:sz w:val="21"/>
        </w:rPr>
        <w:t>extremely</w:t>
      </w:r>
    </w:p>
    <w:p w14:paraId="32AC989E">
      <w:pPr>
        <w:pStyle w:val="10"/>
        <w:numPr>
          <w:ilvl w:val="0"/>
          <w:numId w:val="88"/>
        </w:numPr>
        <w:tabs>
          <w:tab w:val="left" w:pos="1450"/>
        </w:tabs>
        <w:spacing w:before="0" w:after="0" w:line="246" w:lineRule="exact"/>
        <w:ind w:left="1450" w:right="0" w:hanging="355"/>
        <w:jc w:val="left"/>
        <w:rPr>
          <w:sz w:val="21"/>
        </w:rPr>
      </w:pPr>
      <w:r>
        <w:rPr>
          <w:color w:val="343434"/>
          <w:spacing w:val="-4"/>
          <w:sz w:val="21"/>
        </w:rPr>
        <w:t>At</w:t>
      </w:r>
      <w:r>
        <w:rPr>
          <w:color w:val="343434"/>
          <w:spacing w:val="-7"/>
          <w:sz w:val="21"/>
        </w:rPr>
        <w:t xml:space="preserve"> </w:t>
      </w:r>
      <w:r>
        <w:rPr>
          <w:color w:val="343434"/>
          <w:spacing w:val="-4"/>
          <w:sz w:val="21"/>
        </w:rPr>
        <w:t>a</w:t>
      </w:r>
      <w:r>
        <w:rPr>
          <w:color w:val="343434"/>
          <w:spacing w:val="-6"/>
          <w:sz w:val="21"/>
        </w:rPr>
        <w:t xml:space="preserve"> </w:t>
      </w:r>
      <w:r>
        <w:rPr>
          <w:color w:val="343434"/>
          <w:spacing w:val="-4"/>
          <w:sz w:val="21"/>
        </w:rPr>
        <w:t>relatively</w:t>
      </w:r>
      <w:r>
        <w:rPr>
          <w:color w:val="343434"/>
          <w:spacing w:val="-1"/>
          <w:sz w:val="21"/>
        </w:rPr>
        <w:t xml:space="preserve"> </w:t>
      </w:r>
      <w:r>
        <w:rPr>
          <w:color w:val="343434"/>
          <w:spacing w:val="-4"/>
          <w:sz w:val="21"/>
        </w:rPr>
        <w:t>low cost;</w:t>
      </w:r>
      <w:r>
        <w:rPr>
          <w:color w:val="343434"/>
          <w:spacing w:val="-6"/>
          <w:sz w:val="21"/>
        </w:rPr>
        <w:t xml:space="preserve"> </w:t>
      </w:r>
      <w:r>
        <w:rPr>
          <w:color w:val="343434"/>
          <w:spacing w:val="-4"/>
          <w:sz w:val="21"/>
        </w:rPr>
        <w:t>coverage</w:t>
      </w:r>
      <w:r>
        <w:rPr>
          <w:color w:val="343434"/>
          <w:spacing w:val="-7"/>
          <w:sz w:val="21"/>
        </w:rPr>
        <w:t xml:space="preserve"> </w:t>
      </w:r>
      <w:r>
        <w:rPr>
          <w:color w:val="343434"/>
          <w:spacing w:val="-4"/>
          <w:sz w:val="21"/>
        </w:rPr>
        <w:t>remains</w:t>
      </w:r>
      <w:r>
        <w:rPr>
          <w:color w:val="343434"/>
          <w:spacing w:val="-7"/>
          <w:sz w:val="21"/>
        </w:rPr>
        <w:t xml:space="preserve"> </w:t>
      </w:r>
      <w:r>
        <w:rPr>
          <w:color w:val="343434"/>
          <w:spacing w:val="-4"/>
          <w:sz w:val="21"/>
        </w:rPr>
        <w:t>extremely</w:t>
      </w:r>
    </w:p>
    <w:p w14:paraId="21CEFF48">
      <w:pPr>
        <w:pStyle w:val="10"/>
        <w:numPr>
          <w:ilvl w:val="0"/>
          <w:numId w:val="88"/>
        </w:numPr>
        <w:tabs>
          <w:tab w:val="left" w:pos="1450"/>
        </w:tabs>
        <w:spacing w:before="0" w:after="0" w:line="250" w:lineRule="exact"/>
        <w:ind w:left="1450" w:right="0" w:hanging="355"/>
        <w:jc w:val="left"/>
        <w:rPr>
          <w:sz w:val="21"/>
        </w:rPr>
      </w:pPr>
      <w:r>
        <w:rPr>
          <w:color w:val="343434"/>
          <w:spacing w:val="-4"/>
          <w:sz w:val="21"/>
        </w:rPr>
        <w:t>at</w:t>
      </w:r>
      <w:r>
        <w:rPr>
          <w:color w:val="343434"/>
          <w:spacing w:val="-9"/>
          <w:sz w:val="21"/>
        </w:rPr>
        <w:t xml:space="preserve"> </w:t>
      </w:r>
      <w:r>
        <w:rPr>
          <w:color w:val="343434"/>
          <w:spacing w:val="-4"/>
          <w:sz w:val="21"/>
        </w:rPr>
        <w:t>relatively a</w:t>
      </w:r>
      <w:r>
        <w:rPr>
          <w:color w:val="343434"/>
          <w:spacing w:val="-8"/>
          <w:sz w:val="21"/>
        </w:rPr>
        <w:t xml:space="preserve"> </w:t>
      </w:r>
      <w:r>
        <w:rPr>
          <w:color w:val="343434"/>
          <w:spacing w:val="-4"/>
          <w:sz w:val="21"/>
        </w:rPr>
        <w:t>low</w:t>
      </w:r>
      <w:r>
        <w:rPr>
          <w:color w:val="343434"/>
          <w:spacing w:val="-7"/>
          <w:sz w:val="21"/>
        </w:rPr>
        <w:t xml:space="preserve"> </w:t>
      </w:r>
      <w:r>
        <w:rPr>
          <w:color w:val="343434"/>
          <w:spacing w:val="-4"/>
          <w:sz w:val="21"/>
        </w:rPr>
        <w:t>cost;</w:t>
      </w:r>
      <w:r>
        <w:rPr>
          <w:color w:val="343434"/>
          <w:spacing w:val="-7"/>
          <w:sz w:val="21"/>
        </w:rPr>
        <w:t xml:space="preserve"> </w:t>
      </w:r>
      <w:r>
        <w:rPr>
          <w:color w:val="343434"/>
          <w:spacing w:val="-4"/>
          <w:sz w:val="21"/>
        </w:rPr>
        <w:t>coverage</w:t>
      </w:r>
      <w:r>
        <w:rPr>
          <w:color w:val="343434"/>
          <w:spacing w:val="-6"/>
          <w:sz w:val="21"/>
        </w:rPr>
        <w:t xml:space="preserve"> </w:t>
      </w:r>
      <w:r>
        <w:rPr>
          <w:color w:val="343434"/>
          <w:spacing w:val="-4"/>
          <w:sz w:val="21"/>
        </w:rPr>
        <w:t>extremely remains</w:t>
      </w:r>
    </w:p>
    <w:p w14:paraId="4D95129F">
      <w:pPr>
        <w:pStyle w:val="6"/>
        <w:spacing w:before="139"/>
        <w:rPr>
          <w:sz w:val="17"/>
        </w:rPr>
      </w:pPr>
    </w:p>
    <w:p w14:paraId="155F70BC">
      <w:pPr>
        <w:spacing w:before="0"/>
        <w:ind w:left="132"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p w14:paraId="12B39C2E">
      <w:pPr>
        <w:pStyle w:val="6"/>
        <w:spacing w:before="5"/>
        <w:rPr>
          <w:rFonts w:ascii="Arial"/>
          <w:b/>
          <w:sz w:val="17"/>
        </w:rPr>
      </w:pPr>
    </w:p>
    <w:p w14:paraId="43537049">
      <w:pPr>
        <w:pStyle w:val="2"/>
      </w:pPr>
      <w:r>
        <w:rPr>
          <w:color w:val="19212D"/>
        </w:rPr>
        <w:t xml:space="preserve">Question </w:t>
      </w:r>
      <w:r>
        <w:rPr>
          <w:color w:val="19212D"/>
          <w:spacing w:val="-5"/>
        </w:rPr>
        <w:t>149</w:t>
      </w:r>
    </w:p>
    <w:p w14:paraId="7DDFA00D">
      <w:pPr>
        <w:pStyle w:val="6"/>
        <w:spacing w:before="211"/>
        <w:ind w:right="345"/>
        <w:jc w:val="center"/>
      </w:pPr>
      <w:r>
        <mc:AlternateContent>
          <mc:Choice Requires="wps">
            <w:drawing>
              <wp:anchor distT="0" distB="0" distL="0" distR="0" simplePos="0" relativeHeight="251757568" behindDoc="1" locked="0" layoutInCell="1" allowOverlap="1">
                <wp:simplePos x="0" y="0"/>
                <wp:positionH relativeFrom="page">
                  <wp:posOffset>916305</wp:posOffset>
                </wp:positionH>
                <wp:positionV relativeFrom="paragraph">
                  <wp:posOffset>137160</wp:posOffset>
                </wp:positionV>
                <wp:extent cx="946785" cy="179070"/>
                <wp:effectExtent l="0" t="0" r="0" b="0"/>
                <wp:wrapNone/>
                <wp:docPr id="510" name="Textbox 510"/>
                <wp:cNvGraphicFramePr/>
                <a:graphic xmlns:a="http://schemas.openxmlformats.org/drawingml/2006/main">
                  <a:graphicData uri="http://schemas.microsoft.com/office/word/2010/wordprocessingShape">
                    <wps:wsp>
                      <wps:cNvSpPr txBox="1"/>
                      <wps:spPr>
                        <a:xfrm>
                          <a:off x="0" y="0"/>
                          <a:ext cx="946785" cy="179070"/>
                        </a:xfrm>
                        <a:prstGeom prst="rect">
                          <a:avLst/>
                        </a:prstGeom>
                      </wps:spPr>
                      <wps:txbx>
                        <w:txbxContent>
                          <w:p w14:paraId="223BC223">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14</w:t>
                            </w:r>
                            <w:r>
                              <w:rPr>
                                <w:b/>
                                <w:color w:val="343434"/>
                                <w:spacing w:val="-9"/>
                                <w:sz w:val="24"/>
                              </w:rPr>
                              <w:t xml:space="preserve"> </w:t>
                            </w:r>
                            <w:r>
                              <w:rPr>
                                <w:b/>
                                <w:color w:val="343434"/>
                                <w:spacing w:val="-17"/>
                                <w:sz w:val="24"/>
                              </w:rPr>
                              <w:t>–</w:t>
                            </w:r>
                          </w:p>
                        </w:txbxContent>
                      </wps:txbx>
                      <wps:bodyPr wrap="square" lIns="0" tIns="0" rIns="0" bIns="0" rtlCol="0">
                        <a:noAutofit/>
                      </wps:bodyPr>
                    </wps:wsp>
                  </a:graphicData>
                </a:graphic>
              </wp:anchor>
            </w:drawing>
          </mc:Choice>
          <mc:Fallback>
            <w:pict>
              <v:shape id="Textbox 510" o:spid="_x0000_s1026" o:spt="202" type="#_x0000_t202" style="position:absolute;left:0pt;margin-left:72.15pt;margin-top:10.8pt;height:14.1pt;width:74.55pt;mso-position-horizontal-relative:page;z-index:-251558912;mso-width-relative:page;mso-height-relative:page;" filled="f" stroked="f" coordsize="21600,21600" o:gfxdata="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Bp2zzYAAAACQEAAA8AAAAAAAAAAQAgAAAAIgAAAGRycy9kb3ducmV2LnhtbFBLAQIUABQAAAAI&#10;AIdO4kA41VGZtAEAAHcDAAAOAAAAAAAAAAEAIAAAACcBAABkcnMvZTJvRG9jLnhtbFBLBQYAAAAA&#10;BgAGAFkBAABNBQAAAAA=&#10;">
                <v:fill on="f" focussize="0,0"/>
                <v:stroke on="f"/>
                <v:imagedata o:title=""/>
                <o:lock v:ext="edit" aspectratio="f"/>
                <v:textbox inset="0mm,0mm,0mm,0mm">
                  <w:txbxContent>
                    <w:p w14:paraId="223BC223">
                      <w:pPr>
                        <w:spacing w:before="0" w:line="281" w:lineRule="exact"/>
                        <w:ind w:left="0" w:right="0" w:firstLine="0"/>
                        <w:jc w:val="left"/>
                        <w:rPr>
                          <w:b/>
                          <w:sz w:val="24"/>
                        </w:rPr>
                      </w:pPr>
                      <w:r>
                        <w:rPr>
                          <w:b/>
                          <w:color w:val="343434"/>
                          <w:spacing w:val="-2"/>
                          <w:sz w:val="24"/>
                        </w:rPr>
                        <w:t>Question</w:t>
                      </w:r>
                      <w:r>
                        <w:rPr>
                          <w:b/>
                          <w:color w:val="343434"/>
                          <w:spacing w:val="-7"/>
                          <w:sz w:val="24"/>
                        </w:rPr>
                        <w:t xml:space="preserve"> </w:t>
                      </w:r>
                      <w:r>
                        <w:rPr>
                          <w:b/>
                          <w:color w:val="343434"/>
                          <w:spacing w:val="-2"/>
                          <w:sz w:val="24"/>
                        </w:rPr>
                        <w:t>14</w:t>
                      </w:r>
                      <w:r>
                        <w:rPr>
                          <w:b/>
                          <w:color w:val="343434"/>
                          <w:spacing w:val="-9"/>
                          <w:sz w:val="24"/>
                        </w:rPr>
                        <w:t xml:space="preserve"> </w:t>
                      </w:r>
                      <w:r>
                        <w:rPr>
                          <w:b/>
                          <w:color w:val="343434"/>
                          <w:spacing w:val="-17"/>
                          <w:sz w:val="24"/>
                        </w:rPr>
                        <w:t>–</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914400</wp:posOffset>
                </wp:positionH>
                <wp:positionV relativeFrom="paragraph">
                  <wp:posOffset>137160</wp:posOffset>
                </wp:positionV>
                <wp:extent cx="965835" cy="192405"/>
                <wp:effectExtent l="0" t="0" r="0" b="0"/>
                <wp:wrapNone/>
                <wp:docPr id="511" name="Graphic 511"/>
                <wp:cNvGraphicFramePr/>
                <a:graphic xmlns:a="http://schemas.openxmlformats.org/drawingml/2006/main">
                  <a:graphicData uri="http://schemas.microsoft.com/office/word/2010/wordprocessingShape">
                    <wps:wsp>
                      <wps:cNvSpPr/>
                      <wps:spPr>
                        <a:xfrm>
                          <a:off x="0" y="0"/>
                          <a:ext cx="965835" cy="192405"/>
                        </a:xfrm>
                        <a:custGeom>
                          <a:avLst/>
                          <a:gdLst/>
                          <a:ahLst/>
                          <a:cxnLst/>
                          <a:rect l="l" t="t" r="r" b="b"/>
                          <a:pathLst>
                            <a:path w="965835" h="192405">
                              <a:moveTo>
                                <a:pt x="965657" y="0"/>
                              </a:moveTo>
                              <a:lnTo>
                                <a:pt x="0" y="0"/>
                              </a:lnTo>
                              <a:lnTo>
                                <a:pt x="0" y="192227"/>
                              </a:lnTo>
                              <a:lnTo>
                                <a:pt x="965657" y="192227"/>
                              </a:lnTo>
                              <a:lnTo>
                                <a:pt x="965657" y="0"/>
                              </a:lnTo>
                              <a:close/>
                            </a:path>
                          </a:pathLst>
                        </a:custGeom>
                        <a:solidFill>
                          <a:srgbClr val="FFFFFF"/>
                        </a:solidFill>
                      </wps:spPr>
                      <wps:bodyPr wrap="square" lIns="0" tIns="0" rIns="0" bIns="0" rtlCol="0">
                        <a:noAutofit/>
                      </wps:bodyPr>
                    </wps:wsp>
                  </a:graphicData>
                </a:graphic>
              </wp:anchor>
            </w:drawing>
          </mc:Choice>
          <mc:Fallback>
            <w:pict>
              <v:shape id="Graphic 511" o:spid="_x0000_s1026" o:spt="100" style="position:absolute;left:0pt;margin-left:72pt;margin-top:10.8pt;height:15.15pt;width:76.05pt;mso-position-horizontal-relative:page;z-index:251672576;mso-width-relative:page;mso-height-relative:page;" fillcolor="#FFFFFF" filled="t" stroked="f" coordsize="965835,192405" o:gfxdata="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2&#10;Wssj1QAAAAkBAAAPAAAAAAAAAAEAIAAAACIAAABkcnMvZG93bnJldi54bWxQSwECFAAUAAAACACH&#10;TuJAZgCZsScCAADjBAAADgAAAAAAAAABACAAAAAkAQAAZHJzL2Uyb0RvYy54bWxQSwUGAAAAAAYA&#10;BgBZAQAAvQUAAAAA&#10;" path="m965657,0l0,0,0,192227,965657,192227,965657,0xe">
                <v:fill on="t" focussize="0,0"/>
                <v:stroke on="f"/>
                <v:imagedata o:title=""/>
                <o:lock v:ext="edit" aspectratio="f"/>
                <v:textbox inset="0mm,0mm,0mm,0mm"/>
              </v:shape>
            </w:pict>
          </mc:Fallback>
        </mc:AlternateContent>
      </w:r>
      <w:r>
        <w:rPr>
          <w:color w:val="343434"/>
          <w:spacing w:val="-2"/>
        </w:rPr>
        <w:t>Select</w:t>
      </w:r>
      <w:r>
        <w:rPr>
          <w:color w:val="343434"/>
          <w:spacing w:val="-13"/>
        </w:rPr>
        <w:t xml:space="preserve"> </w:t>
      </w:r>
      <w:r>
        <w:rPr>
          <w:color w:val="343434"/>
          <w:spacing w:val="-2"/>
        </w:rPr>
        <w:t>the</w:t>
      </w:r>
      <w:r>
        <w:rPr>
          <w:color w:val="343434"/>
          <w:spacing w:val="-13"/>
        </w:rPr>
        <w:t xml:space="preserve"> </w:t>
      </w:r>
      <w:r>
        <w:rPr>
          <w:color w:val="343434"/>
          <w:spacing w:val="-2"/>
        </w:rPr>
        <w:t>most</w:t>
      </w:r>
      <w:r>
        <w:rPr>
          <w:color w:val="343434"/>
          <w:spacing w:val="-11"/>
        </w:rPr>
        <w:t xml:space="preserve"> </w:t>
      </w:r>
      <w:r>
        <w:rPr>
          <w:color w:val="343434"/>
          <w:spacing w:val="-2"/>
        </w:rPr>
        <w:t>appropriate</w:t>
      </w:r>
      <w:r>
        <w:rPr>
          <w:color w:val="343434"/>
          <w:spacing w:val="-13"/>
        </w:rPr>
        <w:t xml:space="preserve"> </w:t>
      </w:r>
      <w:r>
        <w:rPr>
          <w:color w:val="343434"/>
          <w:spacing w:val="-2"/>
        </w:rPr>
        <w:t>option</w:t>
      </w:r>
      <w:r>
        <w:rPr>
          <w:color w:val="343434"/>
          <w:spacing w:val="-9"/>
        </w:rPr>
        <w:t xml:space="preserve"> </w:t>
      </w:r>
      <w:r>
        <w:rPr>
          <w:color w:val="343434"/>
          <w:spacing w:val="-2"/>
        </w:rPr>
        <w:t>to</w:t>
      </w:r>
      <w:r>
        <w:rPr>
          <w:color w:val="343434"/>
          <w:spacing w:val="-13"/>
        </w:rPr>
        <w:t xml:space="preserve"> </w:t>
      </w:r>
      <w:r>
        <w:rPr>
          <w:color w:val="343434"/>
          <w:spacing w:val="-2"/>
        </w:rPr>
        <w:t>fill</w:t>
      </w:r>
      <w:r>
        <w:rPr>
          <w:color w:val="343434"/>
          <w:spacing w:val="-12"/>
        </w:rPr>
        <w:t xml:space="preserve"> </w:t>
      </w:r>
      <w:r>
        <w:rPr>
          <w:color w:val="343434"/>
          <w:spacing w:val="-2"/>
        </w:rPr>
        <w:t>in</w:t>
      </w:r>
      <w:r>
        <w:rPr>
          <w:color w:val="343434"/>
          <w:spacing w:val="-13"/>
        </w:rPr>
        <w:t xml:space="preserve"> </w:t>
      </w:r>
      <w:r>
        <w:rPr>
          <w:color w:val="343434"/>
          <w:spacing w:val="-2"/>
        </w:rPr>
        <w:t>the</w:t>
      </w:r>
      <w:r>
        <w:rPr>
          <w:color w:val="343434"/>
          <w:spacing w:val="-13"/>
        </w:rPr>
        <w:t xml:space="preserve"> </w:t>
      </w:r>
      <w:r>
        <w:rPr>
          <w:color w:val="343434"/>
          <w:spacing w:val="-2"/>
        </w:rPr>
        <w:t>blanks</w:t>
      </w:r>
    </w:p>
    <w:p w14:paraId="04DF61F3">
      <w:pPr>
        <w:pStyle w:val="6"/>
        <w:spacing w:before="120"/>
      </w:pPr>
    </w:p>
    <w:p w14:paraId="1578EB17">
      <w:pPr>
        <w:pStyle w:val="6"/>
        <w:tabs>
          <w:tab w:val="left" w:pos="5358"/>
          <w:tab w:val="left" w:pos="5768"/>
        </w:tabs>
        <w:spacing w:line="352" w:lineRule="auto"/>
        <w:ind w:left="735" w:right="1168"/>
      </w:pPr>
      <w:r>
        <w:rPr>
          <w:color w:val="343434"/>
        </w:rPr>
        <w:t xml:space="preserve">We all want to be successful, but we </w:t>
      </w:r>
      <w:r>
        <w:rPr>
          <w:color w:val="343434"/>
          <w:u w:val="single" w:color="333333"/>
        </w:rPr>
        <w:tab/>
      </w:r>
      <w:r>
        <w:rPr>
          <w:color w:val="343434"/>
          <w:spacing w:val="-2"/>
        </w:rPr>
        <w:t>one</w:t>
      </w:r>
      <w:r>
        <w:rPr>
          <w:color w:val="343434"/>
          <w:spacing w:val="-15"/>
        </w:rPr>
        <w:t xml:space="preserve"> </w:t>
      </w:r>
      <w:r>
        <w:rPr>
          <w:color w:val="343434"/>
          <w:spacing w:val="-2"/>
        </w:rPr>
        <w:t>another</w:t>
      </w:r>
      <w:r>
        <w:rPr>
          <w:color w:val="343434"/>
          <w:spacing w:val="-15"/>
        </w:rPr>
        <w:t xml:space="preserve"> </w:t>
      </w:r>
      <w:r>
        <w:rPr>
          <w:color w:val="343434"/>
          <w:spacing w:val="-2"/>
        </w:rPr>
        <w:t>about</w:t>
      </w:r>
      <w:r>
        <w:rPr>
          <w:color w:val="343434"/>
          <w:spacing w:val="-14"/>
        </w:rPr>
        <w:t xml:space="preserve"> </w:t>
      </w:r>
      <w:r>
        <w:rPr>
          <w:color w:val="343434"/>
          <w:spacing w:val="-2"/>
        </w:rPr>
        <w:t>what</w:t>
      </w:r>
      <w:r>
        <w:rPr>
          <w:color w:val="343434"/>
          <w:spacing w:val="-14"/>
        </w:rPr>
        <w:t xml:space="preserve"> </w:t>
      </w:r>
      <w:r>
        <w:rPr>
          <w:color w:val="343434"/>
          <w:spacing w:val="-2"/>
        </w:rPr>
        <w:t>this</w:t>
      </w:r>
      <w:r>
        <w:rPr>
          <w:color w:val="343434"/>
          <w:spacing w:val="-13"/>
        </w:rPr>
        <w:t xml:space="preserve"> </w:t>
      </w:r>
      <w:r>
        <w:rPr>
          <w:color w:val="343434"/>
          <w:spacing w:val="-2"/>
        </w:rPr>
        <w:t>means</w:t>
      </w:r>
      <w:r>
        <w:rPr>
          <w:color w:val="343434"/>
          <w:spacing w:val="-13"/>
        </w:rPr>
        <w:t xml:space="preserve"> </w:t>
      </w:r>
      <w:r>
        <w:rPr>
          <w:color w:val="343434"/>
          <w:spacing w:val="-2"/>
        </w:rPr>
        <w:t xml:space="preserve">or </w:t>
      </w:r>
      <w:r>
        <w:rPr>
          <w:color w:val="343434"/>
        </w:rPr>
        <w:t xml:space="preserve">how we should achieve it. Office politics </w:t>
      </w:r>
      <w:r>
        <w:rPr>
          <w:color w:val="343434"/>
          <w:u w:val="single" w:color="333333"/>
        </w:rPr>
        <w:tab/>
      </w:r>
      <w:r>
        <w:rPr>
          <w:color w:val="343434"/>
          <w:u w:val="single" w:color="333333"/>
        </w:rPr>
        <w:tab/>
      </w:r>
      <w:r>
        <w:rPr>
          <w:color w:val="343434"/>
        </w:rPr>
        <w:t>personality and opinion become difficult to manage.</w:t>
      </w:r>
    </w:p>
    <w:p w14:paraId="4DDB0072">
      <w:pPr>
        <w:pStyle w:val="6"/>
        <w:spacing w:before="273"/>
        <w:ind w:left="735"/>
      </w:pPr>
      <w:r>
        <w:rPr>
          <w:color w:val="343434"/>
          <w:spacing w:val="-2"/>
        </w:rPr>
        <w:t>Options</w:t>
      </w:r>
    </w:p>
    <w:p w14:paraId="05C92E2A">
      <w:pPr>
        <w:pStyle w:val="10"/>
        <w:numPr>
          <w:ilvl w:val="0"/>
          <w:numId w:val="89"/>
        </w:numPr>
        <w:tabs>
          <w:tab w:val="left" w:pos="1450"/>
        </w:tabs>
        <w:spacing w:before="269" w:after="0" w:line="250" w:lineRule="exact"/>
        <w:ind w:left="1450" w:right="0" w:hanging="355"/>
        <w:jc w:val="left"/>
        <w:rPr>
          <w:sz w:val="21"/>
        </w:rPr>
      </w:pPr>
      <w:r>
        <w:rPr>
          <w:color w:val="343434"/>
          <w:spacing w:val="-4"/>
          <w:sz w:val="21"/>
        </w:rPr>
        <w:t>Don’t</w:t>
      </w:r>
      <w:r>
        <w:rPr>
          <w:color w:val="343434"/>
          <w:spacing w:val="-10"/>
          <w:sz w:val="21"/>
        </w:rPr>
        <w:t xml:space="preserve"> </w:t>
      </w:r>
      <w:r>
        <w:rPr>
          <w:color w:val="343434"/>
          <w:spacing w:val="-4"/>
          <w:sz w:val="21"/>
        </w:rPr>
        <w:t>always</w:t>
      </w:r>
      <w:r>
        <w:rPr>
          <w:color w:val="343434"/>
          <w:spacing w:val="-7"/>
          <w:sz w:val="21"/>
        </w:rPr>
        <w:t xml:space="preserve"> </w:t>
      </w:r>
      <w:r>
        <w:rPr>
          <w:color w:val="343434"/>
          <w:spacing w:val="-4"/>
          <w:sz w:val="21"/>
        </w:rPr>
        <w:t>agrees</w:t>
      </w:r>
      <w:r>
        <w:rPr>
          <w:color w:val="343434"/>
          <w:spacing w:val="-8"/>
          <w:sz w:val="21"/>
        </w:rPr>
        <w:t xml:space="preserve"> </w:t>
      </w:r>
      <w:r>
        <w:rPr>
          <w:color w:val="343434"/>
          <w:spacing w:val="-4"/>
          <w:sz w:val="21"/>
        </w:rPr>
        <w:t>with;</w:t>
      </w:r>
      <w:r>
        <w:rPr>
          <w:color w:val="343434"/>
          <w:spacing w:val="-8"/>
          <w:sz w:val="21"/>
        </w:rPr>
        <w:t xml:space="preserve"> </w:t>
      </w:r>
      <w:r>
        <w:rPr>
          <w:color w:val="343434"/>
          <w:spacing w:val="-4"/>
          <w:sz w:val="21"/>
        </w:rPr>
        <w:t>arises</w:t>
      </w:r>
      <w:r>
        <w:rPr>
          <w:color w:val="343434"/>
          <w:spacing w:val="-9"/>
          <w:sz w:val="21"/>
        </w:rPr>
        <w:t xml:space="preserve"> </w:t>
      </w:r>
      <w:r>
        <w:rPr>
          <w:color w:val="343434"/>
          <w:spacing w:val="-4"/>
          <w:sz w:val="21"/>
        </w:rPr>
        <w:t>when</w:t>
      </w:r>
      <w:r>
        <w:rPr>
          <w:color w:val="343434"/>
          <w:spacing w:val="-8"/>
          <w:sz w:val="21"/>
        </w:rPr>
        <w:t xml:space="preserve"> </w:t>
      </w:r>
      <w:r>
        <w:rPr>
          <w:color w:val="343434"/>
          <w:spacing w:val="-4"/>
          <w:sz w:val="21"/>
        </w:rPr>
        <w:t>the</w:t>
      </w:r>
      <w:r>
        <w:rPr>
          <w:color w:val="343434"/>
          <w:spacing w:val="-11"/>
          <w:sz w:val="21"/>
        </w:rPr>
        <w:t xml:space="preserve"> </w:t>
      </w:r>
      <w:r>
        <w:rPr>
          <w:color w:val="343434"/>
          <w:spacing w:val="-4"/>
          <w:sz w:val="21"/>
        </w:rPr>
        <w:t>differences</w:t>
      </w:r>
      <w:r>
        <w:rPr>
          <w:color w:val="343434"/>
          <w:spacing w:val="-3"/>
          <w:sz w:val="21"/>
        </w:rPr>
        <w:t xml:space="preserve"> </w:t>
      </w:r>
      <w:r>
        <w:rPr>
          <w:color w:val="343434"/>
          <w:spacing w:val="-5"/>
          <w:sz w:val="21"/>
        </w:rPr>
        <w:t>of</w:t>
      </w:r>
    </w:p>
    <w:p w14:paraId="25DAE9DF">
      <w:pPr>
        <w:pStyle w:val="10"/>
        <w:numPr>
          <w:ilvl w:val="0"/>
          <w:numId w:val="89"/>
        </w:numPr>
        <w:tabs>
          <w:tab w:val="left" w:pos="1450"/>
        </w:tabs>
        <w:spacing w:before="0" w:after="0" w:line="246" w:lineRule="exact"/>
        <w:ind w:left="1450" w:right="0" w:hanging="355"/>
        <w:jc w:val="left"/>
        <w:rPr>
          <w:sz w:val="21"/>
        </w:rPr>
      </w:pPr>
      <w:r>
        <w:rPr>
          <w:color w:val="343434"/>
          <w:spacing w:val="-4"/>
          <w:sz w:val="21"/>
        </w:rPr>
        <w:t>Don’t</w:t>
      </w:r>
      <w:r>
        <w:rPr>
          <w:color w:val="343434"/>
          <w:spacing w:val="-9"/>
          <w:sz w:val="21"/>
        </w:rPr>
        <w:t xml:space="preserve"> </w:t>
      </w:r>
      <w:r>
        <w:rPr>
          <w:color w:val="343434"/>
          <w:spacing w:val="-4"/>
          <w:sz w:val="21"/>
        </w:rPr>
        <w:t>always</w:t>
      </w:r>
      <w:r>
        <w:rPr>
          <w:color w:val="343434"/>
          <w:spacing w:val="-6"/>
          <w:sz w:val="21"/>
        </w:rPr>
        <w:t xml:space="preserve"> </w:t>
      </w:r>
      <w:r>
        <w:rPr>
          <w:color w:val="343434"/>
          <w:spacing w:val="-4"/>
          <w:sz w:val="21"/>
        </w:rPr>
        <w:t>agree</w:t>
      </w:r>
      <w:r>
        <w:rPr>
          <w:color w:val="343434"/>
          <w:spacing w:val="-8"/>
          <w:sz w:val="21"/>
        </w:rPr>
        <w:t xml:space="preserve"> </w:t>
      </w:r>
      <w:r>
        <w:rPr>
          <w:color w:val="343434"/>
          <w:spacing w:val="-4"/>
          <w:sz w:val="21"/>
        </w:rPr>
        <w:t>to;</w:t>
      </w:r>
      <w:r>
        <w:rPr>
          <w:color w:val="343434"/>
          <w:spacing w:val="-5"/>
          <w:sz w:val="21"/>
        </w:rPr>
        <w:t xml:space="preserve"> </w:t>
      </w:r>
      <w:r>
        <w:rPr>
          <w:color w:val="343434"/>
          <w:spacing w:val="-4"/>
          <w:sz w:val="21"/>
        </w:rPr>
        <w:t>arise</w:t>
      </w:r>
      <w:r>
        <w:rPr>
          <w:color w:val="343434"/>
          <w:spacing w:val="-8"/>
          <w:sz w:val="21"/>
        </w:rPr>
        <w:t xml:space="preserve"> </w:t>
      </w:r>
      <w:r>
        <w:rPr>
          <w:color w:val="343434"/>
          <w:spacing w:val="-4"/>
          <w:sz w:val="21"/>
        </w:rPr>
        <w:t>when those</w:t>
      </w:r>
      <w:r>
        <w:rPr>
          <w:color w:val="343434"/>
          <w:spacing w:val="-10"/>
          <w:sz w:val="21"/>
        </w:rPr>
        <w:t xml:space="preserve"> </w:t>
      </w:r>
      <w:r>
        <w:rPr>
          <w:color w:val="343434"/>
          <w:spacing w:val="-4"/>
          <w:sz w:val="21"/>
        </w:rPr>
        <w:t>differences</w:t>
      </w:r>
      <w:r>
        <w:rPr>
          <w:color w:val="343434"/>
          <w:spacing w:val="-5"/>
          <w:sz w:val="21"/>
        </w:rPr>
        <w:t xml:space="preserve"> in</w:t>
      </w:r>
    </w:p>
    <w:p w14:paraId="32DF41BF">
      <w:pPr>
        <w:pStyle w:val="10"/>
        <w:numPr>
          <w:ilvl w:val="0"/>
          <w:numId w:val="89"/>
        </w:numPr>
        <w:tabs>
          <w:tab w:val="left" w:pos="1450"/>
        </w:tabs>
        <w:spacing w:before="0" w:after="0" w:line="246" w:lineRule="exact"/>
        <w:ind w:left="1450" w:right="0" w:hanging="355"/>
        <w:jc w:val="left"/>
        <w:rPr>
          <w:sz w:val="21"/>
        </w:rPr>
      </w:pPr>
      <w:r>
        <w:rPr>
          <w:color w:val="343434"/>
          <w:spacing w:val="-4"/>
          <w:sz w:val="21"/>
        </w:rPr>
        <w:t>Don’t</w:t>
      </w:r>
      <w:r>
        <w:rPr>
          <w:color w:val="343434"/>
          <w:spacing w:val="-10"/>
          <w:sz w:val="21"/>
        </w:rPr>
        <w:t xml:space="preserve"> </w:t>
      </w:r>
      <w:r>
        <w:rPr>
          <w:color w:val="343434"/>
          <w:spacing w:val="-4"/>
          <w:sz w:val="21"/>
        </w:rPr>
        <w:t>always</w:t>
      </w:r>
      <w:r>
        <w:rPr>
          <w:color w:val="343434"/>
          <w:spacing w:val="-9"/>
          <w:sz w:val="21"/>
        </w:rPr>
        <w:t xml:space="preserve"> </w:t>
      </w:r>
      <w:r>
        <w:rPr>
          <w:color w:val="343434"/>
          <w:spacing w:val="-4"/>
          <w:sz w:val="21"/>
        </w:rPr>
        <w:t>agree</w:t>
      </w:r>
      <w:r>
        <w:rPr>
          <w:color w:val="343434"/>
          <w:spacing w:val="-9"/>
          <w:sz w:val="21"/>
        </w:rPr>
        <w:t xml:space="preserve"> </w:t>
      </w:r>
      <w:r>
        <w:rPr>
          <w:color w:val="343434"/>
          <w:spacing w:val="-4"/>
          <w:sz w:val="21"/>
        </w:rPr>
        <w:t>with;</w:t>
      </w:r>
      <w:r>
        <w:rPr>
          <w:color w:val="343434"/>
          <w:spacing w:val="-9"/>
          <w:sz w:val="21"/>
        </w:rPr>
        <w:t xml:space="preserve"> </w:t>
      </w:r>
      <w:r>
        <w:rPr>
          <w:color w:val="343434"/>
          <w:spacing w:val="-4"/>
          <w:sz w:val="21"/>
        </w:rPr>
        <w:t>arise</w:t>
      </w:r>
      <w:r>
        <w:rPr>
          <w:color w:val="343434"/>
          <w:spacing w:val="-9"/>
          <w:sz w:val="21"/>
        </w:rPr>
        <w:t xml:space="preserve"> </w:t>
      </w:r>
      <w:r>
        <w:rPr>
          <w:color w:val="343434"/>
          <w:spacing w:val="-4"/>
          <w:sz w:val="21"/>
        </w:rPr>
        <w:t>when</w:t>
      </w:r>
      <w:r>
        <w:rPr>
          <w:color w:val="343434"/>
          <w:spacing w:val="-2"/>
          <w:sz w:val="21"/>
        </w:rPr>
        <w:t xml:space="preserve"> </w:t>
      </w:r>
      <w:r>
        <w:rPr>
          <w:color w:val="343434"/>
          <w:spacing w:val="-4"/>
          <w:sz w:val="21"/>
        </w:rPr>
        <w:t>these</w:t>
      </w:r>
      <w:r>
        <w:rPr>
          <w:color w:val="343434"/>
          <w:spacing w:val="-9"/>
          <w:sz w:val="21"/>
        </w:rPr>
        <w:t xml:space="preserve"> </w:t>
      </w:r>
      <w:r>
        <w:rPr>
          <w:color w:val="343434"/>
          <w:spacing w:val="-4"/>
          <w:sz w:val="21"/>
        </w:rPr>
        <w:t xml:space="preserve">differences </w:t>
      </w:r>
      <w:r>
        <w:rPr>
          <w:color w:val="343434"/>
          <w:spacing w:val="-5"/>
          <w:sz w:val="21"/>
        </w:rPr>
        <w:t>of</w:t>
      </w:r>
    </w:p>
    <w:p w14:paraId="1E99257B">
      <w:pPr>
        <w:pStyle w:val="10"/>
        <w:numPr>
          <w:ilvl w:val="0"/>
          <w:numId w:val="89"/>
        </w:numPr>
        <w:tabs>
          <w:tab w:val="left" w:pos="1450"/>
        </w:tabs>
        <w:spacing w:before="0" w:after="0" w:line="250" w:lineRule="exact"/>
        <w:ind w:left="1450" w:right="0" w:hanging="355"/>
        <w:jc w:val="left"/>
        <w:rPr>
          <w:sz w:val="21"/>
        </w:rPr>
      </w:pPr>
      <w:r>
        <w:rPr>
          <w:color w:val="343434"/>
          <w:spacing w:val="-4"/>
          <w:sz w:val="21"/>
        </w:rPr>
        <w:t>Doesn’t</w:t>
      </w:r>
      <w:r>
        <w:rPr>
          <w:color w:val="343434"/>
          <w:spacing w:val="-10"/>
          <w:sz w:val="21"/>
        </w:rPr>
        <w:t xml:space="preserve"> </w:t>
      </w:r>
      <w:r>
        <w:rPr>
          <w:color w:val="343434"/>
          <w:spacing w:val="-4"/>
          <w:sz w:val="21"/>
        </w:rPr>
        <w:t>always</w:t>
      </w:r>
      <w:r>
        <w:rPr>
          <w:color w:val="343434"/>
          <w:spacing w:val="-5"/>
          <w:sz w:val="21"/>
        </w:rPr>
        <w:t xml:space="preserve"> </w:t>
      </w:r>
      <w:r>
        <w:rPr>
          <w:color w:val="343434"/>
          <w:spacing w:val="-4"/>
          <w:sz w:val="21"/>
        </w:rPr>
        <w:t>agree</w:t>
      </w:r>
      <w:r>
        <w:rPr>
          <w:color w:val="343434"/>
          <w:spacing w:val="-9"/>
          <w:sz w:val="21"/>
        </w:rPr>
        <w:t xml:space="preserve"> </w:t>
      </w:r>
      <w:r>
        <w:rPr>
          <w:color w:val="343434"/>
          <w:spacing w:val="-4"/>
          <w:sz w:val="21"/>
        </w:rPr>
        <w:t>with;</w:t>
      </w:r>
      <w:r>
        <w:rPr>
          <w:color w:val="343434"/>
          <w:spacing w:val="-8"/>
          <w:sz w:val="21"/>
        </w:rPr>
        <w:t xml:space="preserve"> </w:t>
      </w:r>
      <w:r>
        <w:rPr>
          <w:color w:val="343434"/>
          <w:spacing w:val="-4"/>
          <w:sz w:val="21"/>
        </w:rPr>
        <w:t>arises</w:t>
      </w:r>
      <w:r>
        <w:rPr>
          <w:color w:val="343434"/>
          <w:spacing w:val="-6"/>
          <w:sz w:val="21"/>
        </w:rPr>
        <w:t xml:space="preserve"> </w:t>
      </w:r>
      <w:r>
        <w:rPr>
          <w:color w:val="343434"/>
          <w:spacing w:val="-4"/>
          <w:sz w:val="21"/>
        </w:rPr>
        <w:t>when</w:t>
      </w:r>
      <w:r>
        <w:rPr>
          <w:color w:val="343434"/>
          <w:spacing w:val="-8"/>
          <w:sz w:val="21"/>
        </w:rPr>
        <w:t xml:space="preserve"> </w:t>
      </w:r>
      <w:r>
        <w:rPr>
          <w:color w:val="343434"/>
          <w:spacing w:val="-4"/>
          <w:sz w:val="21"/>
        </w:rPr>
        <w:t>these differences</w:t>
      </w:r>
      <w:r>
        <w:rPr>
          <w:color w:val="343434"/>
          <w:spacing w:val="-6"/>
          <w:sz w:val="21"/>
        </w:rPr>
        <w:t xml:space="preserve"> </w:t>
      </w:r>
      <w:r>
        <w:rPr>
          <w:color w:val="343434"/>
          <w:spacing w:val="-5"/>
          <w:sz w:val="21"/>
        </w:rPr>
        <w:t>of</w:t>
      </w:r>
    </w:p>
    <w:p w14:paraId="6C81BD55">
      <w:pPr>
        <w:pStyle w:val="10"/>
        <w:spacing w:after="0" w:line="250" w:lineRule="exact"/>
        <w:jc w:val="left"/>
        <w:rPr>
          <w:sz w:val="21"/>
        </w:rPr>
        <w:sectPr>
          <w:headerReference r:id="rId106" w:type="default"/>
          <w:footerReference r:id="rId107" w:type="default"/>
          <w:pgSz w:w="11910" w:h="16840"/>
          <w:pgMar w:top="1640" w:right="708" w:bottom="500" w:left="708" w:header="668" w:footer="275" w:gutter="0"/>
          <w:cols w:space="720" w:num="1"/>
        </w:sectPr>
      </w:pPr>
    </w:p>
    <w:p w14:paraId="48D37F97">
      <w:pPr>
        <w:pStyle w:val="6"/>
        <w:spacing w:before="211" w:line="333" w:lineRule="auto"/>
        <w:ind w:left="735" w:right="845" w:hanging="3"/>
      </w:pPr>
      <w:r>
        <mc:AlternateContent>
          <mc:Choice Requires="wps">
            <w:drawing>
              <wp:anchor distT="0" distB="0" distL="0" distR="0" simplePos="0" relativeHeight="251759616" behindDoc="1" locked="0" layoutInCell="1" allowOverlap="1">
                <wp:simplePos x="0" y="0"/>
                <wp:positionH relativeFrom="page">
                  <wp:posOffset>916305</wp:posOffset>
                </wp:positionH>
                <wp:positionV relativeFrom="paragraph">
                  <wp:posOffset>137160</wp:posOffset>
                </wp:positionV>
                <wp:extent cx="864235" cy="179070"/>
                <wp:effectExtent l="0" t="0" r="0" b="0"/>
                <wp:wrapNone/>
                <wp:docPr id="516" name="Textbox 516"/>
                <wp:cNvGraphicFramePr/>
                <a:graphic xmlns:a="http://schemas.openxmlformats.org/drawingml/2006/main">
                  <a:graphicData uri="http://schemas.microsoft.com/office/word/2010/wordprocessingShape">
                    <wps:wsp>
                      <wps:cNvSpPr txBox="1"/>
                      <wps:spPr>
                        <a:xfrm>
                          <a:off x="0" y="0"/>
                          <a:ext cx="864235" cy="179070"/>
                        </a:xfrm>
                        <a:prstGeom prst="rect">
                          <a:avLst/>
                        </a:prstGeom>
                      </wps:spPr>
                      <wps:txbx>
                        <w:txbxContent>
                          <w:p w14:paraId="5E92D2FD">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3</w:t>
                            </w:r>
                            <w:r>
                              <w:rPr>
                                <w:b/>
                                <w:color w:val="343434"/>
                                <w:spacing w:val="-14"/>
                                <w:sz w:val="24"/>
                              </w:rPr>
                              <w:t xml:space="preserve"> </w:t>
                            </w:r>
                            <w:r>
                              <w:rPr>
                                <w:b/>
                                <w:color w:val="343434"/>
                                <w:spacing w:val="-18"/>
                                <w:sz w:val="24"/>
                              </w:rPr>
                              <w:t>–</w:t>
                            </w:r>
                          </w:p>
                        </w:txbxContent>
                      </wps:txbx>
                      <wps:bodyPr wrap="square" lIns="0" tIns="0" rIns="0" bIns="0" rtlCol="0">
                        <a:noAutofit/>
                      </wps:bodyPr>
                    </wps:wsp>
                  </a:graphicData>
                </a:graphic>
              </wp:anchor>
            </w:drawing>
          </mc:Choice>
          <mc:Fallback>
            <w:pict>
              <v:shape id="Textbox 516" o:spid="_x0000_s1026" o:spt="202" type="#_x0000_t202" style="position:absolute;left:0pt;margin-left:72.15pt;margin-top:10.8pt;height:14.1pt;width:68.05pt;mso-position-horizontal-relative:page;z-index:-251556864;mso-width-relative:page;mso-height-relative:page;" filled="f" stroked="f" coordsize="21600,21600" o:gfxdata="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TtwJd2AAAAAkBAAAPAAAAAAAAAAEAIAAAACIAAABkcnMvZG93bnJldi54bWxQSwECFAAUAAAA&#10;CACHTuJA5OrxD7UBAAB3AwAADgAAAAAAAAABACAAAAAnAQAAZHJzL2Uyb0RvYy54bWxQSwUGAAAA&#10;AAYABgBZAQAATgUAAAAA&#10;">
                <v:fill on="f" focussize="0,0"/>
                <v:stroke on="f"/>
                <v:imagedata o:title=""/>
                <o:lock v:ext="edit" aspectratio="f"/>
                <v:textbox inset="0mm,0mm,0mm,0mm">
                  <w:txbxContent>
                    <w:p w14:paraId="5E92D2FD">
                      <w:pPr>
                        <w:spacing w:before="0" w:line="281" w:lineRule="exact"/>
                        <w:ind w:left="0" w:right="0" w:firstLine="0"/>
                        <w:jc w:val="left"/>
                        <w:rPr>
                          <w:b/>
                          <w:sz w:val="24"/>
                        </w:rPr>
                      </w:pPr>
                      <w:r>
                        <w:rPr>
                          <w:b/>
                          <w:color w:val="343434"/>
                          <w:sz w:val="24"/>
                        </w:rPr>
                        <w:t>Question</w:t>
                      </w:r>
                      <w:r>
                        <w:rPr>
                          <w:b/>
                          <w:color w:val="343434"/>
                          <w:spacing w:val="-14"/>
                          <w:sz w:val="24"/>
                        </w:rPr>
                        <w:t xml:space="preserve"> </w:t>
                      </w:r>
                      <w:r>
                        <w:rPr>
                          <w:b/>
                          <w:color w:val="343434"/>
                          <w:sz w:val="24"/>
                        </w:rPr>
                        <w:t>3</w:t>
                      </w:r>
                      <w:r>
                        <w:rPr>
                          <w:b/>
                          <w:color w:val="343434"/>
                          <w:spacing w:val="-14"/>
                          <w:sz w:val="24"/>
                        </w:rPr>
                        <w:t xml:space="preserve"> </w:t>
                      </w:r>
                      <w:r>
                        <w:rPr>
                          <w:b/>
                          <w:color w:val="343434"/>
                          <w:spacing w:val="-18"/>
                          <w:sz w:val="24"/>
                        </w:rPr>
                        <w:t>–</w:t>
                      </w:r>
                    </w:p>
                  </w:txbxContent>
                </v:textbox>
              </v:shape>
            </w:pict>
          </mc:Fallback>
        </mc:AlternateContent>
      </w:r>
      <w:r>
        <w:rPr>
          <w:position w:val="-7"/>
        </w:rPr>
        <w:drawing>
          <wp:inline distT="0" distB="0" distL="0" distR="0">
            <wp:extent cx="883285" cy="191770"/>
            <wp:effectExtent l="0" t="0" r="0" b="0"/>
            <wp:docPr id="517" name="Image 517"/>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126" cstate="print"/>
                    <a:stretch>
                      <a:fillRect/>
                    </a:stretch>
                  </pic:blipFill>
                  <pic:spPr>
                    <a:xfrm>
                      <a:off x="0" y="0"/>
                      <a:ext cx="883361" cy="192227"/>
                    </a:xfrm>
                    <a:prstGeom prst="rect">
                      <a:avLst/>
                    </a:prstGeom>
                  </pic:spPr>
                </pic:pic>
              </a:graphicData>
            </a:graphic>
          </wp:inline>
        </w:drawing>
      </w:r>
      <w:r>
        <w:rPr>
          <w:color w:val="343434"/>
        </w:rPr>
        <w:t>Parts</w:t>
      </w:r>
      <w:r>
        <w:rPr>
          <w:color w:val="343434"/>
          <w:spacing w:val="-15"/>
        </w:rPr>
        <w:t xml:space="preserve"> </w:t>
      </w:r>
      <w:r>
        <w:rPr>
          <w:color w:val="343434"/>
        </w:rPr>
        <w:t>of</w:t>
      </w:r>
      <w:r>
        <w:rPr>
          <w:color w:val="343434"/>
          <w:spacing w:val="-15"/>
        </w:rPr>
        <w:t xml:space="preserve"> </w:t>
      </w:r>
      <w:r>
        <w:rPr>
          <w:color w:val="343434"/>
        </w:rPr>
        <w:t>the</w:t>
      </w:r>
      <w:r>
        <w:rPr>
          <w:color w:val="343434"/>
          <w:spacing w:val="-15"/>
        </w:rPr>
        <w:t xml:space="preserve"> </w:t>
      </w:r>
      <w:r>
        <w:rPr>
          <w:color w:val="343434"/>
        </w:rPr>
        <w:t>given</w:t>
      </w:r>
      <w:r>
        <w:rPr>
          <w:color w:val="343434"/>
          <w:spacing w:val="-15"/>
        </w:rPr>
        <w:t xml:space="preserve"> </w:t>
      </w:r>
      <w:r>
        <w:rPr>
          <w:color w:val="343434"/>
        </w:rPr>
        <w:t>sentence</w:t>
      </w:r>
      <w:r>
        <w:rPr>
          <w:color w:val="343434"/>
          <w:spacing w:val="-15"/>
        </w:rPr>
        <w:t xml:space="preserve"> </w:t>
      </w:r>
      <w:r>
        <w:rPr>
          <w:color w:val="343434"/>
        </w:rPr>
        <w:t>have</w:t>
      </w:r>
      <w:r>
        <w:rPr>
          <w:color w:val="343434"/>
          <w:spacing w:val="-15"/>
        </w:rPr>
        <w:t xml:space="preserve"> </w:t>
      </w:r>
      <w:r>
        <w:rPr>
          <w:color w:val="343434"/>
        </w:rPr>
        <w:t>been</w:t>
      </w:r>
      <w:r>
        <w:rPr>
          <w:color w:val="343434"/>
          <w:spacing w:val="-15"/>
        </w:rPr>
        <w:t xml:space="preserve"> </w:t>
      </w:r>
      <w:r>
        <w:rPr>
          <w:color w:val="343434"/>
        </w:rPr>
        <w:t>given</w:t>
      </w:r>
      <w:r>
        <w:rPr>
          <w:color w:val="343434"/>
          <w:spacing w:val="-15"/>
        </w:rPr>
        <w:t xml:space="preserve"> </w:t>
      </w:r>
      <w:r>
        <w:rPr>
          <w:color w:val="343434"/>
        </w:rPr>
        <w:t>as</w:t>
      </w:r>
      <w:r>
        <w:rPr>
          <w:color w:val="343434"/>
          <w:spacing w:val="-12"/>
        </w:rPr>
        <w:t xml:space="preserve"> </w:t>
      </w:r>
      <w:r>
        <w:rPr>
          <w:color w:val="343434"/>
        </w:rPr>
        <w:t>options.</w:t>
      </w:r>
      <w:r>
        <w:rPr>
          <w:color w:val="343434"/>
          <w:spacing w:val="-14"/>
        </w:rPr>
        <w:t xml:space="preserve"> </w:t>
      </w:r>
      <w:r>
        <w:rPr>
          <w:color w:val="343434"/>
        </w:rPr>
        <w:t>One</w:t>
      </w:r>
      <w:r>
        <w:rPr>
          <w:color w:val="343434"/>
          <w:spacing w:val="-15"/>
        </w:rPr>
        <w:t xml:space="preserve"> </w:t>
      </w:r>
      <w:r>
        <w:rPr>
          <w:color w:val="343434"/>
        </w:rPr>
        <w:t>of</w:t>
      </w:r>
      <w:r>
        <w:rPr>
          <w:color w:val="343434"/>
          <w:spacing w:val="-13"/>
        </w:rPr>
        <w:t xml:space="preserve"> </w:t>
      </w:r>
      <w:r>
        <w:rPr>
          <w:color w:val="343434"/>
        </w:rPr>
        <w:t>them contains a grammatical error. Select the option that has the error.</w:t>
      </w:r>
    </w:p>
    <w:p w14:paraId="01425A5F">
      <w:pPr>
        <w:pStyle w:val="6"/>
        <w:spacing w:before="6"/>
      </w:pPr>
    </w:p>
    <w:p w14:paraId="5438E4C5">
      <w:pPr>
        <w:pStyle w:val="6"/>
        <w:spacing w:line="355" w:lineRule="auto"/>
        <w:ind w:left="735" w:right="845"/>
      </w:pPr>
      <w:r>
        <w:rPr>
          <w:color w:val="343434"/>
        </w:rPr>
        <w:t>The</w:t>
      </w:r>
      <w:r>
        <w:rPr>
          <w:color w:val="343434"/>
          <w:spacing w:val="-15"/>
        </w:rPr>
        <w:t xml:space="preserve"> </w:t>
      </w:r>
      <w:r>
        <w:rPr>
          <w:color w:val="343434"/>
        </w:rPr>
        <w:t>UK</w:t>
      </w:r>
      <w:r>
        <w:rPr>
          <w:color w:val="343434"/>
          <w:spacing w:val="-15"/>
        </w:rPr>
        <w:t xml:space="preserve"> </w:t>
      </w:r>
      <w:r>
        <w:rPr>
          <w:color w:val="343434"/>
        </w:rPr>
        <w:t>economy</w:t>
      </w:r>
      <w:r>
        <w:rPr>
          <w:color w:val="343434"/>
          <w:spacing w:val="-15"/>
        </w:rPr>
        <w:t xml:space="preserve"> </w:t>
      </w:r>
      <w:r>
        <w:rPr>
          <w:color w:val="343434"/>
        </w:rPr>
        <w:t>had</w:t>
      </w:r>
      <w:r>
        <w:rPr>
          <w:color w:val="343434"/>
          <w:spacing w:val="-15"/>
        </w:rPr>
        <w:t xml:space="preserve"> </w:t>
      </w:r>
      <w:r>
        <w:rPr>
          <w:color w:val="343434"/>
        </w:rPr>
        <w:t>been</w:t>
      </w:r>
      <w:r>
        <w:rPr>
          <w:color w:val="343434"/>
          <w:spacing w:val="-15"/>
        </w:rPr>
        <w:t xml:space="preserve"> </w:t>
      </w:r>
      <w:r>
        <w:rPr>
          <w:color w:val="343434"/>
        </w:rPr>
        <w:t>one</w:t>
      </w:r>
      <w:r>
        <w:rPr>
          <w:color w:val="343434"/>
          <w:spacing w:val="-15"/>
        </w:rPr>
        <w:t xml:space="preserve"> </w:t>
      </w:r>
      <w:r>
        <w:rPr>
          <w:color w:val="343434"/>
        </w:rPr>
        <w:t>of</w:t>
      </w:r>
      <w:r>
        <w:rPr>
          <w:color w:val="343434"/>
          <w:spacing w:val="-15"/>
        </w:rPr>
        <w:t xml:space="preserve"> </w:t>
      </w:r>
      <w:r>
        <w:rPr>
          <w:color w:val="343434"/>
        </w:rPr>
        <w:t>the</w:t>
      </w:r>
      <w:r>
        <w:rPr>
          <w:color w:val="343434"/>
          <w:spacing w:val="-15"/>
        </w:rPr>
        <w:t xml:space="preserve"> </w:t>
      </w:r>
      <w:r>
        <w:rPr>
          <w:color w:val="343434"/>
        </w:rPr>
        <w:t>strongest</w:t>
      </w:r>
      <w:r>
        <w:rPr>
          <w:color w:val="343434"/>
          <w:spacing w:val="-15"/>
        </w:rPr>
        <w:t xml:space="preserve"> </w:t>
      </w:r>
      <w:r>
        <w:rPr>
          <w:color w:val="343434"/>
        </w:rPr>
        <w:t>economy</w:t>
      </w:r>
      <w:r>
        <w:rPr>
          <w:color w:val="343434"/>
          <w:spacing w:val="-15"/>
        </w:rPr>
        <w:t xml:space="preserve"> </w:t>
      </w:r>
      <w:r>
        <w:rPr>
          <w:color w:val="343434"/>
        </w:rPr>
        <w:t>in</w:t>
      </w:r>
      <w:r>
        <w:rPr>
          <w:color w:val="343434"/>
          <w:spacing w:val="-15"/>
        </w:rPr>
        <w:t xml:space="preserve"> </w:t>
      </w:r>
      <w:r>
        <w:rPr>
          <w:color w:val="343434"/>
        </w:rPr>
        <w:t>terms</w:t>
      </w:r>
      <w:r>
        <w:rPr>
          <w:color w:val="343434"/>
          <w:spacing w:val="-14"/>
        </w:rPr>
        <w:t xml:space="preserve"> </w:t>
      </w:r>
      <w:r>
        <w:rPr>
          <w:color w:val="343434"/>
        </w:rPr>
        <w:t>of</w:t>
      </w:r>
      <w:r>
        <w:rPr>
          <w:color w:val="343434"/>
          <w:spacing w:val="-15"/>
        </w:rPr>
        <w:t xml:space="preserve"> </w:t>
      </w:r>
      <w:r>
        <w:rPr>
          <w:color w:val="343434"/>
        </w:rPr>
        <w:t>inflation, interest rates and unemployment which remained low until the recession.</w:t>
      </w:r>
    </w:p>
    <w:p w14:paraId="65C8C3A1">
      <w:pPr>
        <w:pStyle w:val="10"/>
        <w:numPr>
          <w:ilvl w:val="1"/>
          <w:numId w:val="89"/>
        </w:numPr>
        <w:tabs>
          <w:tab w:val="left" w:pos="1455"/>
        </w:tabs>
        <w:spacing w:before="135" w:after="0" w:line="240" w:lineRule="auto"/>
        <w:ind w:left="1455" w:right="0" w:hanging="360"/>
        <w:jc w:val="left"/>
        <w:rPr>
          <w:sz w:val="21"/>
        </w:rPr>
      </w:pPr>
      <w:r>
        <w:rPr>
          <w:color w:val="343434"/>
          <w:sz w:val="21"/>
        </w:rPr>
        <w:t>in</w:t>
      </w:r>
      <w:r>
        <w:rPr>
          <w:color w:val="343434"/>
          <w:spacing w:val="-13"/>
          <w:sz w:val="21"/>
        </w:rPr>
        <w:t xml:space="preserve"> </w:t>
      </w:r>
      <w:r>
        <w:rPr>
          <w:color w:val="343434"/>
          <w:sz w:val="21"/>
        </w:rPr>
        <w:t>terms</w:t>
      </w:r>
      <w:r>
        <w:rPr>
          <w:color w:val="343434"/>
          <w:spacing w:val="-11"/>
          <w:sz w:val="21"/>
        </w:rPr>
        <w:t xml:space="preserve"> </w:t>
      </w:r>
      <w:r>
        <w:rPr>
          <w:color w:val="343434"/>
          <w:sz w:val="21"/>
        </w:rPr>
        <w:t>of</w:t>
      </w:r>
      <w:r>
        <w:rPr>
          <w:color w:val="343434"/>
          <w:spacing w:val="-11"/>
          <w:sz w:val="21"/>
        </w:rPr>
        <w:t xml:space="preserve"> </w:t>
      </w:r>
      <w:r>
        <w:rPr>
          <w:color w:val="343434"/>
          <w:spacing w:val="-2"/>
          <w:sz w:val="21"/>
        </w:rPr>
        <w:t>inflation</w:t>
      </w:r>
    </w:p>
    <w:p w14:paraId="58481D4F">
      <w:pPr>
        <w:pStyle w:val="10"/>
        <w:numPr>
          <w:ilvl w:val="1"/>
          <w:numId w:val="89"/>
        </w:numPr>
        <w:tabs>
          <w:tab w:val="left" w:pos="1455"/>
        </w:tabs>
        <w:spacing w:before="1" w:after="0" w:line="253" w:lineRule="exact"/>
        <w:ind w:left="1455" w:right="0" w:hanging="360"/>
        <w:jc w:val="left"/>
        <w:rPr>
          <w:sz w:val="21"/>
        </w:rPr>
      </w:pPr>
      <w:r>
        <w:rPr>
          <w:color w:val="343434"/>
          <w:spacing w:val="-2"/>
          <w:sz w:val="21"/>
        </w:rPr>
        <w:t>one</w:t>
      </w:r>
      <w:r>
        <w:rPr>
          <w:color w:val="343434"/>
          <w:spacing w:val="-12"/>
          <w:sz w:val="21"/>
        </w:rPr>
        <w:t xml:space="preserve"> </w:t>
      </w:r>
      <w:r>
        <w:rPr>
          <w:color w:val="343434"/>
          <w:spacing w:val="-2"/>
          <w:sz w:val="21"/>
        </w:rPr>
        <w:t>of</w:t>
      </w:r>
      <w:r>
        <w:rPr>
          <w:color w:val="343434"/>
          <w:spacing w:val="-8"/>
          <w:sz w:val="21"/>
        </w:rPr>
        <w:t xml:space="preserve"> </w:t>
      </w:r>
      <w:r>
        <w:rPr>
          <w:color w:val="343434"/>
          <w:spacing w:val="-2"/>
          <w:sz w:val="21"/>
        </w:rPr>
        <w:t>the</w:t>
      </w:r>
      <w:r>
        <w:rPr>
          <w:color w:val="343434"/>
          <w:spacing w:val="-9"/>
          <w:sz w:val="21"/>
        </w:rPr>
        <w:t xml:space="preserve"> </w:t>
      </w:r>
      <w:r>
        <w:rPr>
          <w:color w:val="343434"/>
          <w:spacing w:val="-2"/>
          <w:sz w:val="21"/>
        </w:rPr>
        <w:t>strongest</w:t>
      </w:r>
      <w:r>
        <w:rPr>
          <w:color w:val="343434"/>
          <w:spacing w:val="-7"/>
          <w:sz w:val="21"/>
        </w:rPr>
        <w:t xml:space="preserve"> </w:t>
      </w:r>
      <w:r>
        <w:rPr>
          <w:color w:val="343434"/>
          <w:spacing w:val="-2"/>
          <w:sz w:val="21"/>
        </w:rPr>
        <w:t>economy</w:t>
      </w:r>
    </w:p>
    <w:p w14:paraId="408E12D6">
      <w:pPr>
        <w:pStyle w:val="10"/>
        <w:numPr>
          <w:ilvl w:val="1"/>
          <w:numId w:val="89"/>
        </w:numPr>
        <w:tabs>
          <w:tab w:val="left" w:pos="1455"/>
        </w:tabs>
        <w:spacing w:before="0" w:after="0" w:line="252" w:lineRule="exact"/>
        <w:ind w:left="1455" w:right="0" w:hanging="360"/>
        <w:jc w:val="left"/>
        <w:rPr>
          <w:sz w:val="21"/>
        </w:rPr>
      </w:pPr>
      <w:r>
        <w:rPr>
          <w:color w:val="343434"/>
          <w:spacing w:val="-4"/>
          <w:sz w:val="21"/>
        </w:rPr>
        <w:t>which</w:t>
      </w:r>
      <w:r>
        <w:rPr>
          <w:color w:val="343434"/>
          <w:spacing w:val="-9"/>
          <w:sz w:val="21"/>
        </w:rPr>
        <w:t xml:space="preserve"> </w:t>
      </w:r>
      <w:r>
        <w:rPr>
          <w:color w:val="343434"/>
          <w:spacing w:val="-4"/>
          <w:sz w:val="21"/>
        </w:rPr>
        <w:t>remained</w:t>
      </w:r>
      <w:r>
        <w:rPr>
          <w:color w:val="343434"/>
          <w:spacing w:val="-1"/>
          <w:sz w:val="21"/>
        </w:rPr>
        <w:t xml:space="preserve"> </w:t>
      </w:r>
      <w:r>
        <w:rPr>
          <w:color w:val="343434"/>
          <w:spacing w:val="-4"/>
          <w:sz w:val="21"/>
        </w:rPr>
        <w:t>low</w:t>
      </w:r>
      <w:r>
        <w:rPr>
          <w:color w:val="343434"/>
          <w:spacing w:val="-6"/>
          <w:sz w:val="21"/>
        </w:rPr>
        <w:t xml:space="preserve"> </w:t>
      </w:r>
      <w:r>
        <w:rPr>
          <w:color w:val="343434"/>
          <w:spacing w:val="-4"/>
          <w:sz w:val="21"/>
        </w:rPr>
        <w:t>until</w:t>
      </w:r>
      <w:r>
        <w:rPr>
          <w:color w:val="343434"/>
          <w:spacing w:val="-10"/>
          <w:sz w:val="21"/>
        </w:rPr>
        <w:t xml:space="preserve"> </w:t>
      </w:r>
      <w:r>
        <w:rPr>
          <w:color w:val="343434"/>
          <w:spacing w:val="-4"/>
          <w:sz w:val="21"/>
        </w:rPr>
        <w:t>the</w:t>
      </w:r>
      <w:r>
        <w:rPr>
          <w:color w:val="343434"/>
          <w:spacing w:val="-9"/>
          <w:sz w:val="21"/>
        </w:rPr>
        <w:t xml:space="preserve"> </w:t>
      </w:r>
      <w:r>
        <w:rPr>
          <w:color w:val="343434"/>
          <w:spacing w:val="-4"/>
          <w:sz w:val="21"/>
        </w:rPr>
        <w:t>recession.</w:t>
      </w:r>
    </w:p>
    <w:p w14:paraId="77C9C7F2">
      <w:pPr>
        <w:pStyle w:val="10"/>
        <w:numPr>
          <w:ilvl w:val="1"/>
          <w:numId w:val="89"/>
        </w:numPr>
        <w:tabs>
          <w:tab w:val="left" w:pos="1455"/>
        </w:tabs>
        <w:spacing w:before="0" w:after="0" w:line="253" w:lineRule="exact"/>
        <w:ind w:left="1455" w:right="0" w:hanging="360"/>
        <w:jc w:val="left"/>
        <w:rPr>
          <w:sz w:val="21"/>
        </w:rPr>
      </w:pPr>
      <w:r>
        <w:rPr>
          <w:color w:val="343434"/>
          <w:spacing w:val="-4"/>
          <w:sz w:val="21"/>
        </w:rPr>
        <w:t>The</w:t>
      </w:r>
      <w:r>
        <w:rPr>
          <w:color w:val="343434"/>
          <w:spacing w:val="-11"/>
          <w:sz w:val="21"/>
        </w:rPr>
        <w:t xml:space="preserve"> </w:t>
      </w:r>
      <w:r>
        <w:rPr>
          <w:color w:val="343434"/>
          <w:spacing w:val="-4"/>
          <w:sz w:val="21"/>
        </w:rPr>
        <w:t>UK</w:t>
      </w:r>
      <w:r>
        <w:rPr>
          <w:color w:val="343434"/>
          <w:spacing w:val="-7"/>
          <w:sz w:val="21"/>
        </w:rPr>
        <w:t xml:space="preserve"> </w:t>
      </w:r>
      <w:r>
        <w:rPr>
          <w:color w:val="343434"/>
          <w:spacing w:val="-4"/>
          <w:sz w:val="21"/>
        </w:rPr>
        <w:t>economy</w:t>
      </w:r>
      <w:r>
        <w:rPr>
          <w:color w:val="343434"/>
          <w:spacing w:val="-7"/>
          <w:sz w:val="21"/>
        </w:rPr>
        <w:t xml:space="preserve"> </w:t>
      </w:r>
      <w:r>
        <w:rPr>
          <w:color w:val="343434"/>
          <w:spacing w:val="-4"/>
          <w:sz w:val="21"/>
        </w:rPr>
        <w:t>had</w:t>
      </w:r>
      <w:r>
        <w:rPr>
          <w:color w:val="343434"/>
          <w:spacing w:val="-5"/>
          <w:sz w:val="21"/>
        </w:rPr>
        <w:t xml:space="preserve"> </w:t>
      </w:r>
      <w:r>
        <w:rPr>
          <w:color w:val="343434"/>
          <w:spacing w:val="-4"/>
          <w:sz w:val="21"/>
        </w:rPr>
        <w:t>been</w:t>
      </w:r>
    </w:p>
    <w:sectPr>
      <w:headerReference r:id="rId108" w:type="default"/>
      <w:footerReference r:id="rId109" w:type="default"/>
      <w:pgSz w:w="11910" w:h="16840"/>
      <w:pgMar w:top="1640" w:right="708" w:bottom="500" w:left="708" w:header="668" w:footer="27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Roboto">
    <w:altName w:val="Segoe Print"/>
    <w:panose1 w:val="00000000000000000000"/>
    <w:charset w:val="01"/>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 w:name="Segoe UI">
    <w:panose1 w:val="020B0502040204020203"/>
    <w:charset w:val="01"/>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Verdana">
    <w:panose1 w:val="020B0604030504040204"/>
    <w:charset w:val="01"/>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D745C">
    <w:pPr>
      <w:pStyle w:val="6"/>
      <w:spacing w:line="200" w:lineRule="exact"/>
      <w:rPr>
        <w:sz w:val="20"/>
      </w:rPr>
    </w:pPr>
    <w:r>
      <w:rPr>
        <w:sz w:val="20"/>
      </w:rPr>
      <mc:AlternateContent>
        <mc:Choice Requires="wps">
          <w:drawing>
            <wp:anchor distT="0" distB="0" distL="0" distR="0" simplePos="0" relativeHeight="25167462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1BC9A1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 o:spid="_x0000_s1026" o:spt="202" type="#_x0000_t202" style="position:absolute;left:0pt;margin-left:41pt;margin-top:815.15pt;height:10.4pt;width:121.25pt;mso-position-horizontal-relative:page;mso-position-vertical-relative:page;z-index:-25164185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II5j7aAAAADAEAAA8AAAAAAAAAAQAgAAAAIgAAAGRycy9kb3ducmV2LnhtbFBLAQIUABQAAAAI&#10;AIdO4kAnlVSTsgEAAHQDAAAOAAAAAAAAAAEAIAAAACkBAABkcnMvZTJvRG9jLnhtbFBLBQYAAAAA&#10;BgAGAFkBAABNBQAAAAA=&#10;">
              <v:fill on="f" focussize="0,0"/>
              <v:stroke on="f"/>
              <v:imagedata o:title=""/>
              <o:lock v:ext="edit" aspectratio="f"/>
              <v:textbox inset="0mm,0mm,0mm,0mm">
                <w:txbxContent>
                  <w:p w14:paraId="41BC9A1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2" name="Textbox 2"/>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1A1177F3">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1</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35.4pt;margin-top:815.15pt;height:10.4pt;width:19.2pt;mso-position-horizontal-relative:page;mso-position-vertical-relative:page;z-index:-251641856;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HP6NsAAAANAQAADwAAAAAAAAABACAAAAAiAAAAZHJzL2Rvd25yZXYueG1sUEsBAhQAFAAAAAgA&#10;h07iQPCsKIqwAQAAcwMAAA4AAAAAAAAAAQAgAAAAKgEAAGRycy9lMm9Eb2MueG1sUEsFBgAAAAAG&#10;AAYAWQEAAEwFAAAAAA==&#10;">
              <v:fill on="f" focussize="0,0"/>
              <v:stroke on="f"/>
              <v:imagedata o:title=""/>
              <o:lock v:ext="edit" aspectratio="f"/>
              <v:textbox inset="0mm,0mm,0mm,0mm">
                <w:txbxContent>
                  <w:p w14:paraId="1A1177F3">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1</w:t>
                    </w:r>
                    <w:r>
                      <w:rPr>
                        <w:rFonts w:ascii="Arial MT"/>
                        <w:color w:val="6B6B6B"/>
                        <w:spacing w:val="-10"/>
                        <w:sz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2F3BC">
    <w:pPr>
      <w:pStyle w:val="6"/>
      <w:spacing w:line="200" w:lineRule="exact"/>
      <w:rPr>
        <w:sz w:val="20"/>
      </w:rPr>
    </w:pPr>
    <w:r>
      <w:rPr>
        <w:sz w:val="20"/>
      </w:rPr>
      <mc:AlternateContent>
        <mc:Choice Requires="wps">
          <w:drawing>
            <wp:anchor distT="0" distB="0" distL="0" distR="0" simplePos="0" relativeHeight="25167667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5" name="Textbox 5"/>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3EC27813">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5" o:spid="_x0000_s1026" o:spt="202" type="#_x0000_t202" style="position:absolute;left:0pt;margin-left:41pt;margin-top:815.15pt;height:10.4pt;width:121.25pt;mso-position-horizontal-relative:page;mso-position-vertical-relative:page;z-index:-25163980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II5j7aAAAADAEAAA8AAAAAAAAAAQAgAAAAIgAAAGRycy9kb3ducmV2LnhtbFBLAQIUABQAAAAI&#10;AIdO4kDlAknfsgEAAHQDAAAOAAAAAAAAAAEAIAAAACkBAABkcnMvZTJvRG9jLnhtbFBLBQYAAAAA&#10;BgAGAFkBAABNBQAAAAA=&#10;">
              <v:fill on="f" focussize="0,0"/>
              <v:stroke on="f"/>
              <v:imagedata o:title=""/>
              <o:lock v:ext="edit" aspectratio="f"/>
              <v:textbox inset="0mm,0mm,0mm,0mm">
                <w:txbxContent>
                  <w:p w14:paraId="3EC27813">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6" name="Textbox 6"/>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2FE0A397">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3</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35.4pt;margin-top:815.15pt;height:10.4pt;width:19.2pt;mso-position-horizontal-relative:page;mso-position-vertical-relative:page;z-index:-251639808;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xz+jbAAAADQEAAA8AAAAAAAAAAQAgAAAAIgAAAGRycy9kb3ducmV2LnhtbFBLAQIUABQAAAAI&#10;AIdO4kDRMK/+sQEAAHMDAAAOAAAAAAAAAAEAIAAAACoBAABkcnMvZTJvRG9jLnhtbFBLBQYAAAAA&#10;BgAGAFkBAABNBQAAAAA=&#10;">
              <v:fill on="f" focussize="0,0"/>
              <v:stroke on="f"/>
              <v:imagedata o:title=""/>
              <o:lock v:ext="edit" aspectratio="f"/>
              <v:textbox inset="0mm,0mm,0mm,0mm">
                <w:txbxContent>
                  <w:p w14:paraId="2FE0A397">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3</w:t>
                    </w:r>
                    <w:r>
                      <w:rPr>
                        <w:rFonts w:ascii="Arial MT"/>
                        <w:color w:val="6B6B6B"/>
                        <w:spacing w:val="-10"/>
                        <w:sz w:val="1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5D27C">
    <w:pPr>
      <w:pStyle w:val="6"/>
      <w:spacing w:line="200" w:lineRule="exact"/>
      <w:rPr>
        <w:sz w:val="20"/>
      </w:rPr>
    </w:pPr>
    <w:r>
      <w:rPr>
        <w:sz w:val="20"/>
      </w:rPr>
      <mc:AlternateContent>
        <mc:Choice Requires="wps">
          <w:drawing>
            <wp:anchor distT="0" distB="0" distL="0" distR="0" simplePos="0" relativeHeight="25167872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99139D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7" o:spid="_x0000_s1026" o:spt="202" type="#_x0000_t202" style="position:absolute;left:0pt;margin-left:41pt;margin-top:815.15pt;height:10.4pt;width:121.25pt;mso-position-horizontal-relative:page;mso-position-vertical-relative:page;z-index:-25163776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KdiNr60AQAAdgMAAA4AAAAAAAAAAQAgAAAAKQEAAGRycy9lMm9Eb2MueG1sUEsFBgAA&#10;AAAGAAYAWQEAAE8FAAAAAA==&#10;">
              <v:fill on="f" focussize="0,0"/>
              <v:stroke on="f"/>
              <v:imagedata o:title=""/>
              <o:lock v:ext="edit" aspectratio="f"/>
              <v:textbox inset="0mm,0mm,0mm,0mm">
                <w:txbxContent>
                  <w:p w14:paraId="799139D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49EE949D">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4</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235.4pt;margin-top:815.15pt;height:10.4pt;width:19.2pt;mso-position-horizontal-relative:page;mso-position-vertical-relative:page;z-index:-251637760;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38c/o2wAAAA0BAAAPAAAAAAAAAAEAIAAAACIAAABkcnMvZG93bnJldi54bWxQSwECFAAUAAAA&#10;CACHTuJASYXJRrIBAAB1AwAADgAAAAAAAAABACAAAAAqAQAAZHJzL2Uyb0RvYy54bWxQSwUGAAAA&#10;AAYABgBZAQAATgUAAAAA&#10;">
              <v:fill on="f" focussize="0,0"/>
              <v:stroke on="f"/>
              <v:imagedata o:title=""/>
              <o:lock v:ext="edit" aspectratio="f"/>
              <v:textbox inset="0mm,0mm,0mm,0mm">
                <w:txbxContent>
                  <w:p w14:paraId="49EE949D">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4</w:t>
                    </w:r>
                    <w:r>
                      <w:rPr>
                        <w:rFonts w:ascii="Arial MT"/>
                        <w:color w:val="6B6B6B"/>
                        <w:spacing w:val="-10"/>
                        <w:sz w:val="1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C64F3">
    <w:pPr>
      <w:pStyle w:val="6"/>
      <w:spacing w:line="200" w:lineRule="exact"/>
      <w:rPr>
        <w:sz w:val="20"/>
      </w:rPr>
    </w:pPr>
    <w:r>
      <w:rPr>
        <w:sz w:val="20"/>
      </w:rPr>
      <mc:AlternateContent>
        <mc:Choice Requires="wps">
          <w:drawing>
            <wp:anchor distT="0" distB="0" distL="0" distR="0" simplePos="0" relativeHeight="25168076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6B89F1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9" o:spid="_x0000_s1026" o:spt="202" type="#_x0000_t202" style="position:absolute;left:0pt;margin-left:41pt;margin-top:815.15pt;height:10.4pt;width:121.25pt;mso-position-horizontal-relative:page;mso-position-vertical-relative:page;z-index:-25163571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Ethf8i0AQAAdgMAAA4AAAAAAAAAAQAgAAAAKQEAAGRycy9lMm9Eb2MueG1sUEsFBgAA&#10;AAAGAAYAWQEAAE8FAAAAAA==&#10;">
              <v:fill on="f" focussize="0,0"/>
              <v:stroke on="f"/>
              <v:imagedata o:title=""/>
              <o:lock v:ext="edit" aspectratio="f"/>
              <v:textbox inset="0mm,0mm,0mm,0mm">
                <w:txbxContent>
                  <w:p w14:paraId="66B89F1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30" name="Textbox 30"/>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438D7289">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5</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30" o:spid="_x0000_s1026" o:spt="202" type="#_x0000_t202" style="position:absolute;left:0pt;margin-left:235.4pt;margin-top:815.15pt;height:10.4pt;width:19.2pt;mso-position-horizontal-relative:page;mso-position-vertical-relative:page;z-index:-251635712;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38c/o2wAAAA0BAAAPAAAAAAAAAAEAIAAAACIAAABkcnMvZG93bnJldi54bWxQSwECFAAUAAAA&#10;CACHTuJAteMN1bIBAAB1AwAADgAAAAAAAAABACAAAAAqAQAAZHJzL2Uyb0RvYy54bWxQSwUGAAAA&#10;AAYABgBZAQAATgUAAAAA&#10;">
              <v:fill on="f" focussize="0,0"/>
              <v:stroke on="f"/>
              <v:imagedata o:title=""/>
              <o:lock v:ext="edit" aspectratio="f"/>
              <v:textbox inset="0mm,0mm,0mm,0mm">
                <w:txbxContent>
                  <w:p w14:paraId="438D7289">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5</w:t>
                    </w:r>
                    <w:r>
                      <w:rPr>
                        <w:rFonts w:ascii="Arial MT"/>
                        <w:color w:val="6B6B6B"/>
                        <w:spacing w:val="-10"/>
                        <w:sz w:val="1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604BC">
    <w:pPr>
      <w:pStyle w:val="6"/>
      <w:spacing w:line="200" w:lineRule="exact"/>
      <w:rPr>
        <w:sz w:val="20"/>
      </w:rPr>
    </w:pPr>
    <w:r>
      <w:rPr>
        <w:sz w:val="20"/>
      </w:rPr>
      <mc:AlternateContent>
        <mc:Choice Requires="wps">
          <w:drawing>
            <wp:anchor distT="0" distB="0" distL="0" distR="0" simplePos="0" relativeHeight="25168281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59FA97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1" o:spid="_x0000_s1026" o:spt="202" type="#_x0000_t202" style="position:absolute;left:0pt;margin-left:41pt;margin-top:815.15pt;height:10.4pt;width:121.25pt;mso-position-horizontal-relative:page;mso-position-vertical-relative:page;z-index:-25163366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NPYatG0AQAAdgMAAA4AAAAAAAAAAQAgAAAAKQEAAGRycy9lMm9Eb2MueG1sUEsFBgAA&#10;AAAGAAYAWQEAAE8FAAAAAA==&#10;">
              <v:fill on="f" focussize="0,0"/>
              <v:stroke on="f"/>
              <v:imagedata o:title=""/>
              <o:lock v:ext="edit" aspectratio="f"/>
              <v:textbox inset="0mm,0mm,0mm,0mm">
                <w:txbxContent>
                  <w:p w14:paraId="259FA97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82816"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42" name="Textbox 42"/>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74C46362">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6</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42" o:spid="_x0000_s1026" o:spt="202" type="#_x0000_t202" style="position:absolute;left:0pt;margin-left:235.4pt;margin-top:815.15pt;height:10.4pt;width:19.2pt;mso-position-horizontal-relative:page;mso-position-vertical-relative:page;z-index:-251633664;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HP6NsAAAANAQAADwAAAAAAAAABACAAAAAiAAAAZHJzL2Rvd25yZXYueG1sUEsBAhQAFAAA&#10;AAgAh07iQFLiLdKzAQAAdQMAAA4AAAAAAAAAAQAgAAAAKgEAAGRycy9lMm9Eb2MueG1sUEsFBgAA&#10;AAAGAAYAWQEAAE8FAAAAAA==&#10;">
              <v:fill on="f" focussize="0,0"/>
              <v:stroke on="f"/>
              <v:imagedata o:title=""/>
              <o:lock v:ext="edit" aspectratio="f"/>
              <v:textbox inset="0mm,0mm,0mm,0mm">
                <w:txbxContent>
                  <w:p w14:paraId="74C46362">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6</w:t>
                    </w:r>
                    <w:r>
                      <w:rPr>
                        <w:rFonts w:ascii="Arial MT"/>
                        <w:color w:val="6B6B6B"/>
                        <w:spacing w:val="-10"/>
                        <w:sz w:val="1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D2BE0">
    <w:pPr>
      <w:pStyle w:val="6"/>
      <w:spacing w:line="200" w:lineRule="exact"/>
      <w:rPr>
        <w:sz w:val="20"/>
      </w:rPr>
    </w:pPr>
    <w:r>
      <w:rPr>
        <w:sz w:val="20"/>
      </w:rPr>
      <mc:AlternateContent>
        <mc:Choice Requires="wps">
          <w:drawing>
            <wp:anchor distT="0" distB="0" distL="0" distR="0" simplePos="0" relativeHeight="25168486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51" name="Textbox 51"/>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B13AF9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51" o:spid="_x0000_s1026" o:spt="202" type="#_x0000_t202" style="position:absolute;left:0pt;margin-left:41pt;margin-top:815.15pt;height:10.4pt;width:121.25pt;mso-position-horizontal-relative:page;mso-position-vertical-relative:page;z-index:-25163161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x6dWMtAEAAHYDAAAOAAAAZHJzL2Uyb0RvYy54bWyt&#10;U8GO0zAQvSPxD5bvNGlX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23a86csDTxRzXGBkZGHpJn&#10;8FhR1oOnvDh+hJGWZvEjORPrUQebvsSHUZzEvd7EJTAm06Pt3fvduy1nkmLru025y+oXT699wPhF&#10;gWXJqHmg4WVNxeUbRuqEUpcUuqS+pvrJimMzzs020F6p14GGWnP8fRZBcdZ/daRa2oDFCIvRLEaI&#10;/SfIe5K4OPhwjqBNrpxKTLhzZRpHbmhenTTvv+856+l3O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LHp1Yy0AQAAdgMAAA4AAAAAAAAAAQAgAAAAKQEAAGRycy9lMm9Eb2MueG1sUEsFBgAA&#10;AAAGAAYAWQEAAE8FAAAAAA==&#10;">
              <v:fill on="f" focussize="0,0"/>
              <v:stroke on="f"/>
              <v:imagedata o:title=""/>
              <o:lock v:ext="edit" aspectratio="f"/>
              <v:textbox inset="0mm,0mm,0mm,0mm">
                <w:txbxContent>
                  <w:p w14:paraId="7B13AF9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52" name="Textbox 52"/>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0A9078C2">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7</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235.4pt;margin-top:815.15pt;height:10.4pt;width:19.2pt;mso-position-horizontal-relative:page;mso-position-vertical-relative:page;z-index:-251631616;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HP6NsAAAANAQAADwAAAAAAAAABACAAAAAiAAAAZHJzL2Rvd25yZXYueG1sUEsBAhQAFAAA&#10;AAgAh07iQKiCBwWzAQAAdQMAAA4AAAAAAAAAAQAgAAAAKgEAAGRycy9lMm9Eb2MueG1sUEsFBgAA&#10;AAAGAAYAWQEAAE8FAAAAAA==&#10;">
              <v:fill on="f" focussize="0,0"/>
              <v:stroke on="f"/>
              <v:imagedata o:title=""/>
              <o:lock v:ext="edit" aspectratio="f"/>
              <v:textbox inset="0mm,0mm,0mm,0mm">
                <w:txbxContent>
                  <w:p w14:paraId="0A9078C2">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7</w:t>
                    </w:r>
                    <w:r>
                      <w:rPr>
                        <w:rFonts w:ascii="Arial MT"/>
                        <w:color w:val="6B6B6B"/>
                        <w:spacing w:val="-10"/>
                        <w:sz w:val="1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17208">
    <w:pPr>
      <w:pStyle w:val="6"/>
      <w:spacing w:line="200" w:lineRule="exact"/>
      <w:rPr>
        <w:sz w:val="20"/>
      </w:rPr>
    </w:pPr>
    <w:r>
      <w:rPr>
        <w:sz w:val="20"/>
      </w:rPr>
      <mc:AlternateContent>
        <mc:Choice Requires="wps">
          <w:drawing>
            <wp:anchor distT="0" distB="0" distL="0" distR="0" simplePos="0" relativeHeight="25168691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63" name="Textbox 63"/>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0D88B3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63" o:spid="_x0000_s1026" o:spt="202" type="#_x0000_t202" style="position:absolute;left:0pt;margin-left:41pt;margin-top:815.15pt;height:10.4pt;width:121.25pt;mso-position-horizontal-relative:page;mso-position-vertical-relative:page;z-index:-25162956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ifTEftQEAAHYDAAAOAAAAAAAAAAEAIAAAACkBAABkcnMvZTJvRG9jLnhtbFBLBQYA&#10;AAAABgAGAFkBAABQBQAAAAA=&#10;">
              <v:fill on="f" focussize="0,0"/>
              <v:stroke on="f"/>
              <v:imagedata o:title=""/>
              <o:lock v:ext="edit" aspectratio="f"/>
              <v:textbox inset="0mm,0mm,0mm,0mm">
                <w:txbxContent>
                  <w:p w14:paraId="50D88B3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86912"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64" name="Textbox 64"/>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67B2232C">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8</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64" o:spid="_x0000_s1026" o:spt="202" type="#_x0000_t202" style="position:absolute;left:0pt;margin-left:235.4pt;margin-top:815.15pt;height:10.4pt;width:19.2pt;mso-position-horizontal-relative:page;mso-position-vertical-relative:page;z-index:-251629568;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HP6NsAAAANAQAADwAAAAAAAAABACAAAAAiAAAAZHJzL2Rvd25yZXYueG1sUEsBAhQAFAAA&#10;AAgAh07iQKFfpHazAQAAdQMAAA4AAAAAAAAAAQAgAAAAKgEAAGRycy9lMm9Eb2MueG1sUEsFBgAA&#10;AAAGAAYAWQEAAE8FAAAAAA==&#10;">
              <v:fill on="f" focussize="0,0"/>
              <v:stroke on="f"/>
              <v:imagedata o:title=""/>
              <o:lock v:ext="edit" aspectratio="f"/>
              <v:textbox inset="0mm,0mm,0mm,0mm">
                <w:txbxContent>
                  <w:p w14:paraId="67B2232C">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8</w:t>
                    </w:r>
                    <w:r>
                      <w:rPr>
                        <w:rFonts w:ascii="Arial MT"/>
                        <w:color w:val="6B6B6B"/>
                        <w:spacing w:val="-10"/>
                        <w:sz w:val="1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3E8C6">
    <w:pPr>
      <w:pStyle w:val="6"/>
      <w:spacing w:line="200" w:lineRule="exact"/>
      <w:rPr>
        <w:sz w:val="20"/>
      </w:rPr>
    </w:pPr>
    <w:r>
      <w:rPr>
        <w:sz w:val="20"/>
      </w:rPr>
      <mc:AlternateContent>
        <mc:Choice Requires="wps">
          <w:drawing>
            <wp:anchor distT="0" distB="0" distL="0" distR="0" simplePos="0" relativeHeight="25168896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77" name="Textbox 77"/>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6B9725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77" o:spid="_x0000_s1026" o:spt="202" type="#_x0000_t202" style="position:absolute;left:0pt;margin-left:41pt;margin-top:815.15pt;height:10.4pt;width:121.25pt;mso-position-horizontal-relative:page;mso-position-vertical-relative:page;z-index:-25162752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qw8WotQEAAHYDAAAOAAAAAAAAAAEAIAAAACkBAABkcnMvZTJvRG9jLnhtbFBLBQYA&#10;AAAABgAGAFkBAABQBQAAAAA=&#10;">
              <v:fill on="f" focussize="0,0"/>
              <v:stroke on="f"/>
              <v:imagedata o:title=""/>
              <o:lock v:ext="edit" aspectratio="f"/>
              <v:textbox inset="0mm,0mm,0mm,0mm">
                <w:txbxContent>
                  <w:p w14:paraId="26B9725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2989580</wp:posOffset>
              </wp:positionH>
              <wp:positionV relativeFrom="page">
                <wp:posOffset>10352405</wp:posOffset>
              </wp:positionV>
              <wp:extent cx="243840" cy="132080"/>
              <wp:effectExtent l="0" t="0" r="0" b="0"/>
              <wp:wrapNone/>
              <wp:docPr id="78" name="Textbox 78"/>
              <wp:cNvGraphicFramePr/>
              <a:graphic xmlns:a="http://schemas.openxmlformats.org/drawingml/2006/main">
                <a:graphicData uri="http://schemas.microsoft.com/office/word/2010/wordprocessingShape">
                  <wps:wsp>
                    <wps:cNvSpPr txBox="1"/>
                    <wps:spPr>
                      <a:xfrm>
                        <a:off x="0" y="0"/>
                        <a:ext cx="243840" cy="132080"/>
                      </a:xfrm>
                      <a:prstGeom prst="rect">
                        <a:avLst/>
                      </a:prstGeom>
                    </wps:spPr>
                    <wps:txbx>
                      <w:txbxContent>
                        <w:p w14:paraId="712B6D24">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9</w:t>
                          </w:r>
                          <w:r>
                            <w:rPr>
                              <w:rFonts w:ascii="Arial MT"/>
                              <w:color w:val="6B6B6B"/>
                              <w:spacing w:val="-10"/>
                              <w:sz w:val="15"/>
                            </w:rPr>
                            <w:fldChar w:fldCharType="end"/>
                          </w:r>
                        </w:p>
                      </w:txbxContent>
                    </wps:txbx>
                    <wps:bodyPr wrap="square" lIns="0" tIns="0" rIns="0" bIns="0" rtlCol="0">
                      <a:noAutofit/>
                    </wps:bodyPr>
                  </wps:wsp>
                </a:graphicData>
              </a:graphic>
            </wp:anchor>
          </w:drawing>
        </mc:Choice>
        <mc:Fallback>
          <w:pict>
            <v:shape id="Textbox 78" o:spid="_x0000_s1026" o:spt="202" type="#_x0000_t202" style="position:absolute;left:0pt;margin-left:235.4pt;margin-top:815.15pt;height:10.4pt;width:19.2pt;mso-position-horizontal-relative:page;mso-position-vertical-relative:page;z-index:-251627520;mso-width-relative:page;mso-height-relative:page;" filled="f" stroked="f" coordsize="21600,21600" o:gfxdata="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HP6NsAAAANAQAADwAAAAAAAAABACAAAAAiAAAAZHJzL2Rvd25yZXYueG1sUEsBAhQAFAAA&#10;AAgAh07iQJbNp9mzAQAAdQMAAA4AAAAAAAAAAQAgAAAAKgEAAGRycy9lMm9Eb2MueG1sUEsFBgAA&#10;AAAGAAYAWQEAAE8FAAAAAA==&#10;">
              <v:fill on="f" focussize="0,0"/>
              <v:stroke on="f"/>
              <v:imagedata o:title=""/>
              <o:lock v:ext="edit" aspectratio="f"/>
              <v:textbox inset="0mm,0mm,0mm,0mm">
                <w:txbxContent>
                  <w:p w14:paraId="712B6D24">
                    <w:pPr>
                      <w:spacing w:before="15"/>
                      <w:ind w:left="100" w:right="0" w:firstLine="0"/>
                      <w:jc w:val="left"/>
                      <w:rPr>
                        <w:rFonts w:ascii="Arial MT"/>
                        <w:sz w:val="15"/>
                      </w:rPr>
                    </w:pPr>
                    <w:r>
                      <w:rPr>
                        <w:rFonts w:ascii="Arial MT"/>
                        <w:color w:val="6B6B6B"/>
                        <w:spacing w:val="-10"/>
                        <w:sz w:val="15"/>
                      </w:rPr>
                      <w:fldChar w:fldCharType="begin"/>
                    </w:r>
                    <w:r>
                      <w:rPr>
                        <w:rFonts w:ascii="Arial MT"/>
                        <w:color w:val="6B6B6B"/>
                        <w:spacing w:val="-10"/>
                        <w:sz w:val="15"/>
                      </w:rPr>
                      <w:instrText xml:space="preserve"> PAGE </w:instrText>
                    </w:r>
                    <w:r>
                      <w:rPr>
                        <w:rFonts w:ascii="Arial MT"/>
                        <w:color w:val="6B6B6B"/>
                        <w:spacing w:val="-10"/>
                        <w:sz w:val="15"/>
                      </w:rPr>
                      <w:fldChar w:fldCharType="separate"/>
                    </w:r>
                    <w:r>
                      <w:rPr>
                        <w:rFonts w:ascii="Arial MT"/>
                        <w:color w:val="6B6B6B"/>
                        <w:spacing w:val="-10"/>
                        <w:sz w:val="15"/>
                      </w:rPr>
                      <w:t>9</w:t>
                    </w:r>
                    <w:r>
                      <w:rPr>
                        <w:rFonts w:ascii="Arial MT"/>
                        <w:color w:val="6B6B6B"/>
                        <w:spacing w:val="-10"/>
                        <w:sz w:val="1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353F">
    <w:pPr>
      <w:pStyle w:val="6"/>
      <w:spacing w:line="200" w:lineRule="exact"/>
      <w:rPr>
        <w:sz w:val="20"/>
      </w:rPr>
    </w:pPr>
    <w:r>
      <w:rPr>
        <w:sz w:val="20"/>
      </w:rPr>
      <mc:AlternateContent>
        <mc:Choice Requires="wps">
          <w:drawing>
            <wp:anchor distT="0" distB="0" distL="0" distR="0" simplePos="0" relativeHeight="25169100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89" name="Textbox 8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223ED1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89" o:spid="_x0000_s1026" o:spt="202" type="#_x0000_t202" style="position:absolute;left:0pt;margin-left:41pt;margin-top:815.15pt;height:10.4pt;width:121.25pt;mso-position-horizontal-relative:page;mso-position-vertical-relative:page;z-index:-25162547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FyCa/O0AQAAdgMAAA4AAAAAAAAAAQAgAAAAKQEAAGRycy9lMm9Eb2MueG1sUEsFBgAA&#10;AAAGAAYAWQEAAE8FAAAAAA==&#10;">
              <v:fill on="f" focussize="0,0"/>
              <v:stroke on="f"/>
              <v:imagedata o:title=""/>
              <o:lock v:ext="edit" aspectratio="f"/>
              <v:textbox inset="0mm,0mm,0mm,0mm">
                <w:txbxContent>
                  <w:p w14:paraId="7223ED1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90" name="Textbox 9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04E3AA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10</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90" o:spid="_x0000_s1026" o:spt="202" type="#_x0000_t202" style="position:absolute;left:0pt;margin-left:235.4pt;margin-top:815.15pt;height:10.4pt;width:23.35pt;mso-position-horizontal-relative:page;mso-position-vertical-relative:page;z-index:-25162547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RHql2gAAAA0BAAAPAAAAAAAAAAEAIAAAACIAAABkcnMvZG93bnJldi54bWxQSwECFAAUAAAA&#10;CACHTuJA59eA6rMBAAB1AwAADgAAAAAAAAABACAAAAApAQAAZHJzL2Uyb0RvYy54bWxQSwUGAAAA&#10;AAYABgBZAQAATgUAAAAA&#10;">
              <v:fill on="f" focussize="0,0"/>
              <v:stroke on="f"/>
              <v:imagedata o:title=""/>
              <o:lock v:ext="edit" aspectratio="f"/>
              <v:textbox inset="0mm,0mm,0mm,0mm">
                <w:txbxContent>
                  <w:p w14:paraId="204E3AA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10</w:t>
                    </w:r>
                    <w:r>
                      <w:rPr>
                        <w:rFonts w:ascii="Arial MT"/>
                        <w:color w:val="6B6B6B"/>
                        <w:spacing w:val="-5"/>
                        <w:sz w:val="1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9DEA7">
    <w:pPr>
      <w:pStyle w:val="6"/>
      <w:spacing w:line="200" w:lineRule="exact"/>
      <w:rPr>
        <w:sz w:val="20"/>
      </w:rPr>
    </w:pPr>
    <w:r>
      <w:rPr>
        <w:sz w:val="20"/>
      </w:rPr>
      <mc:AlternateContent>
        <mc:Choice Requires="wps">
          <w:drawing>
            <wp:anchor distT="0" distB="0" distL="0" distR="0" simplePos="0" relativeHeight="25169305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01" name="Textbox 101"/>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237259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01" o:spid="_x0000_s1026" o:spt="202" type="#_x0000_t202" style="position:absolute;left:0pt;margin-left:41pt;margin-top:815.15pt;height:10.4pt;width:121.25pt;mso-position-horizontal-relative:page;mso-position-vertical-relative:page;z-index:-25162342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FSqC6W0AQAAeAMAAA4AAAAAAAAAAQAgAAAAKQEAAGRycy9lMm9Eb2MueG1sUEsFBgAA&#10;AAAGAAYAWQEAAE8FAAAAAA==&#10;">
              <v:fill on="f" focussize="0,0"/>
              <v:stroke on="f"/>
              <v:imagedata o:title=""/>
              <o:lock v:ext="edit" aspectratio="f"/>
              <v:textbox inset="0mm,0mm,0mm,0mm">
                <w:txbxContent>
                  <w:p w14:paraId="7237259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9305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362453D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11</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02" o:spid="_x0000_s1026" o:spt="202" type="#_x0000_t202" style="position:absolute;left:0pt;margin-left:235.4pt;margin-top:815.15pt;height:10.4pt;width:23.35pt;mso-position-horizontal-relative:page;mso-position-vertical-relative:page;z-index:-25162342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N2efT20AQAAdwMAAA4AAAAAAAAAAQAgAAAAKQEAAGRycy9lMm9Eb2MueG1sUEsFBgAA&#10;AAAGAAYAWQEAAE8FAAAAAA==&#10;">
              <v:fill on="f" focussize="0,0"/>
              <v:stroke on="f"/>
              <v:imagedata o:title=""/>
              <o:lock v:ext="edit" aspectratio="f"/>
              <v:textbox inset="0mm,0mm,0mm,0mm">
                <w:txbxContent>
                  <w:p w14:paraId="362453D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11</w:t>
                    </w:r>
                    <w:r>
                      <w:rPr>
                        <w:rFonts w:ascii="Arial MT"/>
                        <w:color w:val="6B6B6B"/>
                        <w:spacing w:val="-5"/>
                        <w:sz w:val="15"/>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5D564">
    <w:pPr>
      <w:pStyle w:val="6"/>
      <w:spacing w:line="200" w:lineRule="exact"/>
      <w:rPr>
        <w:sz w:val="20"/>
      </w:rPr>
    </w:pPr>
    <w:r>
      <w:rPr>
        <w:sz w:val="20"/>
      </w:rPr>
      <mc:AlternateContent>
        <mc:Choice Requires="wps">
          <w:drawing>
            <wp:anchor distT="0" distB="0" distL="0" distR="0" simplePos="0" relativeHeight="25169510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13" name="Textbox 113"/>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44597E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13" o:spid="_x0000_s1026" o:spt="202" type="#_x0000_t202" style="position:absolute;left:0pt;margin-left:41pt;margin-top:815.15pt;height:10.4pt;width:121.25pt;mso-position-horizontal-relative:page;mso-position-vertical-relative:page;z-index:-25162137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KIXSKtA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LW3CesuZE5ZG/qjG2MDIkosE&#10;GjxWlPfgKTOOH2Gk5MWP5Ey8Rx1s+hIjRnGS93qTl9CYTI/utu937+44kxRbbzflLutfPL32AeMX&#10;BZYlo+aBxpdVFZdvGKkTSl1S6JL6muonK47NODfbQHulXgcaa83x91kExVn/1ZFuaQcWIyxGsxgh&#10;9p8gb0ri4uDDOYI2uXIqMeHOlWkguaF5edLE/77nrKcf5vA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MohdIq0AQAAeAMAAA4AAAAAAAAAAQAgAAAAKQEAAGRycy9lMm9Eb2MueG1sUEsFBgAA&#10;AAAGAAYAWQEAAE8FAAAAAA==&#10;">
              <v:fill on="f" focussize="0,0"/>
              <v:stroke on="f"/>
              <v:imagedata o:title=""/>
              <o:lock v:ext="edit" aspectratio="f"/>
              <v:textbox inset="0mm,0mm,0mm,0mm">
                <w:txbxContent>
                  <w:p w14:paraId="644597E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9510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14" name="Textbox 114"/>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DD5A1E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12</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14" o:spid="_x0000_s1026" o:spt="202" type="#_x0000_t202" style="position:absolute;left:0pt;margin-left:235.4pt;margin-top:815.15pt;height:10.4pt;width:23.35pt;mso-position-horizontal-relative:page;mso-position-vertical-relative:page;z-index:-25162137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M3MFBW0AQAAdwMAAA4AAAAAAAAAAQAgAAAAKQEAAGRycy9lMm9Eb2MueG1sUEsFBgAA&#10;AAAGAAYAWQEAAE8FAAAAAA==&#10;">
              <v:fill on="f" focussize="0,0"/>
              <v:stroke on="f"/>
              <v:imagedata o:title=""/>
              <o:lock v:ext="edit" aspectratio="f"/>
              <v:textbox inset="0mm,0mm,0mm,0mm">
                <w:txbxContent>
                  <w:p w14:paraId="6DD5A1E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12</w:t>
                    </w:r>
                    <w:r>
                      <w:rPr>
                        <w:rFonts w:ascii="Arial MT"/>
                        <w:color w:val="6B6B6B"/>
                        <w:spacing w:val="-5"/>
                        <w:sz w:val="15"/>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D6F64">
    <w:pPr>
      <w:pStyle w:val="6"/>
      <w:spacing w:line="200" w:lineRule="exact"/>
      <w:rPr>
        <w:sz w:val="20"/>
      </w:rPr>
    </w:pPr>
    <w:r>
      <w:rPr>
        <w:sz w:val="20"/>
      </w:rPr>
      <mc:AlternateContent>
        <mc:Choice Requires="wps">
          <w:drawing>
            <wp:anchor distT="0" distB="0" distL="0" distR="0" simplePos="0" relativeHeight="25169715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1E0E31E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25" o:spid="_x0000_s1026" o:spt="202" type="#_x0000_t202" style="position:absolute;left:0pt;margin-left:41pt;margin-top:815.15pt;height:10.4pt;width:121.25pt;mso-position-horizontal-relative:page;mso-position-vertical-relative:page;z-index:-25161932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Gi99Pu0AQAAeAMAAA4AAAAAAAAAAQAgAAAAKQEAAGRycy9lMm9Eb2MueG1sUEsFBgAA&#10;AAAGAAYAWQEAAE8FAAAAAA==&#10;">
              <v:fill on="f" focussize="0,0"/>
              <v:stroke on="f"/>
              <v:imagedata o:title=""/>
              <o:lock v:ext="edit" aspectratio="f"/>
              <v:textbox inset="0mm,0mm,0mm,0mm">
                <w:txbxContent>
                  <w:p w14:paraId="1E0E31E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9715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26" name="Textbox 126"/>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216731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13</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26" o:spid="_x0000_s1026" o:spt="202" type="#_x0000_t202" style="position:absolute;left:0pt;margin-left:235.4pt;margin-top:815.15pt;height:10.4pt;width:23.35pt;mso-position-horizontal-relative:page;mso-position-vertical-relative:page;z-index:-25161932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KWskxy0AQAAdwMAAA4AAAAAAAAAAQAgAAAAKQEAAGRycy9lMm9Eb2MueG1sUEsFBgAA&#10;AAAGAAYAWQEAAE8FAAAAAA==&#10;">
              <v:fill on="f" focussize="0,0"/>
              <v:stroke on="f"/>
              <v:imagedata o:title=""/>
              <o:lock v:ext="edit" aspectratio="f"/>
              <v:textbox inset="0mm,0mm,0mm,0mm">
                <w:txbxContent>
                  <w:p w14:paraId="1216731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13</w:t>
                    </w:r>
                    <w:r>
                      <w:rPr>
                        <w:rFonts w:ascii="Arial MT"/>
                        <w:color w:val="6B6B6B"/>
                        <w:spacing w:val="-5"/>
                        <w:sz w:val="15"/>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21D7A">
    <w:pPr>
      <w:pStyle w:val="6"/>
      <w:spacing w:line="200" w:lineRule="exact"/>
      <w:rPr>
        <w:sz w:val="20"/>
      </w:rPr>
    </w:pPr>
    <w:r>
      <w:rPr>
        <w:sz w:val="20"/>
      </w:rPr>
      <mc:AlternateContent>
        <mc:Choice Requires="wps">
          <w:drawing>
            <wp:anchor distT="0" distB="0" distL="0" distR="0" simplePos="0" relativeHeight="25169920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37" name="Textbox 137"/>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38C2B5C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37" o:spid="_x0000_s1026" o:spt="202" type="#_x0000_t202" style="position:absolute;left:0pt;margin-left:41pt;margin-top:815.15pt;height:10.4pt;width:121.25pt;mso-position-horizontal-relative:page;mso-position-vertical-relative:page;z-index:-25161728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2NovUtQEAAHgDAAAOAAAAAAAAAAEAIAAAACkBAABkcnMvZTJvRG9jLnhtbFBLBQYA&#10;AAAABgAGAFkBAABQBQAAAAA=&#10;">
              <v:fill on="f" focussize="0,0"/>
              <v:stroke on="f"/>
              <v:imagedata o:title=""/>
              <o:lock v:ext="edit" aspectratio="f"/>
              <v:textbox inset="0mm,0mm,0mm,0mm">
                <w:txbxContent>
                  <w:p w14:paraId="38C2B5C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69920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38" name="Textbox 138"/>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F2A3633">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14</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38" o:spid="_x0000_s1026" o:spt="202" type="#_x0000_t202" style="position:absolute;left:0pt;margin-left:235.4pt;margin-top:815.15pt;height:10.4pt;width:23.35pt;mso-position-horizontal-relative:page;mso-position-vertical-relative:page;z-index:-25161728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O1oxkW0AQAAdwMAAA4AAAAAAAAAAQAgAAAAKQEAAGRycy9lMm9Eb2MueG1sUEsFBgAA&#10;AAAGAAYAWQEAAE8FAAAAAA==&#10;">
              <v:fill on="f" focussize="0,0"/>
              <v:stroke on="f"/>
              <v:imagedata o:title=""/>
              <o:lock v:ext="edit" aspectratio="f"/>
              <v:textbox inset="0mm,0mm,0mm,0mm">
                <w:txbxContent>
                  <w:p w14:paraId="1F2A3633">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14</w:t>
                    </w:r>
                    <w:r>
                      <w:rPr>
                        <w:rFonts w:ascii="Arial MT"/>
                        <w:color w:val="6B6B6B"/>
                        <w:spacing w:val="-5"/>
                        <w:sz w:val="15"/>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141B2">
    <w:pPr>
      <w:pStyle w:val="6"/>
      <w:spacing w:line="200" w:lineRule="exact"/>
      <w:rPr>
        <w:sz w:val="20"/>
      </w:rPr>
    </w:pPr>
    <w:r>
      <w:rPr>
        <w:sz w:val="20"/>
      </w:rPr>
      <mc:AlternateContent>
        <mc:Choice Requires="wps">
          <w:drawing>
            <wp:anchor distT="0" distB="0" distL="0" distR="0" simplePos="0" relativeHeight="25170124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E86080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47" o:spid="_x0000_s1026" o:spt="202" type="#_x0000_t202" style="position:absolute;left:0pt;margin-left:41pt;margin-top:815.15pt;height:10.4pt;width:121.25pt;mso-position-horizontal-relative:page;mso-position-vertical-relative:page;z-index:-25161523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A6qRWtQEAAHgDAAAOAAAAAAAAAAEAIAAAACkBAABkcnMvZTJvRG9jLnhtbFBLBQYA&#10;AAAABgAGAFkBAABQBQAAAAA=&#10;">
              <v:fill on="f" focussize="0,0"/>
              <v:stroke on="f"/>
              <v:imagedata o:title=""/>
              <o:lock v:ext="edit" aspectratio="f"/>
              <v:textbox inset="0mm,0mm,0mm,0mm">
                <w:txbxContent>
                  <w:p w14:paraId="2E86080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0124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048B4F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15</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48" o:spid="_x0000_s1026" o:spt="202" type="#_x0000_t202" style="position:absolute;left:0pt;margin-left:235.4pt;margin-top:815.15pt;height:10.4pt;width:23.35pt;mso-position-horizontal-relative:page;mso-position-vertical-relative:page;z-index:-25161523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Lvf7mK0AQAAdwMAAA4AAAAAAAAAAQAgAAAAKQEAAGRycy9lMm9Eb2MueG1sUEsFBgAA&#10;AAAGAAYAWQEAAE8FAAAAAA==&#10;">
              <v:fill on="f" focussize="0,0"/>
              <v:stroke on="f"/>
              <v:imagedata o:title=""/>
              <o:lock v:ext="edit" aspectratio="f"/>
              <v:textbox inset="0mm,0mm,0mm,0mm">
                <w:txbxContent>
                  <w:p w14:paraId="6048B4F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15</w:t>
                    </w:r>
                    <w:r>
                      <w:rPr>
                        <w:rFonts w:ascii="Arial MT"/>
                        <w:color w:val="6B6B6B"/>
                        <w:spacing w:val="-5"/>
                        <w:sz w:val="15"/>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1E78F">
    <w:pPr>
      <w:pStyle w:val="6"/>
      <w:spacing w:line="200" w:lineRule="exact"/>
      <w:rPr>
        <w:sz w:val="20"/>
      </w:rPr>
    </w:pPr>
    <w:r>
      <w:rPr>
        <w:sz w:val="20"/>
      </w:rPr>
      <mc:AlternateContent>
        <mc:Choice Requires="wps">
          <w:drawing>
            <wp:anchor distT="0" distB="0" distL="0" distR="0" simplePos="0" relativeHeight="25170329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59" name="Textbox 15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34B89A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59" o:spid="_x0000_s1026" o:spt="202" type="#_x0000_t202" style="position:absolute;left:0pt;margin-left:41pt;margin-top:815.15pt;height:10.4pt;width:121.25pt;mso-position-horizontal-relative:page;mso-position-vertical-relative:page;z-index:-25161318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mdvoutQEAAHgDAAAOAAAAAAAAAAEAIAAAACkBAABkcnMvZTJvRG9jLnhtbFBLBQYA&#10;AAAABgAGAFkBAABQBQAAAAA=&#10;">
              <v:fill on="f" focussize="0,0"/>
              <v:stroke on="f"/>
              <v:imagedata o:title=""/>
              <o:lock v:ext="edit" aspectratio="f"/>
              <v:textbox inset="0mm,0mm,0mm,0mm">
                <w:txbxContent>
                  <w:p w14:paraId="034B89A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0329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473AC77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16</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60" o:spid="_x0000_s1026" o:spt="202" type="#_x0000_t202" style="position:absolute;left:0pt;margin-left:235.4pt;margin-top:815.15pt;height:10.4pt;width:23.35pt;mso-position-horizontal-relative:page;mso-position-vertical-relative:page;z-index:-25161318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qRHql2gAAAA0BAAAPAAAAAAAAAAEAIAAAACIAAABkcnMvZG93bnJldi54bWxQSwECFAAUAAAA&#10;CACHTuJAtzCiCrMBAAB3AwAADgAAAAAAAAABACAAAAApAQAAZHJzL2Uyb0RvYy54bWxQSwUGAAAA&#10;AAYABgBZAQAATgUAAAAA&#10;">
              <v:fill on="f" focussize="0,0"/>
              <v:stroke on="f"/>
              <v:imagedata o:title=""/>
              <o:lock v:ext="edit" aspectratio="f"/>
              <v:textbox inset="0mm,0mm,0mm,0mm">
                <w:txbxContent>
                  <w:p w14:paraId="473AC77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16</w:t>
                    </w:r>
                    <w:r>
                      <w:rPr>
                        <w:rFonts w:ascii="Arial MT"/>
                        <w:color w:val="6B6B6B"/>
                        <w:spacing w:val="-5"/>
                        <w:sz w:val="15"/>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5F800">
    <w:pPr>
      <w:pStyle w:val="6"/>
      <w:spacing w:line="200" w:lineRule="exact"/>
      <w:rPr>
        <w:sz w:val="20"/>
      </w:rPr>
    </w:pPr>
    <w:r>
      <w:rPr>
        <w:sz w:val="20"/>
      </w:rPr>
      <mc:AlternateContent>
        <mc:Choice Requires="wps">
          <w:drawing>
            <wp:anchor distT="0" distB="0" distL="0" distR="0" simplePos="0" relativeHeight="25170534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69" name="Textbox 16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F1FE34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69" o:spid="_x0000_s1026" o:spt="202" type="#_x0000_t202" style="position:absolute;left:0pt;margin-left:41pt;margin-top:815.15pt;height:10.4pt;width:121.25pt;mso-position-horizontal-relative:page;mso-position-vertical-relative:page;z-index:-25161113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4Yep0tQEAAHgDAAAOAAAAAAAAAAEAIAAAACkBAABkcnMvZTJvRG9jLnhtbFBLBQYA&#10;AAAABgAGAFkBAABQBQAAAAA=&#10;">
              <v:fill on="f" focussize="0,0"/>
              <v:stroke on="f"/>
              <v:imagedata o:title=""/>
              <o:lock v:ext="edit" aspectratio="f"/>
              <v:textbox inset="0mm,0mm,0mm,0mm">
                <w:txbxContent>
                  <w:p w14:paraId="6F1FE34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0534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70" name="Textbox 17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395D312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17</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70" o:spid="_x0000_s1026" o:spt="202" type="#_x0000_t202" style="position:absolute;left:0pt;margin-left:235.4pt;margin-top:815.15pt;height:10.4pt;width:23.35pt;mso-position-horizontal-relative:page;mso-position-vertical-relative:page;z-index:-25161113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B0MGga0AQAAdwMAAA4AAAAAAAAAAQAgAAAAKQEAAGRycy9lMm9Eb2MueG1sUEsFBgAA&#10;AAAGAAYAWQEAAE8FAAAAAA==&#10;">
              <v:fill on="f" focussize="0,0"/>
              <v:stroke on="f"/>
              <v:imagedata o:title=""/>
              <o:lock v:ext="edit" aspectratio="f"/>
              <v:textbox inset="0mm,0mm,0mm,0mm">
                <w:txbxContent>
                  <w:p w14:paraId="395D312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17</w:t>
                    </w:r>
                    <w:r>
                      <w:rPr>
                        <w:rFonts w:ascii="Arial MT"/>
                        <w:color w:val="6B6B6B"/>
                        <w:spacing w:val="-5"/>
                        <w:sz w:val="15"/>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DD079">
    <w:pPr>
      <w:pStyle w:val="6"/>
      <w:spacing w:line="200" w:lineRule="exact"/>
      <w:rPr>
        <w:sz w:val="20"/>
      </w:rPr>
    </w:pPr>
    <w:r>
      <w:rPr>
        <w:sz w:val="20"/>
      </w:rPr>
      <mc:AlternateContent>
        <mc:Choice Requires="wps">
          <w:drawing>
            <wp:anchor distT="0" distB="0" distL="0" distR="0" simplePos="0" relativeHeight="25170739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79" name="Textbox 17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9BB021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79" o:spid="_x0000_s1026" o:spt="202" type="#_x0000_t202" style="position:absolute;left:0pt;margin-left:41pt;margin-top:815.15pt;height:10.4pt;width:121.25pt;mso-position-horizontal-relative:page;mso-position-vertical-relative:page;z-index:-25160908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Byk+VCtQEAAHgDAAAOAAAAAAAAAAEAIAAAACkBAABkcnMvZTJvRG9jLnhtbFBLBQYA&#10;AAAABgAGAFkBAABQBQAAAAA=&#10;">
              <v:fill on="f" focussize="0,0"/>
              <v:stroke on="f"/>
              <v:imagedata o:title=""/>
              <o:lock v:ext="edit" aspectratio="f"/>
              <v:textbox inset="0mm,0mm,0mm,0mm">
                <w:txbxContent>
                  <w:p w14:paraId="49BB021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0739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80" name="Textbox 18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10CABC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18</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80" o:spid="_x0000_s1026" o:spt="202" type="#_x0000_t202" style="position:absolute;left:0pt;margin-left:235.4pt;margin-top:815.15pt;height:10.4pt;width:23.35pt;mso-position-horizontal-relative:page;mso-position-vertical-relative:page;z-index:-25160908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pEeqXaAAAADQEAAA8AAAAAAAAAAQAgAAAAIgAAAGRycy9kb3ducmV2LnhtbFBLAQIUABQAAAAI&#10;AIdO4kAbXvNEsgEAAHcDAAAOAAAAAAAAAAEAIAAAACkBAABkcnMvZTJvRG9jLnhtbFBLBQYAAAAA&#10;BgAGAFkBAABNBQAAAAA=&#10;">
              <v:fill on="f" focussize="0,0"/>
              <v:stroke on="f"/>
              <v:imagedata o:title=""/>
              <o:lock v:ext="edit" aspectratio="f"/>
              <v:textbox inset="0mm,0mm,0mm,0mm">
                <w:txbxContent>
                  <w:p w14:paraId="210CABC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18</w:t>
                    </w:r>
                    <w:r>
                      <w:rPr>
                        <w:rFonts w:ascii="Arial MT"/>
                        <w:color w:val="6B6B6B"/>
                        <w:spacing w:val="-5"/>
                        <w:sz w:val="15"/>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BD798">
    <w:pPr>
      <w:pStyle w:val="6"/>
      <w:spacing w:line="200" w:lineRule="exact"/>
      <w:rPr>
        <w:sz w:val="20"/>
      </w:rPr>
    </w:pPr>
    <w:r>
      <w:rPr>
        <w:sz w:val="20"/>
      </w:rPr>
      <mc:AlternateContent>
        <mc:Choice Requires="wps">
          <w:drawing>
            <wp:anchor distT="0" distB="0" distL="0" distR="0" simplePos="0" relativeHeight="25170944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89" name="Textbox 18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4B9777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89" o:spid="_x0000_s1026" o:spt="202" type="#_x0000_t202" style="position:absolute;left:0pt;margin-left:41pt;margin-top:815.15pt;height:10.4pt;width:121.25pt;mso-position-horizontal-relative:page;mso-position-vertical-relative:page;z-index:-25160704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V38SrtQEAAHgDAAAOAAAAAAAAAAEAIAAAACkBAABkcnMvZTJvRG9jLnhtbFBLBQYA&#10;AAAABgAGAFkBAABQBQAAAAA=&#10;">
              <v:fill on="f" focussize="0,0"/>
              <v:stroke on="f"/>
              <v:imagedata o:title=""/>
              <o:lock v:ext="edit" aspectratio="f"/>
              <v:textbox inset="0mm,0mm,0mm,0mm">
                <w:txbxContent>
                  <w:p w14:paraId="04B9777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0944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190" name="Textbox 19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806BB8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19</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190" o:spid="_x0000_s1026" o:spt="202" type="#_x0000_t202" style="position:absolute;left:0pt;margin-left:235.4pt;margin-top:815.15pt;height:10.4pt;width:23.35pt;mso-position-horizontal-relative:page;mso-position-vertical-relative:page;z-index:-25160704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LFiS0i0AQAAdwMAAA4AAAAAAAAAAQAgAAAAKQEAAGRycy9lMm9Eb2MueG1sUEsFBgAA&#10;AAAGAAYAWQEAAE8FAAAAAA==&#10;">
              <v:fill on="f" focussize="0,0"/>
              <v:stroke on="f"/>
              <v:imagedata o:title=""/>
              <o:lock v:ext="edit" aspectratio="f"/>
              <v:textbox inset="0mm,0mm,0mm,0mm">
                <w:txbxContent>
                  <w:p w14:paraId="2806BB8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19</w:t>
                    </w:r>
                    <w:r>
                      <w:rPr>
                        <w:rFonts w:ascii="Arial MT"/>
                        <w:color w:val="6B6B6B"/>
                        <w:spacing w:val="-5"/>
                        <w:sz w:val="15"/>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1335B">
    <w:pPr>
      <w:pStyle w:val="6"/>
      <w:spacing w:line="200" w:lineRule="exact"/>
      <w:rPr>
        <w:sz w:val="20"/>
      </w:rPr>
    </w:pPr>
    <w:r>
      <w:rPr>
        <w:sz w:val="20"/>
      </w:rPr>
      <mc:AlternateContent>
        <mc:Choice Requires="wps">
          <w:drawing>
            <wp:anchor distT="0" distB="0" distL="0" distR="0" simplePos="0" relativeHeight="25171148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199" name="Textbox 19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5EE2CA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199" o:spid="_x0000_s1026" o:spt="202" type="#_x0000_t202" style="position:absolute;left:0pt;margin-left:41pt;margin-top:815.15pt;height:10.4pt;width:121.25pt;mso-position-horizontal-relative:page;mso-position-vertical-relative:page;z-index:-25160499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fLcudtQEAAHgDAAAOAAAAAAAAAAEAIAAAACkBAABkcnMvZTJvRG9jLnhtbFBLBQYA&#10;AAAABgAGAFkBAABQBQAAAAA=&#10;">
              <v:fill on="f" focussize="0,0"/>
              <v:stroke on="f"/>
              <v:imagedata o:title=""/>
              <o:lock v:ext="edit" aspectratio="f"/>
              <v:textbox inset="0mm,0mm,0mm,0mm">
                <w:txbxContent>
                  <w:p w14:paraId="65EE2CA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1148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00" name="Textbox 20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86A4E5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20</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00" o:spid="_x0000_s1026" o:spt="202" type="#_x0000_t202" style="position:absolute;left:0pt;margin-left:235.4pt;margin-top:815.15pt;height:10.4pt;width:23.35pt;mso-position-horizontal-relative:page;mso-position-vertical-relative:page;z-index:-25160499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BWsInu0AQAAdwMAAA4AAAAAAAAAAQAgAAAAKQEAAGRycy9lMm9Eb2MueG1sUEsFBgAA&#10;AAAGAAYAWQEAAE8FAAAAAA==&#10;">
              <v:fill on="f" focussize="0,0"/>
              <v:stroke on="f"/>
              <v:imagedata o:title=""/>
              <o:lock v:ext="edit" aspectratio="f"/>
              <v:textbox inset="0mm,0mm,0mm,0mm">
                <w:txbxContent>
                  <w:p w14:paraId="186A4E5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20</w:t>
                    </w:r>
                    <w:r>
                      <w:rPr>
                        <w:rFonts w:ascii="Arial MT"/>
                        <w:color w:val="6B6B6B"/>
                        <w:spacing w:val="-5"/>
                        <w:sz w:val="15"/>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945EA">
    <w:pPr>
      <w:pStyle w:val="6"/>
      <w:spacing w:line="200" w:lineRule="exact"/>
      <w:rPr>
        <w:sz w:val="20"/>
      </w:rPr>
    </w:pPr>
    <w:r>
      <w:rPr>
        <w:sz w:val="20"/>
      </w:rPr>
      <mc:AlternateContent>
        <mc:Choice Requires="wps">
          <w:drawing>
            <wp:anchor distT="0" distB="0" distL="0" distR="0" simplePos="0" relativeHeight="25171353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ACD2D1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09" o:spid="_x0000_s1026" o:spt="202" type="#_x0000_t202" style="position:absolute;left:0pt;margin-left:41pt;margin-top:815.15pt;height:10.4pt;width:121.25pt;mso-position-horizontal-relative:page;mso-position-vertical-relative:page;z-index:-25160294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gI0NMtQEAAHgDAAAOAAAAAAAAAAEAIAAAACkBAABkcnMvZTJvRG9jLnhtbFBLBQYA&#10;AAAABgAGAFkBAABQBQAAAAA=&#10;">
              <v:fill on="f" focussize="0,0"/>
              <v:stroke on="f"/>
              <v:imagedata o:title=""/>
              <o:lock v:ext="edit" aspectratio="f"/>
              <v:textbox inset="0mm,0mm,0mm,0mm">
                <w:txbxContent>
                  <w:p w14:paraId="2ACD2D1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1353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10" name="Textbox 210"/>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EF0D15B">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21</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10" o:spid="_x0000_s1026" o:spt="202" type="#_x0000_t202" style="position:absolute;left:0pt;margin-left:235.4pt;margin-top:815.15pt;height:10.4pt;width:23.35pt;mso-position-horizontal-relative:page;mso-position-vertical-relative:page;z-index:-25160294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L+Qmne0AQAAdwMAAA4AAAAAAAAAAQAgAAAAKQEAAGRycy9lMm9Eb2MueG1sUEsFBgAA&#10;AAAGAAYAWQEAAE8FAAAAAA==&#10;">
              <v:fill on="f" focussize="0,0"/>
              <v:stroke on="f"/>
              <v:imagedata o:title=""/>
              <o:lock v:ext="edit" aspectratio="f"/>
              <v:textbox inset="0mm,0mm,0mm,0mm">
                <w:txbxContent>
                  <w:p w14:paraId="5EF0D15B">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21</w:t>
                    </w:r>
                    <w:r>
                      <w:rPr>
                        <w:rFonts w:ascii="Arial MT"/>
                        <w:color w:val="6B6B6B"/>
                        <w:spacing w:val="-5"/>
                        <w:sz w:val="15"/>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3A0A6">
    <w:pPr>
      <w:pStyle w:val="6"/>
      <w:spacing w:line="200" w:lineRule="exact"/>
      <w:rPr>
        <w:sz w:val="20"/>
      </w:rPr>
    </w:pPr>
    <w:r>
      <w:rPr>
        <w:sz w:val="20"/>
      </w:rPr>
      <mc:AlternateContent>
        <mc:Choice Requires="wps">
          <w:drawing>
            <wp:anchor distT="0" distB="0" distL="0" distR="0" simplePos="0" relativeHeight="25171558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21" name="Textbox 221"/>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A47B6F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21" o:spid="_x0000_s1026" o:spt="202" type="#_x0000_t202" style="position:absolute;left:0pt;margin-left:41pt;margin-top:815.15pt;height:10.4pt;width:121.25pt;mso-position-horizontal-relative:page;mso-position-vertical-relative:page;z-index:-25160089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kI51FtQEAAHgDAAAOAAAAAAAAAAEAIAAAACkBAABkcnMvZTJvRG9jLnhtbFBLBQYA&#10;AAAABgAGAFkBAABQBQAAAAA=&#10;">
              <v:fill on="f" focussize="0,0"/>
              <v:stroke on="f"/>
              <v:imagedata o:title=""/>
              <o:lock v:ext="edit" aspectratio="f"/>
              <v:textbox inset="0mm,0mm,0mm,0mm">
                <w:txbxContent>
                  <w:p w14:paraId="0A47B6F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1558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22" name="Textbox 222"/>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0DCF6C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22</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22" o:spid="_x0000_s1026" o:spt="202" type="#_x0000_t202" style="position:absolute;left:0pt;margin-left:235.4pt;margin-top:815.15pt;height:10.4pt;width:23.35pt;mso-position-horizontal-relative:page;mso-position-vertical-relative:page;z-index:-25160089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NfwHX60AQAAdwMAAA4AAAAAAAAAAQAgAAAAKQEAAGRycy9lMm9Eb2MueG1sUEsFBgAA&#10;AAAGAAYAWQEAAE8FAAAAAA==&#10;">
              <v:fill on="f" focussize="0,0"/>
              <v:stroke on="f"/>
              <v:imagedata o:title=""/>
              <o:lock v:ext="edit" aspectratio="f"/>
              <v:textbox inset="0mm,0mm,0mm,0mm">
                <w:txbxContent>
                  <w:p w14:paraId="50DCF6C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22</w:t>
                    </w:r>
                    <w:r>
                      <w:rPr>
                        <w:rFonts w:ascii="Arial MT"/>
                        <w:color w:val="6B6B6B"/>
                        <w:spacing w:val="-5"/>
                        <w:sz w:val="15"/>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AA2EF">
    <w:pPr>
      <w:pStyle w:val="6"/>
      <w:spacing w:line="200" w:lineRule="exact"/>
      <w:rPr>
        <w:sz w:val="20"/>
      </w:rPr>
    </w:pPr>
    <w:r>
      <w:rPr>
        <w:sz w:val="20"/>
      </w:rPr>
      <mc:AlternateContent>
        <mc:Choice Requires="wps">
          <w:drawing>
            <wp:anchor distT="0" distB="0" distL="0" distR="0" simplePos="0" relativeHeight="25171763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33" name="Textbox 233"/>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A7427A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33" o:spid="_x0000_s1026" o:spt="202" type="#_x0000_t202" style="position:absolute;left:0pt;margin-left:41pt;margin-top:815.15pt;height:10.4pt;width:121.25pt;mso-position-horizontal-relative:page;mso-position-vertical-relative:page;z-index:-25159884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6qOJqtQ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032y1nTlga+aMaYwMjSy4S&#10;aPBYUd6Dp8w4foSR1mbxIzkT71EHm77EiFGc5L3e5CU0JtOju+373bs7ziTF1ttNucv6F0+vfcD4&#10;RYFlyah5oPFlVcXlG0bqhFKXFLqkvqb6yYpjM87NNtBeqdeBxlpz/H0WQXHWf3WkW9qBxQiL0SxG&#10;iP0nyJuSuDj4cI6gTa6cSky4c2UaSG5oXp408b/vOevphzn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6qOJqtQEAAHgDAAAOAAAAAAAAAAEAIAAAACkBAABkcnMvZTJvRG9jLnhtbFBLBQYA&#10;AAAABgAGAFkBAABQBQAAAAA=&#10;">
              <v:fill on="f" focussize="0,0"/>
              <v:stroke on="f"/>
              <v:imagedata o:title=""/>
              <o:lock v:ext="edit" aspectratio="f"/>
              <v:textbox inset="0mm,0mm,0mm,0mm">
                <w:txbxContent>
                  <w:p w14:paraId="4A7427A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1763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34" name="Textbox 234"/>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279BC2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23</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34" o:spid="_x0000_s1026" o:spt="202" type="#_x0000_t202" style="position:absolute;left:0pt;margin-left:235.4pt;margin-top:815.15pt;height:10.4pt;width:23.35pt;mso-position-horizontal-relative:page;mso-position-vertical-relative:page;z-index:-25159884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x6J0VrYBAAB3AwAADgAAAAAAAAABACAAAAApAQAAZHJzL2Uyb0RvYy54bWxQSwUG&#10;AAAAAAYABgBZAQAAUQUAAAAA&#10;">
              <v:fill on="f" focussize="0,0"/>
              <v:stroke on="f"/>
              <v:imagedata o:title=""/>
              <o:lock v:ext="edit" aspectratio="f"/>
              <v:textbox inset="0mm,0mm,0mm,0mm">
                <w:txbxContent>
                  <w:p w14:paraId="2279BC2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23</w:t>
                    </w:r>
                    <w:r>
                      <w:rPr>
                        <w:rFonts w:ascii="Arial MT"/>
                        <w:color w:val="6B6B6B"/>
                        <w:spacing w:val="-5"/>
                        <w:sz w:val="15"/>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BAB8D">
    <w:pPr>
      <w:pStyle w:val="6"/>
      <w:spacing w:line="200" w:lineRule="exact"/>
      <w:rPr>
        <w:sz w:val="20"/>
      </w:rPr>
    </w:pPr>
    <w:r>
      <w:rPr>
        <w:sz w:val="20"/>
      </w:rPr>
      <mc:AlternateContent>
        <mc:Choice Requires="wps">
          <w:drawing>
            <wp:anchor distT="0" distB="0" distL="0" distR="0" simplePos="0" relativeHeight="25171968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43" name="Textbox 243"/>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4C7866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43" o:spid="_x0000_s1026" o:spt="202" type="#_x0000_t202" style="position:absolute;left:0pt;margin-left:41pt;margin-top:815.15pt;height:10.4pt;width:121.25pt;mso-position-horizontal-relative:page;mso-position-vertical-relative:page;z-index:-25159680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zHTN6LYBAAB4AwAADgAAAAAAAAABACAAAAApAQAAZHJzL2Uyb0RvYy54bWxQSwUG&#10;AAAAAAYABgBZAQAAUQUAAAAA&#10;">
              <v:fill on="f" focussize="0,0"/>
              <v:stroke on="f"/>
              <v:imagedata o:title=""/>
              <o:lock v:ext="edit" aspectratio="f"/>
              <v:textbox inset="0mm,0mm,0mm,0mm">
                <w:txbxContent>
                  <w:p w14:paraId="74C7866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1968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44" name="Textbox 244"/>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C2F069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24</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44" o:spid="_x0000_s1026" o:spt="202" type="#_x0000_t202" style="position:absolute;left:0pt;margin-left:235.4pt;margin-top:815.15pt;height:10.4pt;width:23.35pt;mso-position-horizontal-relative:page;mso-position-vertical-relative:page;z-index:-25159680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CRFVxxtQEAAHcDAAAOAAAAAAAAAAEAIAAAACkBAABkcnMvZTJvRG9jLnhtbFBLBQYA&#10;AAAABgAGAFkBAABQBQAAAAA=&#10;">
              <v:fill on="f" focussize="0,0"/>
              <v:stroke on="f"/>
              <v:imagedata o:title=""/>
              <o:lock v:ext="edit" aspectratio="f"/>
              <v:textbox inset="0mm,0mm,0mm,0mm">
                <w:txbxContent>
                  <w:p w14:paraId="5C2F0699">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24</w:t>
                    </w:r>
                    <w:r>
                      <w:rPr>
                        <w:rFonts w:ascii="Arial MT"/>
                        <w:color w:val="6B6B6B"/>
                        <w:spacing w:val="-5"/>
                        <w:sz w:val="15"/>
                      </w:rPr>
                      <w:fldChar w:fldCharType="end"/>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4E329">
    <w:pPr>
      <w:pStyle w:val="6"/>
      <w:spacing w:line="200" w:lineRule="exact"/>
      <w:rPr>
        <w:sz w:val="20"/>
      </w:rPr>
    </w:pPr>
    <w:r>
      <w:rPr>
        <w:sz w:val="20"/>
      </w:rPr>
      <mc:AlternateContent>
        <mc:Choice Requires="wps">
          <w:drawing>
            <wp:anchor distT="0" distB="0" distL="0" distR="0" simplePos="0" relativeHeight="25172172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55" name="Textbox 255"/>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13AA77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55" o:spid="_x0000_s1026" o:spt="202" type="#_x0000_t202" style="position:absolute;left:0pt;margin-left:41pt;margin-top:815.15pt;height:10.4pt;width:121.25pt;mso-position-horizontal-relative:page;mso-position-vertical-relative:page;z-index:-25159475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6DVL1tAEAAHgDAAAOAAAAZHJzL2Uyb0RvYy54bWyt&#10;U8GO0zAQvSPxD5bvNGlX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032y1nTlga+aMaYwMjSy4S&#10;aPBYUd6Dp8w4foSR1mbxIzkT71EHm77EiFGc5L3e5CU0JtOj7d373TuqIim2vtuUu6x/8fTaB4xf&#10;FFiWjJoHGl9WVVy+YaROKHVJoUvqa6qfrDg249xsA+2Veh1orDXH32cRFGf9V0e6pR1YjLAYzWKE&#10;2H+CvCmJi4MP5wja5MqpxIQ7V6aB5Ibm5UkT//ues55+mMM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PoNUvW0AQAAeAMAAA4AAAAAAAAAAQAgAAAAKQEAAGRycy9lMm9Eb2MueG1sUEsFBgAA&#10;AAAGAAYAWQEAAE8FAAAAAA==&#10;">
              <v:fill on="f" focussize="0,0"/>
              <v:stroke on="f"/>
              <v:imagedata o:title=""/>
              <o:lock v:ext="edit" aspectratio="f"/>
              <v:textbox inset="0mm,0mm,0mm,0mm">
                <w:txbxContent>
                  <w:p w14:paraId="213AA77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2172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56" name="Textbox 256"/>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ABCF8E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25</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56" o:spid="_x0000_s1026" o:spt="202" type="#_x0000_t202" style="position:absolute;left:0pt;margin-left:235.4pt;margin-top:815.15pt;height:10.4pt;width:23.35pt;mso-position-horizontal-relative:page;mso-position-vertical-relative:page;z-index:-25159475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K0Mq2G0AQAAdwMAAA4AAAAAAAAAAQAgAAAAKQEAAGRycy9lMm9Eb2MueG1sUEsFBgAA&#10;AAAGAAYAWQEAAE8FAAAAAA==&#10;">
              <v:fill on="f" focussize="0,0"/>
              <v:stroke on="f"/>
              <v:imagedata o:title=""/>
              <o:lock v:ext="edit" aspectratio="f"/>
              <v:textbox inset="0mm,0mm,0mm,0mm">
                <w:txbxContent>
                  <w:p w14:paraId="1ABCF8E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25</w:t>
                    </w:r>
                    <w:r>
                      <w:rPr>
                        <w:rFonts w:ascii="Arial MT"/>
                        <w:color w:val="6B6B6B"/>
                        <w:spacing w:val="-5"/>
                        <w:sz w:val="15"/>
                      </w:rPr>
                      <w:fldChar w:fldCharType="end"/>
                    </w:r>
                  </w:p>
                </w:txbxContent>
              </v:textbox>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91A2">
    <w:pPr>
      <w:pStyle w:val="6"/>
      <w:spacing w:line="200" w:lineRule="exact"/>
      <w:rPr>
        <w:sz w:val="20"/>
      </w:rPr>
    </w:pPr>
    <w:r>
      <w:rPr>
        <w:sz w:val="20"/>
      </w:rPr>
      <mc:AlternateContent>
        <mc:Choice Requires="wps">
          <w:drawing>
            <wp:anchor distT="0" distB="0" distL="0" distR="0" simplePos="0" relativeHeight="25172377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72" name="Textbox 27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782916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72" o:spid="_x0000_s1026" o:spt="202" type="#_x0000_t202" style="position:absolute;left:0pt;margin-left:41pt;margin-top:815.15pt;height:10.4pt;width:121.25pt;mso-position-horizontal-relative:page;mso-position-vertical-relative:page;z-index:-25159270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4X2W+tQEAAHgDAAAOAAAAAAAAAAEAIAAAACkBAABkcnMvZTJvRG9jLnhtbFBLBQYA&#10;AAAABgAGAFkBAABQBQAAAAA=&#10;">
              <v:fill on="f" focussize="0,0"/>
              <v:stroke on="f"/>
              <v:imagedata o:title=""/>
              <o:lock v:ext="edit" aspectratio="f"/>
              <v:textbox inset="0mm,0mm,0mm,0mm">
                <w:txbxContent>
                  <w:p w14:paraId="4782916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2377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73" name="Textbox 27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A8E8EA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26</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73" o:spid="_x0000_s1026" o:spt="202" type="#_x0000_t202" style="position:absolute;left:0pt;margin-left:235.4pt;margin-top:815.15pt;height:10.4pt;width:23.35pt;mso-position-horizontal-relative:page;mso-position-vertical-relative:page;z-index:-25159270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HqxiTrYBAAB3AwAADgAAAAAAAAABACAAAAApAQAAZHJzL2Uyb0RvYy54bWxQSwUG&#10;AAAAAAYABgBZAQAAUQUAAAAA&#10;">
              <v:fill on="f" focussize="0,0"/>
              <v:stroke on="f"/>
              <v:imagedata o:title=""/>
              <o:lock v:ext="edit" aspectratio="f"/>
              <v:textbox inset="0mm,0mm,0mm,0mm">
                <w:txbxContent>
                  <w:p w14:paraId="1A8E8EA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26</w:t>
                    </w:r>
                    <w:r>
                      <w:rPr>
                        <w:rFonts w:ascii="Arial MT"/>
                        <w:color w:val="6B6B6B"/>
                        <w:spacing w:val="-5"/>
                        <w:sz w:val="15"/>
                      </w:rPr>
                      <w:fldChar w:fldCharType="end"/>
                    </w:r>
                  </w:p>
                </w:txbxContent>
              </v:textbox>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09204">
    <w:pPr>
      <w:pStyle w:val="6"/>
      <w:spacing w:line="200" w:lineRule="exact"/>
      <w:rPr>
        <w:sz w:val="20"/>
      </w:rPr>
    </w:pPr>
    <w:r>
      <w:rPr>
        <w:sz w:val="20"/>
      </w:rPr>
      <mc:AlternateContent>
        <mc:Choice Requires="wps">
          <w:drawing>
            <wp:anchor distT="0" distB="0" distL="0" distR="0" simplePos="0" relativeHeight="25172582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82" name="Textbox 28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4E0FDC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82" o:spid="_x0000_s1026" o:spt="202" type="#_x0000_t202" style="position:absolute;left:0pt;margin-left:41pt;margin-top:815.15pt;height:10.4pt;width:121.25pt;mso-position-horizontal-relative:page;mso-position-vertical-relative:page;z-index:-25159065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BfE0RXtQEAAHgDAAAOAAAAAAAAAAEAIAAAACkBAABkcnMvZTJvRG9jLnhtbFBLBQYA&#10;AAAABgAGAFkBAABQBQAAAAA=&#10;">
              <v:fill on="f" focussize="0,0"/>
              <v:stroke on="f"/>
              <v:imagedata o:title=""/>
              <o:lock v:ext="edit" aspectratio="f"/>
              <v:textbox inset="0mm,0mm,0mm,0mm">
                <w:txbxContent>
                  <w:p w14:paraId="74E0FDC5">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2582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83" name="Textbox 28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DBF0B1A">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27</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83" o:spid="_x0000_s1026" o:spt="202" type="#_x0000_t202" style="position:absolute;left:0pt;margin-left:235.4pt;margin-top:815.15pt;height:10.4pt;width:23.35pt;mso-position-horizontal-relative:page;mso-position-vertical-relative:page;z-index:-25159065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Y/osMtQEAAHcDAAAOAAAAAAAAAAEAIAAAACkBAABkcnMvZTJvRG9jLnhtbFBLBQYA&#10;AAAABgAGAFkBAABQBQAAAAA=&#10;">
              <v:fill on="f" focussize="0,0"/>
              <v:stroke on="f"/>
              <v:imagedata o:title=""/>
              <o:lock v:ext="edit" aspectratio="f"/>
              <v:textbox inset="0mm,0mm,0mm,0mm">
                <w:txbxContent>
                  <w:p w14:paraId="7DBF0B1A">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27</w:t>
                    </w:r>
                    <w:r>
                      <w:rPr>
                        <w:rFonts w:ascii="Arial MT"/>
                        <w:color w:val="6B6B6B"/>
                        <w:spacing w:val="-5"/>
                        <w:sz w:val="15"/>
                      </w:rP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1C7F5">
    <w:pPr>
      <w:pStyle w:val="6"/>
      <w:spacing w:line="200" w:lineRule="exact"/>
      <w:rPr>
        <w:sz w:val="20"/>
      </w:rPr>
    </w:pPr>
    <w:r>
      <w:rPr>
        <w:sz w:val="20"/>
      </w:rPr>
      <mc:AlternateContent>
        <mc:Choice Requires="wps">
          <w:drawing>
            <wp:anchor distT="0" distB="0" distL="0" distR="0" simplePos="0" relativeHeight="25172787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290" name="Textbox 290"/>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14F089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290" o:spid="_x0000_s1026" o:spt="202" type="#_x0000_t202" style="position:absolute;left:0pt;margin-left:41pt;margin-top:815.15pt;height:10.4pt;width:121.25pt;mso-position-horizontal-relative:page;mso-position-vertical-relative:page;z-index:-25158860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BmDt4tQEAAHgDAAAOAAAAAAAAAAEAIAAAACkBAABkcnMvZTJvRG9jLnhtbFBLBQYA&#10;AAAABgAGAFkBAABQBQAAAAA=&#10;">
              <v:fill on="f" focussize="0,0"/>
              <v:stroke on="f"/>
              <v:imagedata o:title=""/>
              <o:lock v:ext="edit" aspectratio="f"/>
              <v:textbox inset="0mm,0mm,0mm,0mm">
                <w:txbxContent>
                  <w:p w14:paraId="214F089D">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2787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291" name="Textbox 291"/>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F6DFE4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28</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291" o:spid="_x0000_s1026" o:spt="202" type="#_x0000_t202" style="position:absolute;left:0pt;margin-left:235.4pt;margin-top:815.15pt;height:10.4pt;width:23.35pt;mso-position-horizontal-relative:page;mso-position-vertical-relative:page;z-index:-25158860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k53wctQEAAHcDAAAOAAAAAAAAAAEAIAAAACkBAABkcnMvZTJvRG9jLnhtbFBLBQYA&#10;AAAABgAGAFkBAABQBQAAAAA=&#10;">
              <v:fill on="f" focussize="0,0"/>
              <v:stroke on="f"/>
              <v:imagedata o:title=""/>
              <o:lock v:ext="edit" aspectratio="f"/>
              <v:textbox inset="0mm,0mm,0mm,0mm">
                <w:txbxContent>
                  <w:p w14:paraId="2F6DFE4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28</w:t>
                    </w:r>
                    <w:r>
                      <w:rPr>
                        <w:rFonts w:ascii="Arial MT"/>
                        <w:color w:val="6B6B6B"/>
                        <w:spacing w:val="-5"/>
                        <w:sz w:val="15"/>
                      </w:rP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473BD">
    <w:pPr>
      <w:pStyle w:val="6"/>
      <w:spacing w:line="200" w:lineRule="exact"/>
      <w:rPr>
        <w:sz w:val="20"/>
      </w:rPr>
    </w:pPr>
    <w:r>
      <w:rPr>
        <w:sz w:val="20"/>
      </w:rPr>
      <mc:AlternateContent>
        <mc:Choice Requires="wps">
          <w:drawing>
            <wp:anchor distT="0" distB="0" distL="0" distR="0" simplePos="0" relativeHeight="25172992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614EFD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02" o:spid="_x0000_s1026" o:spt="202" type="#_x0000_t202" style="position:absolute;left:0pt;margin-left:41pt;margin-top:815.15pt;height:10.4pt;width:121.25pt;mso-position-horizontal-relative:page;mso-position-vertical-relative:page;z-index:-25158656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Sp81HtQ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235YYzJyyN/FGNsYGRJRcJ&#10;NHisKO/BU2YcP8JIa7P4kZyJ96iDTV9ixChO8l5v8hIak+nR3fb97t0dZ5Ji6+2m3GX9i6fXPmD8&#10;osCyZNQ80PiyquLyDSN1QqlLCl1SX1P9ZMWxGedmG2iv1OtAY605/j6LoDjrvzrSLe3AYoTFaBYj&#10;xP4T5E1JXBx8OEfQJldOJSbcuTINJDc0L0+a+N/3nPX0w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Sp81HtQEAAHgDAAAOAAAAAAAAAAEAIAAAACkBAABkcnMvZTJvRG9jLnhtbFBLBQYA&#10;AAAABgAGAFkBAABQBQAAAAA=&#10;">
              <v:fill on="f" focussize="0,0"/>
              <v:stroke on="f"/>
              <v:imagedata o:title=""/>
              <o:lock v:ext="edit" aspectratio="f"/>
              <v:textbox inset="0mm,0mm,0mm,0mm">
                <w:txbxContent>
                  <w:p w14:paraId="0614EFD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2992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8D25C43">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29</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03" o:spid="_x0000_s1026" o:spt="202" type="#_x0000_t202" style="position:absolute;left:0pt;margin-left:235.4pt;margin-top:815.15pt;height:10.4pt;width:23.35pt;mso-position-horizontal-relative:page;mso-position-vertical-relative:page;z-index:-25158656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CC6UVftQEAAHcDAAAOAAAAAAAAAAEAIAAAACkBAABkcnMvZTJvRG9jLnhtbFBLBQYA&#10;AAAABgAGAFkBAABQBQAAAAA=&#10;">
              <v:fill on="f" focussize="0,0"/>
              <v:stroke on="f"/>
              <v:imagedata o:title=""/>
              <o:lock v:ext="edit" aspectratio="f"/>
              <v:textbox inset="0mm,0mm,0mm,0mm">
                <w:txbxContent>
                  <w:p w14:paraId="68D25C43">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29</w:t>
                    </w:r>
                    <w:r>
                      <w:rPr>
                        <w:rFonts w:ascii="Arial MT"/>
                        <w:color w:val="6B6B6B"/>
                        <w:spacing w:val="-5"/>
                        <w:sz w:val="15"/>
                      </w:rP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32C91">
    <w:pPr>
      <w:pStyle w:val="6"/>
      <w:spacing w:line="200" w:lineRule="exact"/>
      <w:rPr>
        <w:sz w:val="20"/>
      </w:rPr>
    </w:pPr>
    <w:r>
      <w:rPr>
        <w:sz w:val="20"/>
      </w:rPr>
      <mc:AlternateContent>
        <mc:Choice Requires="wps">
          <w:drawing>
            <wp:anchor distT="0" distB="0" distL="0" distR="0" simplePos="0" relativeHeight="25173196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12" name="Textbox 31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3D96E8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12" o:spid="_x0000_s1026" o:spt="202" type="#_x0000_t202" style="position:absolute;left:0pt;margin-left:41pt;margin-top:815.15pt;height:10.4pt;width:121.25pt;mso-position-horizontal-relative:page;mso-position-vertical-relative:page;z-index:-25158451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YVcJxtQ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236w1nTlga+aMaYwMjSy4S&#10;aPBYUd6Dp8w4foSR1mbxIzkT71EHm77EiFGc5L3e5CU0JtOju+373bs7ziTF1ttNucv6F0+vfcD4&#10;RYFlyah5oPFlVcXlG0bqhFKXFLqkvqb6yYpjM87NNtBeqdeBxlpz/H0WQXHWf3WkW9qBxQiL0SxG&#10;iP0nyJuSuDj4cI6gTa6cSky4c2UaSG5oXp408b/vOevphzn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YVcJxtQEAAHgDAAAOAAAAAAAAAAEAIAAAACkBAABkcnMvZTJvRG9jLnhtbFBLBQYA&#10;AAAABgAGAFkBAABQBQAAAAA=&#10;">
              <v:fill on="f" focussize="0,0"/>
              <v:stroke on="f"/>
              <v:imagedata o:title=""/>
              <o:lock v:ext="edit" aspectratio="f"/>
              <v:textbox inset="0mm,0mm,0mm,0mm">
                <w:txbxContent>
                  <w:p w14:paraId="53D96E8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3196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13" name="Textbox 31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2258B1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30</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13" o:spid="_x0000_s1026" o:spt="202" type="#_x0000_t202" style="position:absolute;left:0pt;margin-left:235.4pt;margin-top:815.15pt;height:10.4pt;width:23.35pt;mso-position-horizontal-relative:page;mso-position-vertical-relative:page;z-index:-25158451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o1f1TtQEAAHcDAAAOAAAAAAAAAAEAIAAAACkBAABkcnMvZTJvRG9jLnhtbFBLBQYA&#10;AAAABgAGAFkBAABQBQAAAAA=&#10;">
              <v:fill on="f" focussize="0,0"/>
              <v:stroke on="f"/>
              <v:imagedata o:title=""/>
              <o:lock v:ext="edit" aspectratio="f"/>
              <v:textbox inset="0mm,0mm,0mm,0mm">
                <w:txbxContent>
                  <w:p w14:paraId="72258B1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30</w:t>
                    </w:r>
                    <w:r>
                      <w:rPr>
                        <w:rFonts w:ascii="Arial MT"/>
                        <w:color w:val="6B6B6B"/>
                        <w:spacing w:val="-5"/>
                        <w:sz w:val="15"/>
                      </w:rP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23F41">
    <w:pPr>
      <w:pStyle w:val="6"/>
      <w:spacing w:line="200" w:lineRule="exact"/>
      <w:rPr>
        <w:sz w:val="20"/>
      </w:rPr>
    </w:pPr>
    <w:r>
      <w:rPr>
        <w:sz w:val="20"/>
      </w:rPr>
      <mc:AlternateContent>
        <mc:Choice Requires="wps">
          <w:drawing>
            <wp:anchor distT="0" distB="0" distL="0" distR="0" simplePos="0" relativeHeight="25173401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24" name="Textbox 32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4B2216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24" o:spid="_x0000_s1026" o:spt="202" type="#_x0000_t202" style="position:absolute;left:0pt;margin-left:41pt;margin-top:815.15pt;height:10.4pt;width:121.25pt;mso-position-horizontal-relative:page;mso-position-vertical-relative:page;z-index:-25158246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eslCALYBAAB4AwAADgAAAAAAAAABACAAAAApAQAAZHJzL2Uyb0RvYy54bWxQSwUG&#10;AAAAAAYABgBZAQAAUQUAAAAA&#10;">
              <v:fill on="f" focussize="0,0"/>
              <v:stroke on="f"/>
              <v:imagedata o:title=""/>
              <o:lock v:ext="edit" aspectratio="f"/>
              <v:textbox inset="0mm,0mm,0mm,0mm">
                <w:txbxContent>
                  <w:p w14:paraId="74B2216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3401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25" name="Textbox 32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4692B174">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31</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25" o:spid="_x0000_s1026" o:spt="202" type="#_x0000_t202" style="position:absolute;left:0pt;margin-left:235.4pt;margin-top:815.15pt;height:10.4pt;width:23.35pt;mso-position-horizontal-relative:page;mso-position-vertical-relative:page;z-index:-25158246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s/uRitQEAAHcDAAAOAAAAAAAAAAEAIAAAACkBAABkcnMvZTJvRG9jLnhtbFBLBQYA&#10;AAAABgAGAFkBAABQBQAAAAA=&#10;">
              <v:fill on="f" focussize="0,0"/>
              <v:stroke on="f"/>
              <v:imagedata o:title=""/>
              <o:lock v:ext="edit" aspectratio="f"/>
              <v:textbox inset="0mm,0mm,0mm,0mm">
                <w:txbxContent>
                  <w:p w14:paraId="4692B174">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31</w:t>
                    </w:r>
                    <w:r>
                      <w:rPr>
                        <w:rFonts w:ascii="Arial MT"/>
                        <w:color w:val="6B6B6B"/>
                        <w:spacing w:val="-5"/>
                        <w:sz w:val="15"/>
                      </w:rP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E50D2">
    <w:pPr>
      <w:pStyle w:val="6"/>
      <w:spacing w:line="200" w:lineRule="exact"/>
      <w:rPr>
        <w:sz w:val="20"/>
      </w:rPr>
    </w:pPr>
    <w:r>
      <w:rPr>
        <w:sz w:val="20"/>
      </w:rPr>
      <mc:AlternateContent>
        <mc:Choice Requires="wps">
          <w:drawing>
            <wp:anchor distT="0" distB="0" distL="0" distR="0" simplePos="0" relativeHeight="25173606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34" name="Textbox 33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D025BD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34" o:spid="_x0000_s1026" o:spt="202" type="#_x0000_t202" style="position:absolute;left:0pt;margin-left:41pt;margin-top:815.15pt;height:10.4pt;width:121.25pt;mso-position-horizontal-relative:page;mso-position-vertical-relative:page;z-index:-25158041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sDtNNrYBAAB4AwAADgAAAAAAAAABACAAAAApAQAAZHJzL2Uyb0RvYy54bWxQSwUG&#10;AAAAAAYABgBZAQAAUQUAAAAA&#10;">
              <v:fill on="f" focussize="0,0"/>
              <v:stroke on="f"/>
              <v:imagedata o:title=""/>
              <o:lock v:ext="edit" aspectratio="f"/>
              <v:textbox inset="0mm,0mm,0mm,0mm">
                <w:txbxContent>
                  <w:p w14:paraId="6D025BD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3606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35" name="Textbox 33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A9F309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32</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35" o:spid="_x0000_s1026" o:spt="202" type="#_x0000_t202" style="position:absolute;left:0pt;margin-left:235.4pt;margin-top:815.15pt;height:10.4pt;width:23.35pt;mso-position-horizontal-relative:page;mso-position-vertical-relative:page;z-index:-25158041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DGwlxutQEAAHcDAAAOAAAAAAAAAAEAIAAAACkBAABkcnMvZTJvRG9jLnhtbFBLBQYA&#10;AAAABgAGAFkBAABQBQAAAAA=&#10;">
              <v:fill on="f" focussize="0,0"/>
              <v:stroke on="f"/>
              <v:imagedata o:title=""/>
              <o:lock v:ext="edit" aspectratio="f"/>
              <v:textbox inset="0mm,0mm,0mm,0mm">
                <w:txbxContent>
                  <w:p w14:paraId="5A9F309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32</w:t>
                    </w:r>
                    <w:r>
                      <w:rPr>
                        <w:rFonts w:ascii="Arial MT"/>
                        <w:color w:val="6B6B6B"/>
                        <w:spacing w:val="-5"/>
                        <w:sz w:val="15"/>
                      </w:rPr>
                      <w:fldChar w:fldCharType="end"/>
                    </w:r>
                  </w:p>
                </w:txbxContent>
              </v:textbox>
            </v:shape>
          </w:pict>
        </mc:Fallback>
      </mc:AlternateConten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E84D0">
    <w:pPr>
      <w:pStyle w:val="6"/>
      <w:spacing w:line="200" w:lineRule="exact"/>
      <w:rPr>
        <w:sz w:val="20"/>
      </w:rPr>
    </w:pPr>
    <w:r>
      <w:rPr>
        <w:sz w:val="20"/>
      </w:rPr>
      <mc:AlternateContent>
        <mc:Choice Requires="wps">
          <w:drawing>
            <wp:anchor distT="0" distB="0" distL="0" distR="0" simplePos="0" relativeHeight="25173811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42" name="Textbox 34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3AC619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42" o:spid="_x0000_s1026" o:spt="202" type="#_x0000_t202" style="position:absolute;left:0pt;margin-left:41pt;margin-top:815.15pt;height:10.4pt;width:121.25pt;mso-position-horizontal-relative:page;mso-position-vertical-relative:page;z-index:-25157836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Omzyn7YBAAB4AwAADgAAAAAAAAABACAAAAApAQAAZHJzL2Uyb0RvYy54bWxQSwUG&#10;AAAAAAYABgBZAQAAUQUAAAAA&#10;">
              <v:fill on="f" focussize="0,0"/>
              <v:stroke on="f"/>
              <v:imagedata o:title=""/>
              <o:lock v:ext="edit" aspectratio="f"/>
              <v:textbox inset="0mm,0mm,0mm,0mm">
                <w:txbxContent>
                  <w:p w14:paraId="43AC619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3811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43" name="Textbox 34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3051F4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33</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43" o:spid="_x0000_s1026" o:spt="202" type="#_x0000_t202" style="position:absolute;left:0pt;margin-left:235.4pt;margin-top:815.15pt;height:10.4pt;width:23.35pt;mso-position-horizontal-relative:page;mso-position-vertical-relative:page;z-index:-25157836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qG6VttQEAAHcDAAAOAAAAAAAAAAEAIAAAACkBAABkcnMvZTJvRG9jLnhtbFBLBQYA&#10;AAAABgAGAFkBAABQBQAAAAA=&#10;">
              <v:fill on="f" focussize="0,0"/>
              <v:stroke on="f"/>
              <v:imagedata o:title=""/>
              <o:lock v:ext="edit" aspectratio="f"/>
              <v:textbox inset="0mm,0mm,0mm,0mm">
                <w:txbxContent>
                  <w:p w14:paraId="63051F4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33</w:t>
                    </w:r>
                    <w:r>
                      <w:rPr>
                        <w:rFonts w:ascii="Arial MT"/>
                        <w:color w:val="6B6B6B"/>
                        <w:spacing w:val="-5"/>
                        <w:sz w:val="15"/>
                      </w:rPr>
                      <w:fldChar w:fldCharType="end"/>
                    </w:r>
                  </w:p>
                </w:txbxContent>
              </v:textbox>
            </v:shape>
          </w:pict>
        </mc:Fallback>
      </mc:AlternateConten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2403F">
    <w:pPr>
      <w:pStyle w:val="6"/>
      <w:spacing w:line="200" w:lineRule="exact"/>
      <w:rPr>
        <w:sz w:val="20"/>
      </w:rPr>
    </w:pPr>
    <w:r>
      <w:rPr>
        <w:sz w:val="20"/>
      </w:rPr>
      <mc:AlternateContent>
        <mc:Choice Requires="wps">
          <w:drawing>
            <wp:anchor distT="0" distB="0" distL="0" distR="0" simplePos="0" relativeHeight="25174016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50" name="Textbox 350"/>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72EB8FE">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50" o:spid="_x0000_s1026" o:spt="202" type="#_x0000_t202" style="position:absolute;left:0pt;margin-left:41pt;margin-top:815.15pt;height:10.4pt;width:121.25pt;mso-position-horizontal-relative:page;mso-position-vertical-relative:page;z-index:-25157632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gjmPtoAAAAMAQAADwAAAAAAAAABACAAAAAiAAAAZHJzL2Rvd25yZXYueG1sUEsBAhQAFAAA&#10;AAgAh07iQKTnjbC0AQAAeAMAAA4AAAAAAAAAAQAgAAAAKQEAAGRycy9lMm9Eb2MueG1sUEsFBgAA&#10;AAAGAAYAWQEAAE8FAAAAAA==&#10;">
              <v:fill on="f" focussize="0,0"/>
              <v:stroke on="f"/>
              <v:imagedata o:title=""/>
              <o:lock v:ext="edit" aspectratio="f"/>
              <v:textbox inset="0mm,0mm,0mm,0mm">
                <w:txbxContent>
                  <w:p w14:paraId="272EB8FE">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4016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51" name="Textbox 351"/>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273C15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34</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51" o:spid="_x0000_s1026" o:spt="202" type="#_x0000_t202" style="position:absolute;left:0pt;margin-left:235.4pt;margin-top:815.15pt;height:10.4pt;width:23.35pt;mso-position-horizontal-relative:page;mso-position-vertical-relative:page;z-index:-25157632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WAlJ9tQEAAHcDAAAOAAAAAAAAAAEAIAAAACkBAABkcnMvZTJvRG9jLnhtbFBLBQYA&#10;AAAABgAGAFkBAABQBQAAAAA=&#10;">
              <v:fill on="f" focussize="0,0"/>
              <v:stroke on="f"/>
              <v:imagedata o:title=""/>
              <o:lock v:ext="edit" aspectratio="f"/>
              <v:textbox inset="0mm,0mm,0mm,0mm">
                <w:txbxContent>
                  <w:p w14:paraId="2273C15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34</w:t>
                    </w:r>
                    <w:r>
                      <w:rPr>
                        <w:rFonts w:ascii="Arial MT"/>
                        <w:color w:val="6B6B6B"/>
                        <w:spacing w:val="-5"/>
                        <w:sz w:val="15"/>
                      </w:rPr>
                      <w:fldChar w:fldCharType="end"/>
                    </w:r>
                  </w:p>
                </w:txbxContent>
              </v:textbox>
            </v:shape>
          </w:pict>
        </mc:Fallback>
      </mc:AlternateConten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D1D74">
    <w:pPr>
      <w:pStyle w:val="6"/>
      <w:spacing w:line="200" w:lineRule="exact"/>
      <w:rPr>
        <w:sz w:val="20"/>
      </w:rPr>
    </w:pPr>
    <w:r>
      <w:rPr>
        <w:sz w:val="20"/>
      </w:rPr>
      <mc:AlternateContent>
        <mc:Choice Requires="wps">
          <w:drawing>
            <wp:anchor distT="0" distB="0" distL="0" distR="0" simplePos="0" relativeHeight="25174220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58" name="Textbox 358"/>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92C188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58" o:spid="_x0000_s1026" o:spt="202" type="#_x0000_t202" style="position:absolute;left:0pt;margin-left:41pt;margin-top:815.15pt;height:10.4pt;width:121.25pt;mso-position-horizontal-relative:page;mso-position-vertical-relative:page;z-index:-25157427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0AkzVtQEAAHgDAAAOAAAAAAAAAAEAIAAAACkBAABkcnMvZTJvRG9jLnhtbFBLBQYA&#10;AAAABgAGAFkBAABQBQAAAAA=&#10;">
              <v:fill on="f" focussize="0,0"/>
              <v:stroke on="f"/>
              <v:imagedata o:title=""/>
              <o:lock v:ext="edit" aspectratio="f"/>
              <v:textbox inset="0mm,0mm,0mm,0mm">
                <w:txbxContent>
                  <w:p w14:paraId="092C1880">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4220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59" name="Textbox 359"/>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3475814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35</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59" o:spid="_x0000_s1026" o:spt="202" type="#_x0000_t202" style="position:absolute;left:0pt;margin-left:235.4pt;margin-top:815.15pt;height:10.4pt;width:23.35pt;mso-position-horizontal-relative:page;mso-position-vertical-relative:page;z-index:-25157427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OlG4MtQEAAHcDAAAOAAAAAAAAAAEAIAAAACkBAABkcnMvZTJvRG9jLnhtbFBLBQYA&#10;AAAABgAGAFkBAABQBQAAAAA=&#10;">
              <v:fill on="f" focussize="0,0"/>
              <v:stroke on="f"/>
              <v:imagedata o:title=""/>
              <o:lock v:ext="edit" aspectratio="f"/>
              <v:textbox inset="0mm,0mm,0mm,0mm">
                <w:txbxContent>
                  <w:p w14:paraId="3475814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35</w:t>
                    </w:r>
                    <w:r>
                      <w:rPr>
                        <w:rFonts w:ascii="Arial MT"/>
                        <w:color w:val="6B6B6B"/>
                        <w:spacing w:val="-5"/>
                        <w:sz w:val="15"/>
                      </w:rPr>
                      <w:fldChar w:fldCharType="end"/>
                    </w:r>
                  </w:p>
                </w:txbxContent>
              </v:textbox>
            </v:shape>
          </w:pict>
        </mc:Fallback>
      </mc:AlternateConten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4A99C">
    <w:pPr>
      <w:pStyle w:val="6"/>
      <w:spacing w:line="200" w:lineRule="exact"/>
      <w:rPr>
        <w:sz w:val="20"/>
      </w:rPr>
    </w:pPr>
    <w:r>
      <w:rPr>
        <w:sz w:val="20"/>
      </w:rPr>
      <mc:AlternateContent>
        <mc:Choice Requires="wps">
          <w:drawing>
            <wp:anchor distT="0" distB="0" distL="0" distR="0" simplePos="0" relativeHeight="25174425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66" name="Textbox 366"/>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96BC4FE">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66" o:spid="_x0000_s1026" o:spt="202" type="#_x0000_t202" style="position:absolute;left:0pt;margin-left:41pt;margin-top:815.15pt;height:10.4pt;width:121.25pt;mso-position-horizontal-relative:page;mso-position-vertical-relative:page;z-index:-25157222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Gew3BtQEAAHgDAAAOAAAAAAAAAAEAIAAAACkBAABkcnMvZTJvRG9jLnhtbFBLBQYA&#10;AAAABgAGAFkBAABQBQAAAAA=&#10;">
              <v:fill on="f" focussize="0,0"/>
              <v:stroke on="f"/>
              <v:imagedata o:title=""/>
              <o:lock v:ext="edit" aspectratio="f"/>
              <v:textbox inset="0mm,0mm,0mm,0mm">
                <w:txbxContent>
                  <w:p w14:paraId="796BC4FE">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4425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67" name="Textbox 367"/>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695D216">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36</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67" o:spid="_x0000_s1026" o:spt="202" type="#_x0000_t202" style="position:absolute;left:0pt;margin-left:235.4pt;margin-top:815.15pt;height:10.4pt;width:23.35pt;mso-position-horizontal-relative:page;mso-position-vertical-relative:page;z-index:-25157222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SKUtMtQEAAHcDAAAOAAAAAAAAAAEAIAAAACkBAABkcnMvZTJvRG9jLnhtbFBLBQYA&#10;AAAABgAGAFkBAABQBQAAAAA=&#10;">
              <v:fill on="f" focussize="0,0"/>
              <v:stroke on="f"/>
              <v:imagedata o:title=""/>
              <o:lock v:ext="edit" aspectratio="f"/>
              <v:textbox inset="0mm,0mm,0mm,0mm">
                <w:txbxContent>
                  <w:p w14:paraId="5695D216">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36</w:t>
                    </w:r>
                    <w:r>
                      <w:rPr>
                        <w:rFonts w:ascii="Arial MT"/>
                        <w:color w:val="6B6B6B"/>
                        <w:spacing w:val="-5"/>
                        <w:sz w:val="15"/>
                      </w:rPr>
                      <w:fldChar w:fldCharType="end"/>
                    </w:r>
                  </w:p>
                </w:txbxContent>
              </v:textbox>
            </v:shape>
          </w:pict>
        </mc:Fallback>
      </mc:AlternateConten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6B3D7">
    <w:pPr>
      <w:pStyle w:val="6"/>
      <w:spacing w:line="200" w:lineRule="exact"/>
      <w:rPr>
        <w:sz w:val="20"/>
      </w:rPr>
    </w:pPr>
    <w:r>
      <w:rPr>
        <w:sz w:val="20"/>
      </w:rPr>
      <mc:AlternateContent>
        <mc:Choice Requires="wps">
          <w:drawing>
            <wp:anchor distT="0" distB="0" distL="0" distR="0" simplePos="0" relativeHeight="25174630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72" name="Textbox 37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C9BA25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72" o:spid="_x0000_s1026" o:spt="202" type="#_x0000_t202" style="position:absolute;left:0pt;margin-left:41pt;margin-top:815.15pt;height:10.4pt;width:121.25pt;mso-position-horizontal-relative:page;mso-position-vertical-relative:page;z-index:-25157017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ZHvixbYBAAB4AwAADgAAAAAAAAABACAAAAApAQAAZHJzL2Uyb0RvYy54bWxQSwUG&#10;AAAAAAYABgBZAQAAUQUAAAAA&#10;">
              <v:fill on="f" focussize="0,0"/>
              <v:stroke on="f"/>
              <v:imagedata o:title=""/>
              <o:lock v:ext="edit" aspectratio="f"/>
              <v:textbox inset="0mm,0mm,0mm,0mm">
                <w:txbxContent>
                  <w:p w14:paraId="2C9BA258">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4630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73" name="Textbox 37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921FCD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37</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73" o:spid="_x0000_s1026" o:spt="202" type="#_x0000_t202" style="position:absolute;left:0pt;margin-left:235.4pt;margin-top:815.15pt;height:10.4pt;width:23.35pt;mso-position-horizontal-relative:page;mso-position-vertical-relative:page;z-index:-25157017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DUXm14tQEAAHcDAAAOAAAAAAAAAAEAIAAAACkBAABkcnMvZTJvRG9jLnhtbFBLBQYA&#10;AAAABgAGAFkBAABQBQAAAAA=&#10;">
              <v:fill on="f" focussize="0,0"/>
              <v:stroke on="f"/>
              <v:imagedata o:title=""/>
              <o:lock v:ext="edit" aspectratio="f"/>
              <v:textbox inset="0mm,0mm,0mm,0mm">
                <w:txbxContent>
                  <w:p w14:paraId="6921FCD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37</w:t>
                    </w:r>
                    <w:r>
                      <w:rPr>
                        <w:rFonts w:ascii="Arial MT"/>
                        <w:color w:val="6B6B6B"/>
                        <w:spacing w:val="-5"/>
                        <w:sz w:val="15"/>
                      </w:rPr>
                      <w:fldChar w:fldCharType="end"/>
                    </w:r>
                  </w:p>
                </w:txbxContent>
              </v:textbox>
            </v:shape>
          </w:pict>
        </mc:Fallback>
      </mc:AlternateConten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6343C">
    <w:pPr>
      <w:pStyle w:val="6"/>
      <w:spacing w:line="200" w:lineRule="exact"/>
      <w:rPr>
        <w:sz w:val="20"/>
      </w:rPr>
    </w:pPr>
    <w:r>
      <w:rPr>
        <w:sz w:val="20"/>
      </w:rPr>
      <mc:AlternateContent>
        <mc:Choice Requires="wps">
          <w:drawing>
            <wp:anchor distT="0" distB="0" distL="0" distR="0" simplePos="0" relativeHeight="25174835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80" name="Textbox 380"/>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4D1F97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80" o:spid="_x0000_s1026" o:spt="202" type="#_x0000_t202" style="position:absolute;left:0pt;margin-left:41pt;margin-top:815.15pt;height:10.4pt;width:121.25pt;mso-position-horizontal-relative:page;mso-position-vertical-relative:page;z-index:-25156812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XTrM1sw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23O9LECUsjf1RjbGBkyUUC&#10;DR4rynvwlBnHjzDS2ix+JGfiPepg05cYMYoT1PUmL6ExmR7dbd/v3t1xJim23m7KCb54eu0Dxi8K&#10;LEtGzQONL6sqLt8wUieUuqTQJfU11U9WHJtxbraB9kq9DjTWmuPvswiKs/6rI93SDixGWIxmMULs&#10;P0HelMTFwYdzBG1y5VRiwp0r00ByQ/PypIn/fc9ZTz/M4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CCOY+2gAAAAwBAAAPAAAAAAAAAAEAIAAAACIAAABkcnMvZG93bnJldi54bWxQSwECFAAUAAAA&#10;CACHTuJAV06zNbMBAAB4AwAADgAAAAAAAAABACAAAAApAQAAZHJzL2Uyb0RvYy54bWxQSwUGAAAA&#10;AAYABgBZAQAATgUAAAAA&#10;">
              <v:fill on="f" focussize="0,0"/>
              <v:stroke on="f"/>
              <v:imagedata o:title=""/>
              <o:lock v:ext="edit" aspectratio="f"/>
              <v:textbox inset="0mm,0mm,0mm,0mm">
                <w:txbxContent>
                  <w:p w14:paraId="24D1F97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4835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81" name="Textbox 381"/>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901729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38</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81" o:spid="_x0000_s1026" o:spt="202" type="#_x0000_t202" style="position:absolute;left:0pt;margin-left:235.4pt;margin-top:815.15pt;height:10.4pt;width:23.35pt;mso-position-horizontal-relative:page;mso-position-vertical-relative:page;z-index:-25156812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EKcsmtQEAAHcDAAAOAAAAAAAAAAEAIAAAACkBAABkcnMvZTJvRG9jLnhtbFBLBQYA&#10;AAAABgAGAFkBAABQBQAAAAA=&#10;">
              <v:fill on="f" focussize="0,0"/>
              <v:stroke on="f"/>
              <v:imagedata o:title=""/>
              <o:lock v:ext="edit" aspectratio="f"/>
              <v:textbox inset="0mm,0mm,0mm,0mm">
                <w:txbxContent>
                  <w:p w14:paraId="7901729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38</w:t>
                    </w:r>
                    <w:r>
                      <w:rPr>
                        <w:rFonts w:ascii="Arial MT"/>
                        <w:color w:val="6B6B6B"/>
                        <w:spacing w:val="-5"/>
                        <w:sz w:val="15"/>
                      </w:rPr>
                      <w:fldChar w:fldCharType="end"/>
                    </w:r>
                  </w:p>
                </w:txbxContent>
              </v:textbox>
            </v:shape>
          </w:pict>
        </mc:Fallback>
      </mc:AlternateConten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FD5E6">
    <w:pPr>
      <w:pStyle w:val="6"/>
      <w:spacing w:line="200" w:lineRule="exact"/>
      <w:rPr>
        <w:sz w:val="20"/>
      </w:rPr>
    </w:pPr>
    <w:r>
      <w:rPr>
        <w:sz w:val="20"/>
      </w:rPr>
      <mc:AlternateContent>
        <mc:Choice Requires="wps">
          <w:drawing>
            <wp:anchor distT="0" distB="0" distL="0" distR="0" simplePos="0" relativeHeight="25175040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88" name="Textbox 388"/>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F9F917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88" o:spid="_x0000_s1026" o:spt="202" type="#_x0000_t202" style="position:absolute;left:0pt;margin-left:41pt;margin-top:815.15pt;height:10.4pt;width:121.25pt;mso-position-horizontal-relative:page;mso-position-vertical-relative:page;z-index:-25156608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Hq3JQtQEAAHgDAAAOAAAAAAAAAAEAIAAAACkBAABkcnMvZTJvRG9jLnhtbFBLBQYA&#10;AAAABgAGAFkBAABQBQAAAAA=&#10;">
              <v:fill on="f" focussize="0,0"/>
              <v:stroke on="f"/>
              <v:imagedata o:title=""/>
              <o:lock v:ext="edit" aspectratio="f"/>
              <v:textbox inset="0mm,0mm,0mm,0mm">
                <w:txbxContent>
                  <w:p w14:paraId="5F9F917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5040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89" name="Textbox 389"/>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0A3865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39</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89" o:spid="_x0000_s1026" o:spt="202" type="#_x0000_t202" style="position:absolute;left:0pt;margin-left:235.4pt;margin-top:815.15pt;height:10.4pt;width:23.35pt;mso-position-horizontal-relative:page;mso-position-vertical-relative:page;z-index:-25156608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Acv/dXtQEAAHcDAAAOAAAAAAAAAAEAIAAAACkBAABkcnMvZTJvRG9jLnhtbFBLBQYA&#10;AAAABgAGAFkBAABQBQAAAAA=&#10;">
              <v:fill on="f" focussize="0,0"/>
              <v:stroke on="f"/>
              <v:imagedata o:title=""/>
              <o:lock v:ext="edit" aspectratio="f"/>
              <v:textbox inset="0mm,0mm,0mm,0mm">
                <w:txbxContent>
                  <w:p w14:paraId="20A38657">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39</w:t>
                    </w:r>
                    <w:r>
                      <w:rPr>
                        <w:rFonts w:ascii="Arial MT"/>
                        <w:color w:val="6B6B6B"/>
                        <w:spacing w:val="-5"/>
                        <w:sz w:val="15"/>
                      </w:rPr>
                      <w:fldChar w:fldCharType="end"/>
                    </w:r>
                  </w:p>
                </w:txbxContent>
              </v:textbox>
            </v:shape>
          </w:pict>
        </mc:Fallback>
      </mc:AlternateConten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29C5E">
    <w:pPr>
      <w:pStyle w:val="6"/>
      <w:spacing w:line="200" w:lineRule="exact"/>
      <w:rPr>
        <w:sz w:val="20"/>
      </w:rPr>
    </w:pPr>
    <w:r>
      <w:rPr>
        <w:sz w:val="20"/>
      </w:rPr>
      <mc:AlternateContent>
        <mc:Choice Requires="wps">
          <w:drawing>
            <wp:anchor distT="0" distB="0" distL="0" distR="0" simplePos="0" relativeHeight="25175244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394" name="Textbox 39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ECC831A">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394" o:spid="_x0000_s1026" o:spt="202" type="#_x0000_t202" style="position:absolute;left:0pt;margin-left:41pt;margin-top:815.15pt;height:10.4pt;width:121.25pt;mso-position-horizontal-relative:page;mso-position-vertical-relative:page;z-index:-25156403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NU5cMbYBAAB4AwAADgAAAAAAAAABACAAAAApAQAAZHJzL2Uyb0RvYy54bWxQSwUG&#10;AAAAAAYABgBZAQAAUQUAAAAA&#10;">
              <v:fill on="f" focussize="0,0"/>
              <v:stroke on="f"/>
              <v:imagedata o:title=""/>
              <o:lock v:ext="edit" aspectratio="f"/>
              <v:textbox inset="0mm,0mm,0mm,0mm">
                <w:txbxContent>
                  <w:p w14:paraId="4ECC831A">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5244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395" name="Textbox 39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648461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40</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395" o:spid="_x0000_s1026" o:spt="202" type="#_x0000_t202" style="position:absolute;left:0pt;margin-left:235.4pt;margin-top:815.15pt;height:10.4pt;width:23.35pt;mso-position-horizontal-relative:page;mso-position-vertical-relative:page;z-index:-25156403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DCXu0StQEAAHcDAAAOAAAAAAAAAAEAIAAAACkBAABkcnMvZTJvRG9jLnhtbFBLBQYA&#10;AAAABgAGAFkBAABQBQAAAAA=&#10;">
              <v:fill on="f" focussize="0,0"/>
              <v:stroke on="f"/>
              <v:imagedata o:title=""/>
              <o:lock v:ext="edit" aspectratio="f"/>
              <v:textbox inset="0mm,0mm,0mm,0mm">
                <w:txbxContent>
                  <w:p w14:paraId="1648461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40</w:t>
                    </w:r>
                    <w:r>
                      <w:rPr>
                        <w:rFonts w:ascii="Arial MT"/>
                        <w:color w:val="6B6B6B"/>
                        <w:spacing w:val="-5"/>
                        <w:sz w:val="15"/>
                      </w:rPr>
                      <w:fldChar w:fldCharType="end"/>
                    </w:r>
                  </w:p>
                </w:txbxContent>
              </v:textbox>
            </v:shape>
          </w:pict>
        </mc:Fallback>
      </mc:AlternateConten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47669">
    <w:pPr>
      <w:pStyle w:val="6"/>
      <w:spacing w:line="200" w:lineRule="exact"/>
      <w:rPr>
        <w:sz w:val="20"/>
      </w:rPr>
    </w:pPr>
    <w:r>
      <w:rPr>
        <w:sz w:val="20"/>
      </w:rPr>
      <mc:AlternateContent>
        <mc:Choice Requires="wps">
          <w:drawing>
            <wp:anchor distT="0" distB="0" distL="0" distR="0" simplePos="0" relativeHeight="25175449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02" name="Textbox 40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6624B9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02" o:spid="_x0000_s1026" o:spt="202" type="#_x0000_t202" style="position:absolute;left:0pt;margin-left:41pt;margin-top:815.15pt;height:10.4pt;width:121.25pt;mso-position-horizontal-relative:page;mso-position-vertical-relative:page;z-index:-25156198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HXCn+tQEAAHgDAAAOAAAAAAAAAAEAIAAAACkBAABkcnMvZTJvRG9jLnhtbFBLBQYA&#10;AAAABgAGAFkBAABQBQAAAAA=&#10;">
              <v:fill on="f" focussize="0,0"/>
              <v:stroke on="f"/>
              <v:imagedata o:title=""/>
              <o:lock v:ext="edit" aspectratio="f"/>
              <v:textbox inset="0mm,0mm,0mm,0mm">
                <w:txbxContent>
                  <w:p w14:paraId="06624B9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5449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03" name="Textbox 40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27740AC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41</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03" o:spid="_x0000_s1026" o:spt="202" type="#_x0000_t202" style="position:absolute;left:0pt;margin-left:235.4pt;margin-top:815.15pt;height:10.4pt;width:23.35pt;mso-position-horizontal-relative:page;mso-position-vertical-relative:page;z-index:-25156198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D0NWrdtQEAAHcDAAAOAAAAAAAAAAEAIAAAACkBAABkcnMvZTJvRG9jLnhtbFBLBQYA&#10;AAAABgAGAFkBAABQBQAAAAA=&#10;">
              <v:fill on="f" focussize="0,0"/>
              <v:stroke on="f"/>
              <v:imagedata o:title=""/>
              <o:lock v:ext="edit" aspectratio="f"/>
              <v:textbox inset="0mm,0mm,0mm,0mm">
                <w:txbxContent>
                  <w:p w14:paraId="27740ACD">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41</w:t>
                    </w:r>
                    <w:r>
                      <w:rPr>
                        <w:rFonts w:ascii="Arial MT"/>
                        <w:color w:val="6B6B6B"/>
                        <w:spacing w:val="-5"/>
                        <w:sz w:val="15"/>
                      </w:rPr>
                      <w:fldChar w:fldCharType="end"/>
                    </w:r>
                  </w:p>
                </w:txbxContent>
              </v:textbox>
            </v:shape>
          </w:pict>
        </mc:Fallback>
      </mc:AlternateConten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41F33">
    <w:pPr>
      <w:pStyle w:val="6"/>
      <w:spacing w:line="200" w:lineRule="exact"/>
      <w:rPr>
        <w:sz w:val="20"/>
      </w:rPr>
    </w:pPr>
    <w:r>
      <w:rPr>
        <w:sz w:val="20"/>
      </w:rPr>
      <mc:AlternateContent>
        <mc:Choice Requires="wps">
          <w:drawing>
            <wp:anchor distT="0" distB="0" distL="0" distR="0" simplePos="0" relativeHeight="25175654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12" name="Textbox 41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D3A477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12" o:spid="_x0000_s1026" o:spt="202" type="#_x0000_t202" style="position:absolute;left:0pt;margin-left:41pt;margin-top:815.15pt;height:10.4pt;width:121.25pt;mso-position-horizontal-relative:page;mso-position-vertical-relative:page;z-index:-25155993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NribItQEAAHgDAAAOAAAAAAAAAAEAIAAAACkBAABkcnMvZTJvRG9jLnhtbFBLBQYA&#10;AAAABgAGAFkBAABQBQAAAAA=&#10;">
              <v:fill on="f" focussize="0,0"/>
              <v:stroke on="f"/>
              <v:imagedata o:title=""/>
              <o:lock v:ext="edit" aspectratio="f"/>
              <v:textbox inset="0mm,0mm,0mm,0mm">
                <w:txbxContent>
                  <w:p w14:paraId="5D3A477B">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5654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13" name="Textbox 41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373C0F82">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42</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13" o:spid="_x0000_s1026" o:spt="202" type="#_x0000_t202" style="position:absolute;left:0pt;margin-left:235.4pt;margin-top:815.15pt;height:10.4pt;width:23.35pt;mso-position-horizontal-relative:page;mso-position-vertical-relative:page;z-index:-25155993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XgnS0bYBAAB3AwAADgAAAAAAAAABACAAAAApAQAAZHJzL2Uyb0RvYy54bWxQSwUG&#10;AAAAAAYABgBZAQAAUQUAAAAA&#10;">
              <v:fill on="f" focussize="0,0"/>
              <v:stroke on="f"/>
              <v:imagedata o:title=""/>
              <o:lock v:ext="edit" aspectratio="f"/>
              <v:textbox inset="0mm,0mm,0mm,0mm">
                <w:txbxContent>
                  <w:p w14:paraId="373C0F82">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42</w:t>
                    </w:r>
                    <w:r>
                      <w:rPr>
                        <w:rFonts w:ascii="Arial MT"/>
                        <w:color w:val="6B6B6B"/>
                        <w:spacing w:val="-5"/>
                        <w:sz w:val="15"/>
                      </w:rPr>
                      <w:fldChar w:fldCharType="end"/>
                    </w:r>
                  </w:p>
                </w:txbxContent>
              </v:textbox>
            </v:shape>
          </w:pict>
        </mc:Fallback>
      </mc:AlternateConten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88EC6">
    <w:pPr>
      <w:pStyle w:val="6"/>
      <w:spacing w:line="200" w:lineRule="exact"/>
      <w:rPr>
        <w:sz w:val="20"/>
      </w:rPr>
    </w:pPr>
    <w:r>
      <w:rPr>
        <w:sz w:val="20"/>
      </w:rPr>
      <mc:AlternateContent>
        <mc:Choice Requires="wps">
          <w:drawing>
            <wp:anchor distT="0" distB="0" distL="0" distR="0" simplePos="0" relativeHeight="25175859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22" name="Textbox 422"/>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2D53197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22" o:spid="_x0000_s1026" o:spt="202" type="#_x0000_t202" style="position:absolute;left:0pt;margin-left:41pt;margin-top:815.15pt;height:10.4pt;width:121.25pt;mso-position-horizontal-relative:page;mso-position-vertical-relative:page;z-index:-25155788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BTuTaStQEAAHgDAAAOAAAAAAAAAAEAIAAAACkBAABkcnMvZTJvRG9jLnhtbFBLBQYA&#10;AAAABgAGAFkBAABQBQAAAAA=&#10;">
              <v:fill on="f" focussize="0,0"/>
              <v:stroke on="f"/>
              <v:imagedata o:title=""/>
              <o:lock v:ext="edit" aspectratio="f"/>
              <v:textbox inset="0mm,0mm,0mm,0mm">
                <w:txbxContent>
                  <w:p w14:paraId="2D53197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5859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23" name="Textbox 423"/>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D96E14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43</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23" o:spid="_x0000_s1026" o:spt="202" type="#_x0000_t202" style="position:absolute;left:0pt;margin-left:235.4pt;margin-top:815.15pt;height:10.4pt;width:23.35pt;mso-position-horizontal-relative:page;mso-position-vertical-relative:page;z-index:-25155788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oEwaxLYBAAB3AwAADgAAAAAAAAABACAAAAApAQAAZHJzL2Uyb0RvYy54bWxQSwUG&#10;AAAAAAYABgBZAQAAUQUAAAAA&#10;">
              <v:fill on="f" focussize="0,0"/>
              <v:stroke on="f"/>
              <v:imagedata o:title=""/>
              <o:lock v:ext="edit" aspectratio="f"/>
              <v:textbox inset="0mm,0mm,0mm,0mm">
                <w:txbxContent>
                  <w:p w14:paraId="6D96E14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43</w:t>
                    </w:r>
                    <w:r>
                      <w:rPr>
                        <w:rFonts w:ascii="Arial MT"/>
                        <w:color w:val="6B6B6B"/>
                        <w:spacing w:val="-5"/>
                        <w:sz w:val="15"/>
                      </w:rPr>
                      <w:fldChar w:fldCharType="end"/>
                    </w:r>
                  </w:p>
                </w:txbxContent>
              </v:textbox>
            </v:shape>
          </w:pict>
        </mc:Fallback>
      </mc:AlternateConten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103E5">
    <w:pPr>
      <w:pStyle w:val="6"/>
      <w:spacing w:line="200" w:lineRule="exact"/>
      <w:rPr>
        <w:sz w:val="20"/>
      </w:rPr>
    </w:pPr>
    <w:r>
      <w:rPr>
        <w:sz w:val="20"/>
      </w:rPr>
      <mc:AlternateContent>
        <mc:Choice Requires="wps">
          <w:drawing>
            <wp:anchor distT="0" distB="0" distL="0" distR="0" simplePos="0" relativeHeight="25176064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28" name="Textbox 428"/>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429648B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28" o:spid="_x0000_s1026" o:spt="202" type="#_x0000_t202" style="position:absolute;left:0pt;margin-left:41pt;margin-top:815.15pt;height:10.4pt;width:121.25pt;mso-position-horizontal-relative:page;mso-position-vertical-relative:page;z-index:-25155584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BXJYfutQEAAHgDAAAOAAAAAAAAAAEAIAAAACkBAABkcnMvZTJvRG9jLnhtbFBLBQYA&#10;AAAABgAGAFkBAABQBQAAAAA=&#10;">
              <v:fill on="f" focussize="0,0"/>
              <v:stroke on="f"/>
              <v:imagedata o:title=""/>
              <o:lock v:ext="edit" aspectratio="f"/>
              <v:textbox inset="0mm,0mm,0mm,0mm">
                <w:txbxContent>
                  <w:p w14:paraId="429648B4">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6064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29" name="Textbox 429"/>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4D6DE13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44</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29" o:spid="_x0000_s1026" o:spt="202" type="#_x0000_t202" style="position:absolute;left:0pt;margin-left:235.4pt;margin-top:815.15pt;height:10.4pt;width:23.35pt;mso-position-horizontal-relative:page;mso-position-vertical-relative:page;z-index:-25155584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u/2mptQEAAHcDAAAOAAAAAAAAAAEAIAAAACkBAABkcnMvZTJvRG9jLnhtbFBLBQYA&#10;AAAABgAGAFkBAABQBQAAAAA=&#10;">
              <v:fill on="f" focussize="0,0"/>
              <v:stroke on="f"/>
              <v:imagedata o:title=""/>
              <o:lock v:ext="edit" aspectratio="f"/>
              <v:textbox inset="0mm,0mm,0mm,0mm">
                <w:txbxContent>
                  <w:p w14:paraId="4D6DE138">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44</w:t>
                    </w:r>
                    <w:r>
                      <w:rPr>
                        <w:rFonts w:ascii="Arial MT"/>
                        <w:color w:val="6B6B6B"/>
                        <w:spacing w:val="-5"/>
                        <w:sz w:val="15"/>
                      </w:rPr>
                      <w:fldChar w:fldCharType="end"/>
                    </w:r>
                  </w:p>
                </w:txbxContent>
              </v:textbox>
            </v:shape>
          </w:pict>
        </mc:Fallback>
      </mc:AlternateConten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8E058">
    <w:pPr>
      <w:pStyle w:val="6"/>
      <w:spacing w:line="200" w:lineRule="exact"/>
      <w:rPr>
        <w:sz w:val="20"/>
      </w:rPr>
    </w:pPr>
    <w:r>
      <w:rPr>
        <w:sz w:val="20"/>
      </w:rPr>
      <mc:AlternateContent>
        <mc:Choice Requires="wps">
          <w:drawing>
            <wp:anchor distT="0" distB="0" distL="0" distR="0" simplePos="0" relativeHeight="25176268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36" name="Textbox 436"/>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0BB6B8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36" o:spid="_x0000_s1026" o:spt="202" type="#_x0000_t202" style="position:absolute;left:0pt;margin-left:41pt;margin-top:815.15pt;height:10.4pt;width:121.25pt;mso-position-horizontal-relative:page;mso-position-vertical-relative:page;z-index:-25155379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MbnZlrYBAAB4AwAADgAAAAAAAAABACAAAAApAQAAZHJzL2Uyb0RvYy54bWxQSwUG&#10;AAAAAAYABgBZAQAAUQUAAAAA&#10;">
              <v:fill on="f" focussize="0,0"/>
              <v:stroke on="f"/>
              <v:imagedata o:title=""/>
              <o:lock v:ext="edit" aspectratio="f"/>
              <v:textbox inset="0mm,0mm,0mm,0mm">
                <w:txbxContent>
                  <w:p w14:paraId="00BB6B8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6268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37" name="Textbox 437"/>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C50F5F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45</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37" o:spid="_x0000_s1026" o:spt="202" type="#_x0000_t202" style="position:absolute;left:0pt;margin-left:235.4pt;margin-top:815.15pt;height:10.4pt;width:23.35pt;mso-position-horizontal-relative:page;mso-position-vertical-relative:page;z-index:-25155379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Jjs88LYBAAB3AwAADgAAAAAAAAABACAAAAApAQAAZHJzL2Uyb0RvYy54bWxQSwUG&#10;AAAAAAYABgBZAQAAUQUAAAAA&#10;">
              <v:fill on="f" focussize="0,0"/>
              <v:stroke on="f"/>
              <v:imagedata o:title=""/>
              <o:lock v:ext="edit" aspectratio="f"/>
              <v:textbox inset="0mm,0mm,0mm,0mm">
                <w:txbxContent>
                  <w:p w14:paraId="5C50F5FE">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45</w:t>
                    </w:r>
                    <w:r>
                      <w:rPr>
                        <w:rFonts w:ascii="Arial MT"/>
                        <w:color w:val="6B6B6B"/>
                        <w:spacing w:val="-5"/>
                        <w:sz w:val="15"/>
                      </w:rPr>
                      <w:fldChar w:fldCharType="end"/>
                    </w:r>
                  </w:p>
                </w:txbxContent>
              </v:textbox>
            </v:shape>
          </w:pict>
        </mc:Fallback>
      </mc:AlternateConten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670FC">
    <w:pPr>
      <w:pStyle w:val="6"/>
      <w:spacing w:line="200" w:lineRule="exact"/>
      <w:rPr>
        <w:sz w:val="20"/>
      </w:rPr>
    </w:pPr>
    <w:r>
      <w:rPr>
        <w:sz w:val="20"/>
      </w:rPr>
      <mc:AlternateContent>
        <mc:Choice Requires="wps">
          <w:drawing>
            <wp:anchor distT="0" distB="0" distL="0" distR="0" simplePos="0" relativeHeight="25176576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46" name="Textbox 446"/>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127D0B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46" o:spid="_x0000_s1026" o:spt="202" type="#_x0000_t202" style="position:absolute;left:0pt;margin-left:41pt;margin-top:815.15pt;height:10.4pt;width:121.25pt;mso-position-horizontal-relative:page;mso-position-vertical-relative:page;z-index:-25155072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R2X2FLYBAAB4AwAADgAAAAAAAAABACAAAAApAQAAZHJzL2Uyb0RvYy54bWxQSwUG&#10;AAAAAAYABgBZAQAAUQUAAAAA&#10;">
              <v:fill on="f" focussize="0,0"/>
              <v:stroke on="f"/>
              <v:imagedata o:title=""/>
              <o:lock v:ext="edit" aspectratio="f"/>
              <v:textbox inset="0mm,0mm,0mm,0mm">
                <w:txbxContent>
                  <w:p w14:paraId="5127D0B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6576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47" name="Textbox 447"/>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FD89B0C">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46</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47" o:spid="_x0000_s1026" o:spt="202" type="#_x0000_t202" style="position:absolute;left:0pt;margin-left:235.4pt;margin-top:815.15pt;height:10.4pt;width:23.35pt;mso-position-horizontal-relative:page;mso-position-vertical-relative:page;z-index:-25155072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wjBTXtQEAAHcDAAAOAAAAAAAAAAEAIAAAACkBAABkcnMvZTJvRG9jLnhtbFBLBQYA&#10;AAAABgAGAFkBAABQBQAAAAA=&#10;">
              <v:fill on="f" focussize="0,0"/>
              <v:stroke on="f"/>
              <v:imagedata o:title=""/>
              <o:lock v:ext="edit" aspectratio="f"/>
              <v:textbox inset="0mm,0mm,0mm,0mm">
                <w:txbxContent>
                  <w:p w14:paraId="7FD89B0C">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46</w:t>
                    </w:r>
                    <w:r>
                      <w:rPr>
                        <w:rFonts w:ascii="Arial MT"/>
                        <w:color w:val="6B6B6B"/>
                        <w:spacing w:val="-5"/>
                        <w:sz w:val="15"/>
                      </w:rPr>
                      <w:fldChar w:fldCharType="end"/>
                    </w:r>
                  </w:p>
                </w:txbxContent>
              </v:textbox>
            </v:shape>
          </w:pict>
        </mc:Fallback>
      </mc:AlternateConten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FCA87">
    <w:pPr>
      <w:pStyle w:val="6"/>
      <w:spacing w:line="200" w:lineRule="exact"/>
      <w:rPr>
        <w:sz w:val="20"/>
      </w:rPr>
    </w:pPr>
    <w:r>
      <w:rPr>
        <w:sz w:val="20"/>
      </w:rPr>
      <mc:AlternateContent>
        <mc:Choice Requires="wps">
          <w:drawing>
            <wp:anchor distT="0" distB="0" distL="0" distR="0" simplePos="0" relativeHeight="25176883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54" name="Textbox 45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033F088A">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54" o:spid="_x0000_s1026" o:spt="202" type="#_x0000_t202" style="position:absolute;left:0pt;margin-left:41pt;margin-top:815.15pt;height:10.4pt;width:121.25pt;mso-position-horizontal-relative:page;mso-position-vertical-relative:page;z-index:-25154764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2e6JO7YBAAB4AwAADgAAAAAAAAABACAAAAApAQAAZHJzL2Uyb0RvYy54bWxQSwUG&#10;AAAAAAYABgBZAQAAUQUAAAAA&#10;">
              <v:fill on="f" focussize="0,0"/>
              <v:stroke on="f"/>
              <v:imagedata o:title=""/>
              <o:lock v:ext="edit" aspectratio="f"/>
              <v:textbox inset="0mm,0mm,0mm,0mm">
                <w:txbxContent>
                  <w:p w14:paraId="033F088A">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6883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55" name="Textbox 45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1D7F7952">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47</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55" o:spid="_x0000_s1026" o:spt="202" type="#_x0000_t202" style="position:absolute;left:0pt;margin-left:235.4pt;margin-top:815.15pt;height:10.4pt;width:23.35pt;mso-position-horizontal-relative:page;mso-position-vertical-relative:page;z-index:-25154764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BMlePHtQEAAHcDAAAOAAAAAAAAAAEAIAAAACkBAABkcnMvZTJvRG9jLnhtbFBLBQYA&#10;AAAABgAGAFkBAABQBQAAAAA=&#10;">
              <v:fill on="f" focussize="0,0"/>
              <v:stroke on="f"/>
              <v:imagedata o:title=""/>
              <o:lock v:ext="edit" aspectratio="f"/>
              <v:textbox inset="0mm,0mm,0mm,0mm">
                <w:txbxContent>
                  <w:p w14:paraId="1D7F7952">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47</w:t>
                    </w:r>
                    <w:r>
                      <w:rPr>
                        <w:rFonts w:ascii="Arial MT"/>
                        <w:color w:val="6B6B6B"/>
                        <w:spacing w:val="-5"/>
                        <w:sz w:val="15"/>
                      </w:rPr>
                      <w:fldChar w:fldCharType="end"/>
                    </w:r>
                  </w:p>
                </w:txbxContent>
              </v:textbox>
            </v:shape>
          </w:pict>
        </mc:Fallback>
      </mc:AlternateConten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C1B63">
    <w:pPr>
      <w:pStyle w:val="6"/>
      <w:spacing w:line="200" w:lineRule="exact"/>
      <w:rPr>
        <w:sz w:val="20"/>
      </w:rPr>
    </w:pPr>
    <w:r>
      <w:rPr>
        <w:sz w:val="20"/>
      </w:rPr>
      <mc:AlternateContent>
        <mc:Choice Requires="wps">
          <w:drawing>
            <wp:anchor distT="0" distB="0" distL="0" distR="0" simplePos="0" relativeHeight="25177088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60" name="Textbox 460"/>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3896D55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60" o:spid="_x0000_s1026" o:spt="202" type="#_x0000_t202" style="position:absolute;left:0pt;margin-left:41pt;margin-top:815.15pt;height:10.4pt;width:121.25pt;mso-position-horizontal-relative:page;mso-position-vertical-relative:page;z-index:-25154560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AvC3lTtQEAAHgDAAAOAAAAAAAAAAEAIAAAACkBAABkcnMvZTJvRG9jLnhtbFBLBQYA&#10;AAAABgAGAFkBAABQBQAAAAA=&#10;">
              <v:fill on="f" focussize="0,0"/>
              <v:stroke on="f"/>
              <v:imagedata o:title=""/>
              <o:lock v:ext="edit" aspectratio="f"/>
              <v:textbox inset="0mm,0mm,0mm,0mm">
                <w:txbxContent>
                  <w:p w14:paraId="3896D55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7088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61" name="Textbox 461"/>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2F5996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48</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61" o:spid="_x0000_s1026" o:spt="202" type="#_x0000_t202" style="position:absolute;left:0pt;margin-left:235.4pt;margin-top:815.15pt;height:10.4pt;width:23.35pt;mso-position-horizontal-relative:page;mso-position-vertical-relative:page;z-index:-25154560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Cem7XqtQEAAHcDAAAOAAAAAAAAAAEAIAAAACkBAABkcnMvZTJvRG9jLnhtbFBLBQYA&#10;AAAABgAGAFkBAABQBQAAAAA=&#10;">
              <v:fill on="f" focussize="0,0"/>
              <v:stroke on="f"/>
              <v:imagedata o:title=""/>
              <o:lock v:ext="edit" aspectratio="f"/>
              <v:textbox inset="0mm,0mm,0mm,0mm">
                <w:txbxContent>
                  <w:p w14:paraId="72F59961">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48</w:t>
                    </w:r>
                    <w:r>
                      <w:rPr>
                        <w:rFonts w:ascii="Arial MT"/>
                        <w:color w:val="6B6B6B"/>
                        <w:spacing w:val="-5"/>
                        <w:sz w:val="15"/>
                      </w:rPr>
                      <w:fldChar w:fldCharType="end"/>
                    </w:r>
                  </w:p>
                </w:txbxContent>
              </v:textbox>
            </v:shape>
          </w:pict>
        </mc:Fallback>
      </mc:AlternateConten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8A38B">
    <w:pPr>
      <w:pStyle w:val="6"/>
      <w:spacing w:line="200" w:lineRule="exact"/>
      <w:rPr>
        <w:sz w:val="20"/>
      </w:rPr>
    </w:pPr>
    <w:r>
      <w:rPr>
        <w:sz w:val="20"/>
      </w:rPr>
      <mc:AlternateContent>
        <mc:Choice Requires="wps">
          <w:drawing>
            <wp:anchor distT="0" distB="0" distL="0" distR="0" simplePos="0" relativeHeight="25177292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70" name="Textbox 470"/>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640906C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70" o:spid="_x0000_s1026" o:spt="202" type="#_x0000_t202" style="position:absolute;left:0pt;margin-left:41pt;margin-top:815.15pt;height:10.4pt;width:121.25pt;mso-position-horizontal-relative:page;mso-position-vertical-relative:page;z-index:-25154355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Dl+XZltQEAAHgDAAAOAAAAAAAAAAEAIAAAACkBAABkcnMvZTJvRG9jLnhtbFBLBQYA&#10;AAAABgAGAFkBAABQBQAAAAA=&#10;">
              <v:fill on="f" focussize="0,0"/>
              <v:stroke on="f"/>
              <v:imagedata o:title=""/>
              <o:lock v:ext="edit" aspectratio="f"/>
              <v:textbox inset="0mm,0mm,0mm,0mm">
                <w:txbxContent>
                  <w:p w14:paraId="640906C6">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7292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71" name="Textbox 471"/>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583A9E2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49</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71" o:spid="_x0000_s1026" o:spt="202" type="#_x0000_t202" style="position:absolute;left:0pt;margin-left:235.4pt;margin-top:815.15pt;height:10.4pt;width:23.35pt;mso-position-horizontal-relative:page;mso-position-vertical-relative:page;z-index:-25154355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NKcN5rYBAAB3AwAADgAAAAAAAAABACAAAAApAQAAZHJzL2Uyb0RvYy54bWxQSwUG&#10;AAAAAAYABgBZAQAAUQUAAAAA&#10;">
              <v:fill on="f" focussize="0,0"/>
              <v:stroke on="f"/>
              <v:imagedata o:title=""/>
              <o:lock v:ext="edit" aspectratio="f"/>
              <v:textbox inset="0mm,0mm,0mm,0mm">
                <w:txbxContent>
                  <w:p w14:paraId="583A9E2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49</w:t>
                    </w:r>
                    <w:r>
                      <w:rPr>
                        <w:rFonts w:ascii="Arial MT"/>
                        <w:color w:val="6B6B6B"/>
                        <w:spacing w:val="-5"/>
                        <w:sz w:val="15"/>
                      </w:rPr>
                      <w:fldChar w:fldCharType="end"/>
                    </w:r>
                  </w:p>
                </w:txbxContent>
              </v:textbox>
            </v:shape>
          </w:pict>
        </mc:Fallback>
      </mc:AlternateConten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2DBED">
    <w:pPr>
      <w:pStyle w:val="6"/>
      <w:spacing w:line="200" w:lineRule="exact"/>
      <w:rPr>
        <w:sz w:val="20"/>
      </w:rPr>
    </w:pPr>
    <w:r>
      <w:rPr>
        <w:sz w:val="20"/>
      </w:rPr>
      <mc:AlternateContent>
        <mc:Choice Requires="wps">
          <w:drawing>
            <wp:anchor distT="0" distB="0" distL="0" distR="0" simplePos="0" relativeHeight="251774976"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78" name="Textbox 478"/>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8DC52C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78" o:spid="_x0000_s1026" o:spt="202" type="#_x0000_t202" style="position:absolute;left:0pt;margin-left:41pt;margin-top:815.15pt;height:10.4pt;width:121.25pt;mso-position-horizontal-relative:page;mso-position-vertical-relative:page;z-index:-251541504;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II5j7aAAAADAEAAA8AAAAAAAAAAQAgAAAAIgAAAGRycy9kb3ducmV2LnhtbFBLAQIUABQA&#10;AAAIAIdO4kC1HLcAtQEAAHgDAAAOAAAAAAAAAAEAIAAAACkBAABkcnMvZTJvRG9jLnhtbFBLBQYA&#10;AAAABgAGAFkBAABQBQAAAAA=&#10;">
              <v:fill on="f" focussize="0,0"/>
              <v:stroke on="f"/>
              <v:imagedata o:title=""/>
              <o:lock v:ext="edit" aspectratio="f"/>
              <v:textbox inset="0mm,0mm,0mm,0mm">
                <w:txbxContent>
                  <w:p w14:paraId="78DC52C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74976"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79" name="Textbox 479"/>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42803F0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50</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79" o:spid="_x0000_s1026" o:spt="202" type="#_x0000_t202" style="position:absolute;left:0pt;margin-left:235.4pt;margin-top:815.15pt;height:10.4pt;width:23.35pt;mso-position-horizontal-relative:page;mso-position-vertical-relative:page;z-index:-251541504;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qRHql2gAAAA0BAAAPAAAAAAAAAAEAIAAAACIAAABkcnMvZG93bnJldi54bWxQSwECFAAU&#10;AAAACACHTuJAbDExl7YBAAB3AwAADgAAAAAAAAABACAAAAApAQAAZHJzL2Uyb0RvYy54bWxQSwUG&#10;AAAAAAYABgBZAQAAUQUAAAAA&#10;">
              <v:fill on="f" focussize="0,0"/>
              <v:stroke on="f"/>
              <v:imagedata o:title=""/>
              <o:lock v:ext="edit" aspectratio="f"/>
              <v:textbox inset="0mm,0mm,0mm,0mm">
                <w:txbxContent>
                  <w:p w14:paraId="42803F05">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50</w:t>
                    </w:r>
                    <w:r>
                      <w:rPr>
                        <w:rFonts w:ascii="Arial MT"/>
                        <w:color w:val="6B6B6B"/>
                        <w:spacing w:val="-5"/>
                        <w:sz w:val="15"/>
                      </w:rPr>
                      <w:fldChar w:fldCharType="end"/>
                    </w:r>
                  </w:p>
                </w:txbxContent>
              </v:textbox>
            </v:shape>
          </w:pict>
        </mc:Fallback>
      </mc:AlternateConten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F6EC9">
    <w:pPr>
      <w:pStyle w:val="6"/>
      <w:spacing w:line="200" w:lineRule="exact"/>
      <w:rPr>
        <w:sz w:val="20"/>
      </w:rPr>
    </w:pPr>
    <w:r>
      <w:rPr>
        <w:sz w:val="20"/>
      </w:rPr>
      <mc:AlternateContent>
        <mc:Choice Requires="wps">
          <w:drawing>
            <wp:anchor distT="0" distB="0" distL="0" distR="0" simplePos="0" relativeHeight="251777024"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86" name="Textbox 486"/>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5BA9AA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86" o:spid="_x0000_s1026" o:spt="202" type="#_x0000_t202" style="position:absolute;left:0pt;margin-left:41pt;margin-top:815.15pt;height:10.4pt;width:121.25pt;mso-position-horizontal-relative:page;mso-position-vertical-relative:page;z-index:-251539456;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fj7Hp7YBAAB4AwAADgAAAAAAAAABACAAAAApAQAAZHJzL2Uyb0RvYy54bWxQSwUG&#10;AAAAAAYABgBZAQAAUQUAAAAA&#10;">
              <v:fill on="f" focussize="0,0"/>
              <v:stroke on="f"/>
              <v:imagedata o:title=""/>
              <o:lock v:ext="edit" aspectratio="f"/>
              <v:textbox inset="0mm,0mm,0mm,0mm">
                <w:txbxContent>
                  <w:p w14:paraId="55BA9AAC">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77024"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87" name="Textbox 487"/>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30F1FCC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51</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87" o:spid="_x0000_s1026" o:spt="202" type="#_x0000_t202" style="position:absolute;left:0pt;margin-left:235.4pt;margin-top:815.15pt;height:10.4pt;width:23.35pt;mso-position-horizontal-relative:page;mso-position-vertical-relative:page;z-index:-251539456;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CImzWAtQEAAHcDAAAOAAAAAAAAAAEAIAAAACkBAABkcnMvZTJvRG9jLnhtbFBLBQYA&#10;AAAABgAGAFkBAABQBQAAAAA=&#10;">
              <v:fill on="f" focussize="0,0"/>
              <v:stroke on="f"/>
              <v:imagedata o:title=""/>
              <o:lock v:ext="edit" aspectratio="f"/>
              <v:textbox inset="0mm,0mm,0mm,0mm">
                <w:txbxContent>
                  <w:p w14:paraId="30F1FCC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51</w:t>
                    </w:r>
                    <w:r>
                      <w:rPr>
                        <w:rFonts w:ascii="Arial MT"/>
                        <w:color w:val="6B6B6B"/>
                        <w:spacing w:val="-5"/>
                        <w:sz w:val="15"/>
                      </w:rPr>
                      <w:fldChar w:fldCharType="end"/>
                    </w:r>
                  </w:p>
                </w:txbxContent>
              </v:textbox>
            </v:shape>
          </w:pict>
        </mc:Fallback>
      </mc:AlternateConten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F224F">
    <w:pPr>
      <w:pStyle w:val="6"/>
      <w:spacing w:line="200" w:lineRule="exact"/>
      <w:rPr>
        <w:sz w:val="20"/>
      </w:rPr>
    </w:pPr>
    <w:r>
      <w:rPr>
        <w:sz w:val="20"/>
      </w:rPr>
      <mc:AlternateContent>
        <mc:Choice Requires="wps">
          <w:drawing>
            <wp:anchor distT="0" distB="0" distL="0" distR="0" simplePos="0" relativeHeight="251779072"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494" name="Textbox 49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17E012B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494" o:spid="_x0000_s1026" o:spt="202" type="#_x0000_t202" style="position:absolute;left:0pt;margin-left:41pt;margin-top:815.15pt;height:10.4pt;width:121.25pt;mso-position-horizontal-relative:page;mso-position-vertical-relative:page;z-index:-251537408;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4LW4iLYBAAB4AwAADgAAAAAAAAABACAAAAApAQAAZHJzL2Uyb0RvYy54bWxQSwUG&#10;AAAAAAYABgBZAQAAUQUAAAAA&#10;">
              <v:fill on="f" focussize="0,0"/>
              <v:stroke on="f"/>
              <v:imagedata o:title=""/>
              <o:lock v:ext="edit" aspectratio="f"/>
              <v:textbox inset="0mm,0mm,0mm,0mm">
                <w:txbxContent>
                  <w:p w14:paraId="17E012B9">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79072"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495" name="Textbox 49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623BE8F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52</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495" o:spid="_x0000_s1026" o:spt="202" type="#_x0000_t202" style="position:absolute;left:0pt;margin-left:235.4pt;margin-top:815.15pt;height:10.4pt;width:23.35pt;mso-position-horizontal-relative:page;mso-position-vertical-relative:page;z-index:-251537408;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pEeqXaAAAADQEAAA8AAAAAAAAAAQAgAAAAIgAAAGRycy9kb3ducmV2LnhtbFBLAQIUABQA&#10;AAAIAIdO4kC0gsKQtQEAAHcDAAAOAAAAAAAAAAEAIAAAACkBAABkcnMvZTJvRG9jLnhtbFBLBQYA&#10;AAAABgAGAFkBAABQBQAAAAA=&#10;">
              <v:fill on="f" focussize="0,0"/>
              <v:stroke on="f"/>
              <v:imagedata o:title=""/>
              <o:lock v:ext="edit" aspectratio="f"/>
              <v:textbox inset="0mm,0mm,0mm,0mm">
                <w:txbxContent>
                  <w:p w14:paraId="623BE8FF">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52</w:t>
                    </w:r>
                    <w:r>
                      <w:rPr>
                        <w:rFonts w:ascii="Arial MT"/>
                        <w:color w:val="6B6B6B"/>
                        <w:spacing w:val="-5"/>
                        <w:sz w:val="15"/>
                      </w:rPr>
                      <w:fldChar w:fldCharType="end"/>
                    </w:r>
                  </w:p>
                </w:txbxContent>
              </v:textbox>
            </v:shape>
          </w:pict>
        </mc:Fallback>
      </mc:AlternateConten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9728E">
    <w:pPr>
      <w:pStyle w:val="6"/>
      <w:spacing w:line="200" w:lineRule="exact"/>
      <w:rPr>
        <w:sz w:val="20"/>
      </w:rPr>
    </w:pPr>
    <w:r>
      <w:rPr>
        <w:sz w:val="20"/>
      </w:rPr>
      <mc:AlternateContent>
        <mc:Choice Requires="wps">
          <w:drawing>
            <wp:anchor distT="0" distB="0" distL="0" distR="0" simplePos="0" relativeHeight="251781120"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504" name="Textbox 50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706EB1C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504" o:spid="_x0000_s1026" o:spt="202" type="#_x0000_t202" style="position:absolute;left:0pt;margin-left:41pt;margin-top:815.15pt;height:10.4pt;width:121.25pt;mso-position-horizontal-relative:page;mso-position-vertical-relative:page;z-index:-251535360;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Z/M+rrYBAAB4AwAADgAAAAAAAAABACAAAAApAQAAZHJzL2Uyb0RvYy54bWxQSwUG&#10;AAAAAAYABgBZAQAAUQUAAAAA&#10;">
              <v:fill on="f" focussize="0,0"/>
              <v:stroke on="f"/>
              <v:imagedata o:title=""/>
              <o:lock v:ext="edit" aspectratio="f"/>
              <v:textbox inset="0mm,0mm,0mm,0mm">
                <w:txbxContent>
                  <w:p w14:paraId="706EB1C1">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81120"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505" name="Textbox 50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791884E4">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53</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505" o:spid="_x0000_s1026" o:spt="202" type="#_x0000_t202" style="position:absolute;left:0pt;margin-left:235.4pt;margin-top:815.15pt;height:10.4pt;width:23.35pt;mso-position-horizontal-relative:page;mso-position-vertical-relative:page;z-index:-251535360;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ISptM+0AQAAdwMAAA4AAAAAAAAAAQAgAAAAKQEAAGRycy9lMm9Eb2MueG1sUEsFBgAA&#10;AAAGAAYAWQEAAE8FAAAAAA==&#10;">
              <v:fill on="f" focussize="0,0"/>
              <v:stroke on="f"/>
              <v:imagedata o:title=""/>
              <o:lock v:ext="edit" aspectratio="f"/>
              <v:textbox inset="0mm,0mm,0mm,0mm">
                <w:txbxContent>
                  <w:p w14:paraId="791884E4">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53</w:t>
                    </w:r>
                    <w:r>
                      <w:rPr>
                        <w:rFonts w:ascii="Arial MT"/>
                        <w:color w:val="6B6B6B"/>
                        <w:spacing w:val="-5"/>
                        <w:sz w:val="15"/>
                      </w:rPr>
                      <w:fldChar w:fldCharType="end"/>
                    </w:r>
                  </w:p>
                </w:txbxContent>
              </v:textbox>
            </v:shape>
          </w:pict>
        </mc:Fallback>
      </mc:AlternateConten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1A72E">
    <w:pPr>
      <w:pStyle w:val="6"/>
      <w:spacing w:line="200" w:lineRule="exact"/>
      <w:rPr>
        <w:sz w:val="20"/>
      </w:rPr>
    </w:pPr>
    <w:r>
      <w:rPr>
        <w:sz w:val="20"/>
      </w:rPr>
      <mc:AlternateContent>
        <mc:Choice Requires="wps">
          <w:drawing>
            <wp:anchor distT="0" distB="0" distL="0" distR="0" simplePos="0" relativeHeight="251783168" behindDoc="1" locked="0" layoutInCell="1" allowOverlap="1">
              <wp:simplePos x="0" y="0"/>
              <wp:positionH relativeFrom="page">
                <wp:posOffset>520700</wp:posOffset>
              </wp:positionH>
              <wp:positionV relativeFrom="page">
                <wp:posOffset>10352405</wp:posOffset>
              </wp:positionV>
              <wp:extent cx="1539875" cy="132080"/>
              <wp:effectExtent l="0" t="0" r="0" b="0"/>
              <wp:wrapNone/>
              <wp:docPr id="514" name="Textbox 514"/>
              <wp:cNvGraphicFramePr/>
              <a:graphic xmlns:a="http://schemas.openxmlformats.org/drawingml/2006/main">
                <a:graphicData uri="http://schemas.microsoft.com/office/word/2010/wordprocessingShape">
                  <wps:wsp>
                    <wps:cNvSpPr txBox="1"/>
                    <wps:spPr>
                      <a:xfrm>
                        <a:off x="0" y="0"/>
                        <a:ext cx="1539875" cy="132080"/>
                      </a:xfrm>
                      <a:prstGeom prst="rect">
                        <a:avLst/>
                      </a:prstGeom>
                    </wps:spPr>
                    <wps:txbx>
                      <w:txbxContent>
                        <w:p w14:paraId="5A27EF0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wps:txbx>
                    <wps:bodyPr wrap="square" lIns="0" tIns="0" rIns="0" bIns="0" rtlCol="0">
                      <a:noAutofit/>
                    </wps:bodyPr>
                  </wps:wsp>
                </a:graphicData>
              </a:graphic>
            </wp:anchor>
          </w:drawing>
        </mc:Choice>
        <mc:Fallback>
          <w:pict>
            <v:shape id="Textbox 514" o:spid="_x0000_s1026" o:spt="202" type="#_x0000_t202" style="position:absolute;left:0pt;margin-left:41pt;margin-top:815.15pt;height:10.4pt;width:121.25pt;mso-position-horizontal-relative:page;mso-position-vertical-relative:page;z-index:-251533312;mso-width-relative:page;mso-height-relative:page;" filled="f" stroked="f" coordsize="21600,21600" o:gfxdata="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CCOY+2gAAAAwBAAAPAAAAAAAAAAEAIAAAACIAAABkcnMvZG93bnJldi54bWxQSwECFAAU&#10;AAAACACHTuJArQExmLYBAAB4AwAADgAAAAAAAAABACAAAAApAQAAZHJzL2Uyb0RvYy54bWxQSwUG&#10;AAAAAAYABgBZAQAAUQUAAAAA&#10;">
              <v:fill on="f" focussize="0,0"/>
              <v:stroke on="f"/>
              <v:imagedata o:title=""/>
              <o:lock v:ext="edit" aspectratio="f"/>
              <v:textbox inset="0mm,0mm,0mm,0mm">
                <w:txbxContent>
                  <w:p w14:paraId="5A27EF07">
                    <w:pPr>
                      <w:spacing w:before="15"/>
                      <w:ind w:left="20" w:right="0" w:firstLine="0"/>
                      <w:jc w:val="left"/>
                      <w:rPr>
                        <w:rFonts w:ascii="Arial MT"/>
                        <w:sz w:val="15"/>
                      </w:rPr>
                    </w:pPr>
                    <w:r>
                      <w:rPr>
                        <w:rFonts w:ascii="Arial MT"/>
                        <w:color w:val="6B6B6B"/>
                        <w:sz w:val="15"/>
                      </w:rPr>
                      <w:t xml:space="preserve">TCS NQT Additional Question </w:t>
                    </w:r>
                    <w:r>
                      <w:rPr>
                        <w:rFonts w:ascii="Arial MT"/>
                        <w:color w:val="6B6B6B"/>
                        <w:spacing w:val="-4"/>
                        <w:sz w:val="15"/>
                      </w:rPr>
                      <w:t>Bank</w:t>
                    </w:r>
                  </w:p>
                </w:txbxContent>
              </v:textbox>
            </v:shape>
          </w:pict>
        </mc:Fallback>
      </mc:AlternateContent>
    </w:r>
    <w:r>
      <w:rPr>
        <w:sz w:val="20"/>
      </w:rPr>
      <mc:AlternateContent>
        <mc:Choice Requires="wps">
          <w:drawing>
            <wp:anchor distT="0" distB="0" distL="0" distR="0" simplePos="0" relativeHeight="251783168" behindDoc="1" locked="0" layoutInCell="1" allowOverlap="1">
              <wp:simplePos x="0" y="0"/>
              <wp:positionH relativeFrom="page">
                <wp:posOffset>2989580</wp:posOffset>
              </wp:positionH>
              <wp:positionV relativeFrom="page">
                <wp:posOffset>10352405</wp:posOffset>
              </wp:positionV>
              <wp:extent cx="296545" cy="132080"/>
              <wp:effectExtent l="0" t="0" r="0" b="0"/>
              <wp:wrapNone/>
              <wp:docPr id="515" name="Textbox 515"/>
              <wp:cNvGraphicFramePr/>
              <a:graphic xmlns:a="http://schemas.openxmlformats.org/drawingml/2006/main">
                <a:graphicData uri="http://schemas.microsoft.com/office/word/2010/wordprocessingShape">
                  <wps:wsp>
                    <wps:cNvSpPr txBox="1"/>
                    <wps:spPr>
                      <a:xfrm>
                        <a:off x="0" y="0"/>
                        <a:ext cx="296545" cy="132080"/>
                      </a:xfrm>
                      <a:prstGeom prst="rect">
                        <a:avLst/>
                      </a:prstGeom>
                    </wps:spPr>
                    <wps:txbx>
                      <w:txbxContent>
                        <w:p w14:paraId="077616F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54</w:t>
                          </w:r>
                          <w:r>
                            <w:rPr>
                              <w:rFonts w:ascii="Arial MT"/>
                              <w:color w:val="6B6B6B"/>
                              <w:spacing w:val="-5"/>
                              <w:sz w:val="15"/>
                            </w:rPr>
                            <w:fldChar w:fldCharType="end"/>
                          </w:r>
                        </w:p>
                      </w:txbxContent>
                    </wps:txbx>
                    <wps:bodyPr wrap="square" lIns="0" tIns="0" rIns="0" bIns="0" rtlCol="0">
                      <a:noAutofit/>
                    </wps:bodyPr>
                  </wps:wsp>
                </a:graphicData>
              </a:graphic>
            </wp:anchor>
          </w:drawing>
        </mc:Choice>
        <mc:Fallback>
          <w:pict>
            <v:shape id="Textbox 515" o:spid="_x0000_s1026" o:spt="202" type="#_x0000_t202" style="position:absolute;left:0pt;margin-left:235.4pt;margin-top:815.15pt;height:10.4pt;width:23.35pt;mso-position-horizontal-relative:page;mso-position-vertical-relative:page;z-index:-251533312;mso-width-relative:page;mso-height-relative:page;" filled="f" stroked="f" coordsize="21600,21600" o:gfxdata="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kR6pdoAAAANAQAADwAAAAAAAAABACAAAAAiAAAAZHJzL2Rvd25yZXYueG1sUEsBAhQAFAAA&#10;AAgAh07iQC6VDMO0AQAAdwMAAA4AAAAAAAAAAQAgAAAAKQEAAGRycy9lMm9Eb2MueG1sUEsFBgAA&#10;AAAGAAYAWQEAAE8FAAAAAA==&#10;">
              <v:fill on="f" focussize="0,0"/>
              <v:stroke on="f"/>
              <v:imagedata o:title=""/>
              <o:lock v:ext="edit" aspectratio="f"/>
              <v:textbox inset="0mm,0mm,0mm,0mm">
                <w:txbxContent>
                  <w:p w14:paraId="077616F0">
                    <w:pPr>
                      <w:spacing w:before="15"/>
                      <w:ind w:left="100" w:right="0" w:firstLine="0"/>
                      <w:jc w:val="left"/>
                      <w:rPr>
                        <w:rFonts w:ascii="Arial MT"/>
                        <w:sz w:val="15"/>
                      </w:rPr>
                    </w:pPr>
                    <w:r>
                      <w:rPr>
                        <w:rFonts w:ascii="Arial MT"/>
                        <w:color w:val="6B6B6B"/>
                        <w:spacing w:val="-5"/>
                        <w:sz w:val="15"/>
                      </w:rPr>
                      <w:fldChar w:fldCharType="begin"/>
                    </w:r>
                    <w:r>
                      <w:rPr>
                        <w:rFonts w:ascii="Arial MT"/>
                        <w:color w:val="6B6B6B"/>
                        <w:spacing w:val="-5"/>
                        <w:sz w:val="15"/>
                      </w:rPr>
                      <w:instrText xml:space="preserve"> PAGE </w:instrText>
                    </w:r>
                    <w:r>
                      <w:rPr>
                        <w:rFonts w:ascii="Arial MT"/>
                        <w:color w:val="6B6B6B"/>
                        <w:spacing w:val="-5"/>
                        <w:sz w:val="15"/>
                      </w:rPr>
                      <w:fldChar w:fldCharType="separate"/>
                    </w:r>
                    <w:r>
                      <w:rPr>
                        <w:rFonts w:ascii="Arial MT"/>
                        <w:color w:val="6B6B6B"/>
                        <w:spacing w:val="-5"/>
                        <w:sz w:val="15"/>
                      </w:rPr>
                      <w:t>54</w:t>
                    </w:r>
                    <w:r>
                      <w:rPr>
                        <w:rFonts w:ascii="Arial MT"/>
                        <w:color w:val="6B6B6B"/>
                        <w:spacing w:val="-5"/>
                        <w:sz w:val="1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B53A9">
    <w:pPr>
      <w:pStyle w:val="6"/>
      <w:spacing w:line="200" w:lineRule="exact"/>
      <w:rPr>
        <w:sz w:val="20"/>
      </w:rPr>
    </w:pPr>
    <w:r>
      <w:rPr>
        <w:sz w:val="20"/>
      </w:rPr>
      <mc:AlternateContent>
        <mc:Choice Requires="wps">
          <w:drawing>
            <wp:anchor distT="0" distB="0" distL="0" distR="0" simplePos="0" relativeHeight="251675648"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3" name="Textbox 3"/>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29631A3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3" o:spid="_x0000_s1026" o:spt="202" type="#_x0000_t202" style="position:absolute;left:0pt;margin-left:41pt;margin-top:44.4pt;height:11.5pt;width:105.95pt;mso-position-horizontal-relative:page;mso-position-vertical-relative:page;z-index:-251640832;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6&#10;xXSp2AAAAAkBAAAPAAAAAAAAAAEAIAAAACIAAABkcnMvZG93bnJldi54bWxQSwECFAAUAAAACACH&#10;TuJArW5EA7IBAAB0AwAADgAAAAAAAAABACAAAAAnAQAAZHJzL2Uyb0RvYy54bWxQSwUGAAAAAAYA&#10;BgBZAQAASwUAAAAA&#10;">
              <v:fill on="f" focussize="0,0"/>
              <v:stroke on="f"/>
              <v:imagedata o:title=""/>
              <o:lock v:ext="edit" aspectratio="f"/>
              <v:textbox inset="0mm,0mm,0mm,0mm">
                <w:txbxContent>
                  <w:p w14:paraId="29631A3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520700</wp:posOffset>
              </wp:positionH>
              <wp:positionV relativeFrom="page">
                <wp:posOffset>817880</wp:posOffset>
              </wp:positionV>
              <wp:extent cx="1010285" cy="238760"/>
              <wp:effectExtent l="0" t="0" r="0" b="0"/>
              <wp:wrapNone/>
              <wp:docPr id="4" name="Textbox 4"/>
              <wp:cNvGraphicFramePr/>
              <a:graphic xmlns:a="http://schemas.openxmlformats.org/drawingml/2006/main">
                <a:graphicData uri="http://schemas.microsoft.com/office/word/2010/wordprocessingShape">
                  <wps:wsp>
                    <wps:cNvSpPr txBox="1"/>
                    <wps:spPr>
                      <a:xfrm>
                        <a:off x="0" y="0"/>
                        <a:ext cx="1010285" cy="238760"/>
                      </a:xfrm>
                      <a:prstGeom prst="rect">
                        <a:avLst/>
                      </a:prstGeom>
                    </wps:spPr>
                    <wps:txbx>
                      <w:txbxContent>
                        <w:p w14:paraId="23DB529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1</w:t>
                          </w:r>
                        </w:p>
                      </w:txbxContent>
                    </wps:txbx>
                    <wps:bodyPr wrap="square" lIns="0" tIns="0" rIns="0" bIns="0" rtlCol="0">
                      <a:noAutofit/>
                    </wps:bodyPr>
                  </wps:wsp>
                </a:graphicData>
              </a:graphic>
            </wp:anchor>
          </w:drawing>
        </mc:Choice>
        <mc:Fallback>
          <w:pict>
            <v:shape id="Textbox 4" o:spid="_x0000_s1026" o:spt="202" type="#_x0000_t202" style="position:absolute;left:0pt;margin-left:41pt;margin-top:64.4pt;height:18.8pt;width:79.55pt;mso-position-horizontal-relative:page;mso-position-vertical-relative:page;z-index:-251640832;mso-width-relative:page;mso-height-relative:page;" filled="f" stroked="f" coordsize="21600,21600" o:gfxdata="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Bu0k2AAAAAoBAAAPAAAAAAAAAAEAIAAAACIAAABkcnMvZG93bnJldi54bWxQSwECFAAUAAAACACH&#10;TuJA5PkyUbIBAAB0AwAADgAAAAAAAAABACAAAAAnAQAAZHJzL2Uyb0RvYy54bWxQSwUGAAAAAAYA&#10;BgBZAQAASwUAAAAA&#10;">
              <v:fill on="f" focussize="0,0"/>
              <v:stroke on="f"/>
              <v:imagedata o:title=""/>
              <o:lock v:ext="edit" aspectratio="f"/>
              <v:textbox inset="0mm,0mm,0mm,0mm">
                <w:txbxContent>
                  <w:p w14:paraId="23DB529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26DA1">
    <w:pPr>
      <w:pStyle w:val="6"/>
      <w:spacing w:line="200" w:lineRule="exact"/>
      <w:rPr>
        <w:sz w:val="20"/>
      </w:rPr>
    </w:pPr>
    <w:r>
      <w:rPr>
        <w:sz w:val="20"/>
      </w:rPr>
      <mc:AlternateContent>
        <mc:Choice Requires="wps">
          <w:drawing>
            <wp:anchor distT="0" distB="0" distL="0" distR="0" simplePos="0" relativeHeight="251677696"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496FF9B9">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15" o:spid="_x0000_s1026" o:spt="202" type="#_x0000_t202" style="position:absolute;left:0pt;margin-left:41pt;margin-top:44.4pt;height:11.5pt;width:105.95pt;mso-position-horizontal-relative:page;mso-position-vertical-relative:page;z-index:-251638784;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sV0qdgAAAAJAQAADwAAAAAAAAABACAAAAAiAAAAZHJzL2Rvd25yZXYueG1sUEsBAhQAFAAAAAgA&#10;h07iQHmVDX2zAQAAdgMAAA4AAAAAAAAAAQAgAAAAJwEAAGRycy9lMm9Eb2MueG1sUEsFBgAAAAAG&#10;AAYAWQEAAEwFAAAAAA==&#10;">
              <v:fill on="f" focussize="0,0"/>
              <v:stroke on="f"/>
              <v:imagedata o:title=""/>
              <o:lock v:ext="edit" aspectratio="f"/>
              <v:textbox inset="0mm,0mm,0mm,0mm">
                <w:txbxContent>
                  <w:p w14:paraId="496FF9B9">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520700</wp:posOffset>
              </wp:positionH>
              <wp:positionV relativeFrom="page">
                <wp:posOffset>817880</wp:posOffset>
              </wp:positionV>
              <wp:extent cx="1010285" cy="23876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010285" cy="238760"/>
                      </a:xfrm>
                      <a:prstGeom prst="rect">
                        <a:avLst/>
                      </a:prstGeom>
                    </wps:spPr>
                    <wps:txbx>
                      <w:txbxContent>
                        <w:p w14:paraId="6AF4DDD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5</w:t>
                          </w:r>
                        </w:p>
                      </w:txbxContent>
                    </wps:txbx>
                    <wps:bodyPr wrap="square" lIns="0" tIns="0" rIns="0" bIns="0" rtlCol="0">
                      <a:noAutofit/>
                    </wps:bodyPr>
                  </wps:wsp>
                </a:graphicData>
              </a:graphic>
            </wp:anchor>
          </w:drawing>
        </mc:Choice>
        <mc:Fallback>
          <w:pict>
            <v:shape id="Textbox 16" o:spid="_x0000_s1026" o:spt="202" type="#_x0000_t202" style="position:absolute;left:0pt;margin-left:41pt;margin-top:64.4pt;height:18.8pt;width:79.55pt;mso-position-horizontal-relative:page;mso-position-vertical-relative:page;z-index:-251638784;mso-width-relative:page;mso-height-relative:page;" filled="f" stroked="f" coordsize="21600,21600" o:gfxdata="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Bu0k2AAAAAoBAAAPAAAAAAAAAAEAIAAAACIAAABkcnMvZG93bnJldi54bWxQSwECFAAUAAAACACH&#10;TuJAjB/YGbIBAAB2AwAADgAAAAAAAAABACAAAAAnAQAAZHJzL2Uyb0RvYy54bWxQSwUGAAAAAAYA&#10;BgBZAQAASwUAAAAA&#10;">
              <v:fill on="f" focussize="0,0"/>
              <v:stroke on="f"/>
              <v:imagedata o:title=""/>
              <o:lock v:ext="edit" aspectratio="f"/>
              <v:textbox inset="0mm,0mm,0mm,0mm">
                <w:txbxContent>
                  <w:p w14:paraId="6AF4DDD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5</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7F77">
    <w:pPr>
      <w:pStyle w:val="6"/>
      <w:spacing w:line="200" w:lineRule="exact"/>
      <w:rPr>
        <w:sz w:val="20"/>
      </w:rPr>
    </w:pPr>
    <w:r>
      <w:rPr>
        <w:sz w:val="20"/>
      </w:rPr>
      <mc:AlternateContent>
        <mc:Choice Requires="wps">
          <w:drawing>
            <wp:anchor distT="0" distB="0" distL="0" distR="0" simplePos="0" relativeHeight="251679744"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27" name="Textbox 27"/>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0F7E69E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27" o:spid="_x0000_s1026" o:spt="202" type="#_x0000_t202" style="position:absolute;left:0pt;margin-left:41pt;margin-top:44.4pt;height:11.5pt;width:105.95pt;mso-position-horizontal-relative:page;mso-position-vertical-relative:page;z-index:-251636736;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BqAenutAEAAHYDAAAOAAAAAAAAAAEAIAAAACcBAABkcnMvZTJvRG9jLnhtbFBLBQYAAAAA&#10;BgAGAFkBAABNBQAAAAA=&#10;">
              <v:fill on="f" focussize="0,0"/>
              <v:stroke on="f"/>
              <v:imagedata o:title=""/>
              <o:lock v:ext="edit" aspectratio="f"/>
              <v:textbox inset="0mm,0mm,0mm,0mm">
                <w:txbxContent>
                  <w:p w14:paraId="0F7E69E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520700</wp:posOffset>
              </wp:positionH>
              <wp:positionV relativeFrom="page">
                <wp:posOffset>817880</wp:posOffset>
              </wp:positionV>
              <wp:extent cx="1010285" cy="238760"/>
              <wp:effectExtent l="0" t="0" r="0" b="0"/>
              <wp:wrapNone/>
              <wp:docPr id="28" name="Textbox 28"/>
              <wp:cNvGraphicFramePr/>
              <a:graphic xmlns:a="http://schemas.openxmlformats.org/drawingml/2006/main">
                <a:graphicData uri="http://schemas.microsoft.com/office/word/2010/wordprocessingShape">
                  <wps:wsp>
                    <wps:cNvSpPr txBox="1"/>
                    <wps:spPr>
                      <a:xfrm>
                        <a:off x="0" y="0"/>
                        <a:ext cx="1010285" cy="238760"/>
                      </a:xfrm>
                      <a:prstGeom prst="rect">
                        <a:avLst/>
                      </a:prstGeom>
                    </wps:spPr>
                    <wps:txbx>
                      <w:txbxContent>
                        <w:p w14:paraId="50D2FCD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9</w:t>
                          </w:r>
                        </w:p>
                      </w:txbxContent>
                    </wps:txbx>
                    <wps:bodyPr wrap="square" lIns="0" tIns="0" rIns="0" bIns="0" rtlCol="0">
                      <a:noAutofit/>
                    </wps:bodyPr>
                  </wps:wsp>
                </a:graphicData>
              </a:graphic>
            </wp:anchor>
          </w:drawing>
        </mc:Choice>
        <mc:Fallback>
          <w:pict>
            <v:shape id="Textbox 28" o:spid="_x0000_s1026" o:spt="202" type="#_x0000_t202" style="position:absolute;left:0pt;margin-left:41pt;margin-top:64.4pt;height:18.8pt;width:79.55pt;mso-position-horizontal-relative:page;mso-position-vertical-relative:page;z-index:-251636736;mso-width-relative:page;mso-height-relative:page;" filled="f" stroked="f" coordsize="21600,21600" o:gfxdata="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AbtJNgAAAAKAQAADwAAAAAAAAABACAAAAAiAAAAZHJzL2Rvd25yZXYueG1sUEsBAhQAFAAAAAgA&#10;h07iQGAckW+zAQAAdgMAAA4AAAAAAAAAAQAgAAAAJwEAAGRycy9lMm9Eb2MueG1sUEsFBgAAAAAG&#10;AAYAWQEAAEwFAAAAAA==&#10;">
              <v:fill on="f" focussize="0,0"/>
              <v:stroke on="f"/>
              <v:imagedata o:title=""/>
              <o:lock v:ext="edit" aspectratio="f"/>
              <v:textbox inset="0mm,0mm,0mm,0mm">
                <w:txbxContent>
                  <w:p w14:paraId="50D2FCD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10"/>
                        <w:sz w:val="30"/>
                      </w:rPr>
                      <w:t>9</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34603">
    <w:pPr>
      <w:pStyle w:val="6"/>
      <w:spacing w:line="200" w:lineRule="exact"/>
      <w:rPr>
        <w:sz w:val="20"/>
      </w:rPr>
    </w:pPr>
    <w:r>
      <w:rPr>
        <w:sz w:val="20"/>
      </w:rPr>
      <mc:AlternateContent>
        <mc:Choice Requires="wps">
          <w:drawing>
            <wp:anchor distT="0" distB="0" distL="0" distR="0" simplePos="0" relativeHeight="251681792"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39" name="Textbox 39"/>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202AA974">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39" o:spid="_x0000_s1026" o:spt="202" type="#_x0000_t202" style="position:absolute;left:0pt;margin-left:41pt;margin-top:44.4pt;height:11.5pt;width:105.95pt;mso-position-horizontal-relative:page;mso-position-vertical-relative:page;z-index:-251634688;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BCYN4jtAEAAHYDAAAOAAAAAAAAAAEAIAAAACcBAABkcnMvZTJvRG9jLnhtbFBLBQYAAAAA&#10;BgAGAFkBAABNBQAAAAA=&#10;">
              <v:fill on="f" focussize="0,0"/>
              <v:stroke on="f"/>
              <v:imagedata o:title=""/>
              <o:lock v:ext="edit" aspectratio="f"/>
              <v:textbox inset="0mm,0mm,0mm,0mm">
                <w:txbxContent>
                  <w:p w14:paraId="202AA974">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40" name="Textbox 40"/>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060978F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w:t>
                          </w:r>
                        </w:p>
                      </w:txbxContent>
                    </wps:txbx>
                    <wps:bodyPr wrap="square" lIns="0" tIns="0" rIns="0" bIns="0" rtlCol="0">
                      <a:noAutofit/>
                    </wps:bodyPr>
                  </wps:wsp>
                </a:graphicData>
              </a:graphic>
            </wp:anchor>
          </w:drawing>
        </mc:Choice>
        <mc:Fallback>
          <w:pict>
            <v:shape id="Textbox 40" o:spid="_x0000_s1026" o:spt="202" type="#_x0000_t202" style="position:absolute;left:0pt;margin-left:41pt;margin-top:64.4pt;height:18.8pt;width:87.9pt;mso-position-horizontal-relative:page;mso-position-vertical-relative:page;z-index:-251634688;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GpHkqSzAQAAdgMAAA4AAAAAAAAAAQAgAAAAJwEAAGRycy9lMm9Eb2MueG1sUEsFBgAAAAAG&#10;AAYAWQEAAEwFAAAAAA==&#10;">
              <v:fill on="f" focussize="0,0"/>
              <v:stroke on="f"/>
              <v:imagedata o:title=""/>
              <o:lock v:ext="edit" aspectratio="f"/>
              <v:textbox inset="0mm,0mm,0mm,0mm">
                <w:txbxContent>
                  <w:p w14:paraId="060978F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05AF5">
    <w:pPr>
      <w:pStyle w:val="6"/>
      <w:spacing w:line="200" w:lineRule="exact"/>
      <w:rPr>
        <w:sz w:val="20"/>
      </w:rPr>
    </w:pPr>
    <w:r>
      <w:rPr>
        <w:sz w:val="20"/>
      </w:rPr>
      <mc:AlternateContent>
        <mc:Choice Requires="wps">
          <w:drawing>
            <wp:anchor distT="0" distB="0" distL="0" distR="0" simplePos="0" relativeHeight="251683840"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64A9BD4B">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49" o:spid="_x0000_s1026" o:spt="202" type="#_x0000_t202" style="position:absolute;left:0pt;margin-left:41pt;margin-top:44.4pt;height:11.5pt;width:105.95pt;mso-position-horizontal-relative:page;mso-position-vertical-relative:page;z-index:-251632640;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At8JJotAEAAHYDAAAOAAAAAAAAAAEAIAAAACcBAABkcnMvZTJvRG9jLnhtbFBLBQYAAAAA&#10;BgAGAFkBAABNBQAAAAA=&#10;">
              <v:fill on="f" focussize="0,0"/>
              <v:stroke on="f"/>
              <v:imagedata o:title=""/>
              <o:lock v:ext="edit" aspectratio="f"/>
              <v:textbox inset="0mm,0mm,0mm,0mm">
                <w:txbxContent>
                  <w:p w14:paraId="64A9BD4B">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83840"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15B9C91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16</w:t>
                          </w:r>
                        </w:p>
                      </w:txbxContent>
                    </wps:txbx>
                    <wps:bodyPr wrap="square" lIns="0" tIns="0" rIns="0" bIns="0" rtlCol="0">
                      <a:noAutofit/>
                    </wps:bodyPr>
                  </wps:wsp>
                </a:graphicData>
              </a:graphic>
            </wp:anchor>
          </w:drawing>
        </mc:Choice>
        <mc:Fallback>
          <w:pict>
            <v:shape id="Textbox 50" o:spid="_x0000_s1026" o:spt="202" type="#_x0000_t202" style="position:absolute;left:0pt;margin-left:41pt;margin-top:64.4pt;height:18.8pt;width:87.9pt;mso-position-horizontal-relative:page;mso-position-vertical-relative:page;z-index:-251632640;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Ah2LfmzAQAAdgMAAA4AAAAAAAAAAQAgAAAAJwEAAGRycy9lMm9Eb2MueG1sUEsFBgAAAAAG&#10;AAYAWQEAAEwFAAAAAA==&#10;">
              <v:fill on="f" focussize="0,0"/>
              <v:stroke on="f"/>
              <v:imagedata o:title=""/>
              <o:lock v:ext="edit" aspectratio="f"/>
              <v:textbox inset="0mm,0mm,0mm,0mm">
                <w:txbxContent>
                  <w:p w14:paraId="15B9C91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16</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0A87">
    <w:pPr>
      <w:pStyle w:val="6"/>
      <w:spacing w:line="200" w:lineRule="exact"/>
      <w:rPr>
        <w:sz w:val="20"/>
      </w:rPr>
    </w:pPr>
    <w:r>
      <w:rPr>
        <w:sz w:val="20"/>
      </w:rPr>
      <mc:AlternateContent>
        <mc:Choice Requires="wps">
          <w:drawing>
            <wp:anchor distT="0" distB="0" distL="0" distR="0" simplePos="0" relativeHeight="251685888"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61" name="Textbox 61"/>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4F6F5C7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61" o:spid="_x0000_s1026" o:spt="202" type="#_x0000_t202" style="position:absolute;left:0pt;margin-left:41pt;margin-top:44.4pt;height:11.5pt;width:105.95pt;mso-position-horizontal-relative:page;mso-position-vertical-relative:page;z-index:-251630592;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B8igrctAEAAHYDAAAOAAAAAAAAAAEAIAAAACcBAABkcnMvZTJvRG9jLnhtbFBLBQYAAAAA&#10;BgAGAFkBAABNBQAAAAA=&#10;">
              <v:fill on="f" focussize="0,0"/>
              <v:stroke on="f"/>
              <v:imagedata o:title=""/>
              <o:lock v:ext="edit" aspectratio="f"/>
              <v:textbox inset="0mm,0mm,0mm,0mm">
                <w:txbxContent>
                  <w:p w14:paraId="4F6F5C7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85888"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62" name="Textbox 62"/>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661AA8C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20</w:t>
                          </w:r>
                        </w:p>
                      </w:txbxContent>
                    </wps:txbx>
                    <wps:bodyPr wrap="square" lIns="0" tIns="0" rIns="0" bIns="0" rtlCol="0">
                      <a:noAutofit/>
                    </wps:bodyPr>
                  </wps:wsp>
                </a:graphicData>
              </a:graphic>
            </wp:anchor>
          </w:drawing>
        </mc:Choice>
        <mc:Fallback>
          <w:pict>
            <v:shape id="Textbox 62" o:spid="_x0000_s1026" o:spt="202" type="#_x0000_t202" style="position:absolute;left:0pt;margin-left:41pt;margin-top:64.4pt;height:18.8pt;width:87.9pt;mso-position-horizontal-relative:page;mso-position-vertical-relative:page;z-index:-251630592;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BviyWqzAQAAdgMAAA4AAAAAAAAAAQAgAAAAJwEAAGRycy9lMm9Eb2MueG1sUEsFBgAAAAAG&#10;AAYAWQEAAEwFAAAAAA==&#10;">
              <v:fill on="f" focussize="0,0"/>
              <v:stroke on="f"/>
              <v:imagedata o:title=""/>
              <o:lock v:ext="edit" aspectratio="f"/>
              <v:textbox inset="0mm,0mm,0mm,0mm">
                <w:txbxContent>
                  <w:p w14:paraId="661AA8C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20</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87535">
    <w:pPr>
      <w:pStyle w:val="6"/>
      <w:spacing w:line="200" w:lineRule="exact"/>
      <w:rPr>
        <w:sz w:val="20"/>
      </w:rPr>
    </w:pPr>
    <w:r>
      <w:rPr>
        <w:sz w:val="20"/>
      </w:rPr>
      <mc:AlternateContent>
        <mc:Choice Requires="wps">
          <w:drawing>
            <wp:anchor distT="0" distB="0" distL="0" distR="0" simplePos="0" relativeHeight="251687936"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75" name="Textbox 75"/>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180DD21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75" o:spid="_x0000_s1026" o:spt="202" type="#_x0000_t202" style="position:absolute;left:0pt;margin-left:41pt;margin-top:44.4pt;height:11.5pt;width:105.95pt;mso-position-horizontal-relative:page;mso-position-vertical-relative:page;z-index:-251628544;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B0NP5rtAEAAHYDAAAOAAAAAAAAAAEAIAAAACcBAABkcnMvZTJvRG9jLnhtbFBLBQYAAAAA&#10;BgAGAFkBAABNBQAAAAA=&#10;">
              <v:fill on="f" focussize="0,0"/>
              <v:stroke on="f"/>
              <v:imagedata o:title=""/>
              <o:lock v:ext="edit" aspectratio="f"/>
              <v:textbox inset="0mm,0mm,0mm,0mm">
                <w:txbxContent>
                  <w:p w14:paraId="180DD215">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87936"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76" name="Textbox 76"/>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27B2A436">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25</w:t>
                          </w:r>
                        </w:p>
                      </w:txbxContent>
                    </wps:txbx>
                    <wps:bodyPr wrap="square" lIns="0" tIns="0" rIns="0" bIns="0" rtlCol="0">
                      <a:noAutofit/>
                    </wps:bodyPr>
                  </wps:wsp>
                </a:graphicData>
              </a:graphic>
            </wp:anchor>
          </w:drawing>
        </mc:Choice>
        <mc:Fallback>
          <w:pict>
            <v:shape id="Textbox 76" o:spid="_x0000_s1026" o:spt="202" type="#_x0000_t202" style="position:absolute;left:0pt;margin-left:41pt;margin-top:64.4pt;height:18.8pt;width:87.9pt;mso-position-horizontal-relative:page;mso-position-vertical-relative:page;z-index:-251628544;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BNcPd2zAQAAdgMAAA4AAAAAAAAAAQAgAAAAJwEAAGRycy9lMm9Eb2MueG1sUEsFBgAAAAAG&#10;AAYAWQEAAEwFAAAAAA==&#10;">
              <v:fill on="f" focussize="0,0"/>
              <v:stroke on="f"/>
              <v:imagedata o:title=""/>
              <o:lock v:ext="edit" aspectratio="f"/>
              <v:textbox inset="0mm,0mm,0mm,0mm">
                <w:txbxContent>
                  <w:p w14:paraId="27B2A436">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25</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07BAA">
    <w:pPr>
      <w:pStyle w:val="6"/>
      <w:spacing w:line="200" w:lineRule="exact"/>
      <w:rPr>
        <w:sz w:val="20"/>
      </w:rPr>
    </w:pPr>
    <w:r>
      <w:rPr>
        <w:sz w:val="20"/>
      </w:rPr>
      <mc:AlternateContent>
        <mc:Choice Requires="wps">
          <w:drawing>
            <wp:anchor distT="0" distB="0" distL="0" distR="0" simplePos="0" relativeHeight="251689984" behindDoc="1" locked="0" layoutInCell="1" allowOverlap="1">
              <wp:simplePos x="0" y="0"/>
              <wp:positionH relativeFrom="page">
                <wp:posOffset>520700</wp:posOffset>
              </wp:positionH>
              <wp:positionV relativeFrom="page">
                <wp:posOffset>563880</wp:posOffset>
              </wp:positionV>
              <wp:extent cx="1345565" cy="146050"/>
              <wp:effectExtent l="0" t="0" r="0" b="0"/>
              <wp:wrapNone/>
              <wp:docPr id="87" name="Textbox 87"/>
              <wp:cNvGraphicFramePr/>
              <a:graphic xmlns:a="http://schemas.openxmlformats.org/drawingml/2006/main">
                <a:graphicData uri="http://schemas.microsoft.com/office/word/2010/wordprocessingShape">
                  <wps:wsp>
                    <wps:cNvSpPr txBox="1"/>
                    <wps:spPr>
                      <a:xfrm>
                        <a:off x="0" y="0"/>
                        <a:ext cx="1345565" cy="146050"/>
                      </a:xfrm>
                      <a:prstGeom prst="rect">
                        <a:avLst/>
                      </a:prstGeom>
                    </wps:spPr>
                    <wps:txbx>
                      <w:txbxContent>
                        <w:p w14:paraId="016B0889">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87" o:spid="_x0000_s1026" o:spt="202" type="#_x0000_t202" style="position:absolute;left:0pt;margin-left:41pt;margin-top:44.4pt;height:11.5pt;width:105.95pt;mso-position-horizontal-relative:page;mso-position-vertical-relative:page;z-index:-251626496;mso-width-relative:page;mso-height-relative:page;" filled="f" stroked="f" coordsize="21600,21600" o:gfxdata="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FdKnYAAAACQEAAA8AAAAAAAAAAQAgAAAAIgAAAGRycy9kb3ducmV2LnhtbFBLAQIUABQAAAAI&#10;AIdO4kB94v3VtAEAAHYDAAAOAAAAAAAAAAEAIAAAACcBAABkcnMvZTJvRG9jLnhtbFBLBQYAAAAA&#10;BgAGAFkBAABNBQAAAAA=&#10;">
              <v:fill on="f" focussize="0,0"/>
              <v:stroke on="f"/>
              <v:imagedata o:title=""/>
              <o:lock v:ext="edit" aspectratio="f"/>
              <v:textbox inset="0mm,0mm,0mm,0mm">
                <w:txbxContent>
                  <w:p w14:paraId="016B0889">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89984"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88" name="Textbox 8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410D8FB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29</w:t>
                          </w:r>
                        </w:p>
                      </w:txbxContent>
                    </wps:txbx>
                    <wps:bodyPr wrap="square" lIns="0" tIns="0" rIns="0" bIns="0" rtlCol="0">
                      <a:noAutofit/>
                    </wps:bodyPr>
                  </wps:wsp>
                </a:graphicData>
              </a:graphic>
            </wp:anchor>
          </w:drawing>
        </mc:Choice>
        <mc:Fallback>
          <w:pict>
            <v:shape id="Textbox 88" o:spid="_x0000_s1026" o:spt="202" type="#_x0000_t202" style="position:absolute;left:0pt;margin-left:41pt;margin-top:64.4pt;height:18.8pt;width:87.9pt;mso-position-horizontal-relative:page;mso-position-vertical-relative:page;z-index:-251626496;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OUdk4azAQAAdgMAAA4AAAAAAAAAAQAgAAAAJwEAAGRycy9lMm9Eb2MueG1sUEsFBgAAAAAG&#10;AAYAWQEAAEwFAAAAAA==&#10;">
              <v:fill on="f" focussize="0,0"/>
              <v:stroke on="f"/>
              <v:imagedata o:title=""/>
              <o:lock v:ext="edit" aspectratio="f"/>
              <v:textbox inset="0mm,0mm,0mm,0mm">
                <w:txbxContent>
                  <w:p w14:paraId="410D8FB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29</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B468C">
    <w:pPr>
      <w:pStyle w:val="6"/>
      <w:spacing w:line="200" w:lineRule="exact"/>
      <w:rPr>
        <w:sz w:val="20"/>
      </w:rPr>
    </w:pPr>
    <w:r>
      <w:rPr>
        <w:sz w:val="20"/>
      </w:rPr>
      <mc:AlternateContent>
        <mc:Choice Requires="wps">
          <w:drawing>
            <wp:anchor distT="0" distB="0" distL="0" distR="0" simplePos="0" relativeHeight="251692032" behindDoc="1" locked="0" layoutInCell="1" allowOverlap="1">
              <wp:simplePos x="0" y="0"/>
              <wp:positionH relativeFrom="page">
                <wp:posOffset>520700</wp:posOffset>
              </wp:positionH>
              <wp:positionV relativeFrom="page">
                <wp:posOffset>563880</wp:posOffset>
              </wp:positionV>
              <wp:extent cx="1375410" cy="146050"/>
              <wp:effectExtent l="0" t="0" r="0" b="0"/>
              <wp:wrapNone/>
              <wp:docPr id="99" name="Textbox 99"/>
              <wp:cNvGraphicFramePr/>
              <a:graphic xmlns:a="http://schemas.openxmlformats.org/drawingml/2006/main">
                <a:graphicData uri="http://schemas.microsoft.com/office/word/2010/wordprocessingShape">
                  <wps:wsp>
                    <wps:cNvSpPr txBox="1"/>
                    <wps:spPr>
                      <a:xfrm>
                        <a:off x="0" y="0"/>
                        <a:ext cx="1375410" cy="146050"/>
                      </a:xfrm>
                      <a:prstGeom prst="rect">
                        <a:avLst/>
                      </a:prstGeom>
                    </wps:spPr>
                    <wps:txbx>
                      <w:txbxContent>
                        <w:p w14:paraId="4F02466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99" o:spid="_x0000_s1026" o:spt="202" type="#_x0000_t202" style="position:absolute;left:0pt;margin-left:41pt;margin-top:44.4pt;height:11.5pt;width:108.3pt;mso-position-horizontal-relative:page;mso-position-vertical-relative:page;z-index:-251624448;mso-width-relative:page;mso-height-relative:page;" filled="f" stroked="f" coordsize="21600,21600" o:gfxdata="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3AGq9cAAAAJAQAADwAAAAAAAAABACAAAAAiAAAAZHJzL2Rvd25yZXYueG1sUEsBAhQAFAAAAAgA&#10;h07iQOEPYty0AQAAdgMAAA4AAAAAAAAAAQAgAAAAJgEAAGRycy9lMm9Eb2MueG1sUEsFBgAAAAAG&#10;AAYAWQEAAEwFAAAAAA==&#10;">
              <v:fill on="f" focussize="0,0"/>
              <v:stroke on="f"/>
              <v:imagedata o:title=""/>
              <o:lock v:ext="edit" aspectratio="f"/>
              <v:textbox inset="0mm,0mm,0mm,0mm">
                <w:txbxContent>
                  <w:p w14:paraId="4F02466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92032"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665CA07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33</w:t>
                          </w:r>
                        </w:p>
                      </w:txbxContent>
                    </wps:txbx>
                    <wps:bodyPr wrap="square" lIns="0" tIns="0" rIns="0" bIns="0" rtlCol="0">
                      <a:noAutofit/>
                    </wps:bodyPr>
                  </wps:wsp>
                </a:graphicData>
              </a:graphic>
            </wp:anchor>
          </w:drawing>
        </mc:Choice>
        <mc:Fallback>
          <w:pict>
            <v:shape id="Textbox 100" o:spid="_x0000_s1026" o:spt="202" type="#_x0000_t202" style="position:absolute;left:0pt;margin-left:41pt;margin-top:64.4pt;height:18.8pt;width:87.9pt;mso-position-horizontal-relative:page;mso-position-vertical-relative:page;z-index:-251624448;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s&#10;IPaF2AAAAAoBAAAPAAAAAAAAAAEAIAAAACIAAABkcnMvZG93bnJldi54bWxQSwECFAAUAAAACACH&#10;TuJAvWlhC7IBAAB4AwAADgAAAAAAAAABACAAAAAnAQAAZHJzL2Uyb0RvYy54bWxQSwUGAAAAAAYA&#10;BgBZAQAASwUAAAAA&#10;">
              <v:fill on="f" focussize="0,0"/>
              <v:stroke on="f"/>
              <v:imagedata o:title=""/>
              <o:lock v:ext="edit" aspectratio="f"/>
              <v:textbox inset="0mm,0mm,0mm,0mm">
                <w:txbxContent>
                  <w:p w14:paraId="665CA07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33</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0FB0B">
    <w:pPr>
      <w:pStyle w:val="6"/>
      <w:spacing w:line="200" w:lineRule="exact"/>
      <w:rPr>
        <w:sz w:val="20"/>
      </w:rPr>
    </w:pPr>
    <w:r>
      <w:rPr>
        <w:sz w:val="20"/>
      </w:rPr>
      <mc:AlternateContent>
        <mc:Choice Requires="wps">
          <w:drawing>
            <wp:anchor distT="0" distB="0" distL="0" distR="0" simplePos="0" relativeHeight="251694080" behindDoc="1" locked="0" layoutInCell="1" allowOverlap="1">
              <wp:simplePos x="0" y="0"/>
              <wp:positionH relativeFrom="page">
                <wp:posOffset>520700</wp:posOffset>
              </wp:positionH>
              <wp:positionV relativeFrom="page">
                <wp:posOffset>563880</wp:posOffset>
              </wp:positionV>
              <wp:extent cx="1375410" cy="146050"/>
              <wp:effectExtent l="0" t="0" r="0" b="0"/>
              <wp:wrapNone/>
              <wp:docPr id="111" name="Textbox 111"/>
              <wp:cNvGraphicFramePr/>
              <a:graphic xmlns:a="http://schemas.openxmlformats.org/drawingml/2006/main">
                <a:graphicData uri="http://schemas.microsoft.com/office/word/2010/wordprocessingShape">
                  <wps:wsp>
                    <wps:cNvSpPr txBox="1"/>
                    <wps:spPr>
                      <a:xfrm>
                        <a:off x="0" y="0"/>
                        <a:ext cx="1375410" cy="146050"/>
                      </a:xfrm>
                      <a:prstGeom prst="rect">
                        <a:avLst/>
                      </a:prstGeom>
                    </wps:spPr>
                    <wps:txbx>
                      <w:txbxContent>
                        <w:p w14:paraId="783A2FC4">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111" o:spid="_x0000_s1026" o:spt="202" type="#_x0000_t202" style="position:absolute;left:0pt;margin-left:41pt;margin-top:44.4pt;height:11.5pt;width:108.3pt;mso-position-horizontal-relative:page;mso-position-vertical-relative:page;z-index:-251622400;mso-width-relative:page;mso-height-relative:page;" filled="f" stroked="f" coordsize="21600,21600" o:gfxdata="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3AGq9cAAAAJAQAADwAAAAAAAAABACAAAAAiAAAAZHJzL2Rvd25yZXYueG1sUEsBAhQAFAAAAAgA&#10;h07iQEHksuG0AQAAeAMAAA4AAAAAAAAAAQAgAAAAJgEAAGRycy9lMm9Eb2MueG1sUEsFBgAAAAAG&#10;AAYAWQEAAEwFAAAAAA==&#10;">
              <v:fill on="f" focussize="0,0"/>
              <v:stroke on="f"/>
              <v:imagedata o:title=""/>
              <o:lock v:ext="edit" aspectratio="f"/>
              <v:textbox inset="0mm,0mm,0mm,0mm">
                <w:txbxContent>
                  <w:p w14:paraId="783A2FC4">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94080"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12" name="Textbox 112"/>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5B3A2D7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37</w:t>
                          </w:r>
                        </w:p>
                      </w:txbxContent>
                    </wps:txbx>
                    <wps:bodyPr wrap="square" lIns="0" tIns="0" rIns="0" bIns="0" rtlCol="0">
                      <a:noAutofit/>
                    </wps:bodyPr>
                  </wps:wsp>
                </a:graphicData>
              </a:graphic>
            </wp:anchor>
          </w:drawing>
        </mc:Choice>
        <mc:Fallback>
          <w:pict>
            <v:shape id="Textbox 112" o:spid="_x0000_s1026" o:spt="202" type="#_x0000_t202" style="position:absolute;left:0pt;margin-left:41pt;margin-top:64.4pt;height:18.8pt;width:87.9pt;mso-position-horizontal-relative:page;mso-position-vertical-relative:page;z-index:-251622400;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CPiHiSzAQAAeAMAAA4AAAAAAAAAAQAgAAAAJwEAAGRycy9lMm9Eb2MueG1sUEsFBgAAAAAG&#10;AAYAWQEAAEwFAAAAAA==&#10;">
              <v:fill on="f" focussize="0,0"/>
              <v:stroke on="f"/>
              <v:imagedata o:title=""/>
              <o:lock v:ext="edit" aspectratio="f"/>
              <v:textbox inset="0mm,0mm,0mm,0mm">
                <w:txbxContent>
                  <w:p w14:paraId="5B3A2D7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37</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5D067">
    <w:pPr>
      <w:pStyle w:val="6"/>
      <w:spacing w:line="200" w:lineRule="exact"/>
      <w:rPr>
        <w:sz w:val="20"/>
      </w:rPr>
    </w:pPr>
    <w:r>
      <w:rPr>
        <w:sz w:val="20"/>
      </w:rPr>
      <mc:AlternateContent>
        <mc:Choice Requires="wps">
          <w:drawing>
            <wp:anchor distT="0" distB="0" distL="0" distR="0" simplePos="0" relativeHeight="251696128" behindDoc="1" locked="0" layoutInCell="1" allowOverlap="1">
              <wp:simplePos x="0" y="0"/>
              <wp:positionH relativeFrom="page">
                <wp:posOffset>520700</wp:posOffset>
              </wp:positionH>
              <wp:positionV relativeFrom="page">
                <wp:posOffset>563880</wp:posOffset>
              </wp:positionV>
              <wp:extent cx="1375410" cy="14605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375410" cy="146050"/>
                      </a:xfrm>
                      <a:prstGeom prst="rect">
                        <a:avLst/>
                      </a:prstGeom>
                    </wps:spPr>
                    <wps:txbx>
                      <w:txbxContent>
                        <w:p w14:paraId="1B3C9F49">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123" o:spid="_x0000_s1026" o:spt="202" type="#_x0000_t202" style="position:absolute;left:0pt;margin-left:41pt;margin-top:44.4pt;height:11.5pt;width:108.3pt;mso-position-horizontal-relative:page;mso-position-vertical-relative:page;z-index:-251620352;mso-width-relative:page;mso-height-relative:page;" filled="f" stroked="f" coordsize="21600,21600" o:gfxdata="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3AGq9cAAAAJAQAADwAAAAAAAAABACAAAAAiAAAAZHJzL2Rvd25yZXYueG1sUEsBAhQAFAAAAAgA&#10;h07iQEuK0qK0AQAAeAMAAA4AAAAAAAAAAQAgAAAAJgEAAGRycy9lMm9Eb2MueG1sUEsFBgAAAAAG&#10;AAYAWQEAAEwFAAAAAA==&#10;">
              <v:fill on="f" focussize="0,0"/>
              <v:stroke on="f"/>
              <v:imagedata o:title=""/>
              <o:lock v:ext="edit" aspectratio="f"/>
              <v:textbox inset="0mm,0mm,0mm,0mm">
                <w:txbxContent>
                  <w:p w14:paraId="1B3C9F49">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4C486C8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41</w:t>
                          </w:r>
                        </w:p>
                      </w:txbxContent>
                    </wps:txbx>
                    <wps:bodyPr wrap="square" lIns="0" tIns="0" rIns="0" bIns="0" rtlCol="0">
                      <a:noAutofit/>
                    </wps:bodyPr>
                  </wps:wsp>
                </a:graphicData>
              </a:graphic>
            </wp:anchor>
          </w:drawing>
        </mc:Choice>
        <mc:Fallback>
          <w:pict>
            <v:shape id="Textbox 124" o:spid="_x0000_s1026" o:spt="202" type="#_x0000_t202" style="position:absolute;left:0pt;margin-left:41pt;margin-top:64.4pt;height:18.8pt;width:87.9pt;mso-position-horizontal-relative:page;mso-position-vertical-relative:page;z-index:-251620352;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CBfp5VtAEAAHgDAAAOAAAAAAAAAAEAIAAAACcBAABkcnMvZTJvRG9jLnhtbFBLBQYAAAAA&#10;BgAGAFkBAABNBQAAAAA=&#10;">
              <v:fill on="f" focussize="0,0"/>
              <v:stroke on="f"/>
              <v:imagedata o:title=""/>
              <o:lock v:ext="edit" aspectratio="f"/>
              <v:textbox inset="0mm,0mm,0mm,0mm">
                <w:txbxContent>
                  <w:p w14:paraId="4C486C8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41</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F09DB">
    <w:pPr>
      <w:pStyle w:val="6"/>
      <w:spacing w:line="200" w:lineRule="exact"/>
      <w:rPr>
        <w:sz w:val="20"/>
      </w:rPr>
    </w:pPr>
    <w:r>
      <w:rPr>
        <w:sz w:val="20"/>
      </w:rPr>
      <mc:AlternateContent>
        <mc:Choice Requires="wps">
          <w:drawing>
            <wp:anchor distT="0" distB="0" distL="0" distR="0" simplePos="0" relativeHeight="251698176" behindDoc="1" locked="0" layoutInCell="1" allowOverlap="1">
              <wp:simplePos x="0" y="0"/>
              <wp:positionH relativeFrom="page">
                <wp:posOffset>520700</wp:posOffset>
              </wp:positionH>
              <wp:positionV relativeFrom="page">
                <wp:posOffset>563880</wp:posOffset>
              </wp:positionV>
              <wp:extent cx="1153795" cy="146050"/>
              <wp:effectExtent l="0" t="0" r="0" b="0"/>
              <wp:wrapNone/>
              <wp:docPr id="135" name="Textbox 135"/>
              <wp:cNvGraphicFramePr/>
              <a:graphic xmlns:a="http://schemas.openxmlformats.org/drawingml/2006/main">
                <a:graphicData uri="http://schemas.microsoft.com/office/word/2010/wordprocessingShape">
                  <wps:wsp>
                    <wps:cNvSpPr txBox="1"/>
                    <wps:spPr>
                      <a:xfrm>
                        <a:off x="0" y="0"/>
                        <a:ext cx="1153795" cy="146050"/>
                      </a:xfrm>
                      <a:prstGeom prst="rect">
                        <a:avLst/>
                      </a:prstGeom>
                    </wps:spPr>
                    <wps:txbx>
                      <w:txbxContent>
                        <w:p w14:paraId="05F52D80">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135" o:spid="_x0000_s1026" o:spt="202" type="#_x0000_t202" style="position:absolute;left:0pt;margin-left:41pt;margin-top:44.4pt;height:11.5pt;width:90.85pt;mso-position-horizontal-relative:page;mso-position-vertical-relative:page;z-index:-251618304;mso-width-relative:page;mso-height-relative:page;" filled="f" stroked="f" coordsize="21600,21600" o:gfxdata="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WUMyzYAAAACQEAAA8AAAAAAAAAAQAgAAAAIgAAAGRycy9kb3ducmV2LnhtbFBLAQIUABQAAAAI&#10;AIdO4kDszSZYtAEAAHgDAAAOAAAAAAAAAAEAIAAAACcBAABkcnMvZTJvRG9jLnhtbFBLBQYAAAAA&#10;BgAGAFkBAABNBQAAAAA=&#10;">
              <v:fill on="f" focussize="0,0"/>
              <v:stroke on="f"/>
              <v:imagedata o:title=""/>
              <o:lock v:ext="edit" aspectratio="f"/>
              <v:textbox inset="0mm,0mm,0mm,0mm">
                <w:txbxContent>
                  <w:p w14:paraId="05F52D80">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698176"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36" name="Textbox 136"/>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11D1E9B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45</w:t>
                          </w:r>
                        </w:p>
                      </w:txbxContent>
                    </wps:txbx>
                    <wps:bodyPr wrap="square" lIns="0" tIns="0" rIns="0" bIns="0" rtlCol="0">
                      <a:noAutofit/>
                    </wps:bodyPr>
                  </wps:wsp>
                </a:graphicData>
              </a:graphic>
            </wp:anchor>
          </w:drawing>
        </mc:Choice>
        <mc:Fallback>
          <w:pict>
            <v:shape id="Textbox 136" o:spid="_x0000_s1026" o:spt="202" type="#_x0000_t202" style="position:absolute;left:0pt;margin-left:41pt;margin-top:64.4pt;height:18.8pt;width:87.9pt;mso-position-horizontal-relative:page;mso-position-vertical-relative:page;z-index:-251618304;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B/14XqzAQAAeAMAAA4AAAAAAAAAAQAgAAAAJwEAAGRycy9lMm9Eb2MueG1sUEsFBgAAAAAG&#10;AAYAWQEAAEwFAAAAAA==&#10;">
              <v:fill on="f" focussize="0,0"/>
              <v:stroke on="f"/>
              <v:imagedata o:title=""/>
              <o:lock v:ext="edit" aspectratio="f"/>
              <v:textbox inset="0mm,0mm,0mm,0mm">
                <w:txbxContent>
                  <w:p w14:paraId="11D1E9B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45</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86BBB">
    <w:pPr>
      <w:pStyle w:val="6"/>
      <w:spacing w:line="200" w:lineRule="exact"/>
      <w:rPr>
        <w:sz w:val="20"/>
      </w:rPr>
    </w:pPr>
    <w:r>
      <w:rPr>
        <w:sz w:val="20"/>
      </w:rPr>
      <mc:AlternateContent>
        <mc:Choice Requires="wps">
          <w:drawing>
            <wp:anchor distT="0" distB="0" distL="0" distR="0" simplePos="0" relativeHeight="251700224" behindDoc="1" locked="0" layoutInCell="1" allowOverlap="1">
              <wp:simplePos x="0" y="0"/>
              <wp:positionH relativeFrom="page">
                <wp:posOffset>520700</wp:posOffset>
              </wp:positionH>
              <wp:positionV relativeFrom="page">
                <wp:posOffset>563880</wp:posOffset>
              </wp:positionV>
              <wp:extent cx="1153795" cy="146050"/>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153795" cy="146050"/>
                      </a:xfrm>
                      <a:prstGeom prst="rect">
                        <a:avLst/>
                      </a:prstGeom>
                    </wps:spPr>
                    <wps:txbx>
                      <w:txbxContent>
                        <w:p w14:paraId="6AA010E6">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wps:txbx>
                    <wps:bodyPr wrap="square" lIns="0" tIns="0" rIns="0" bIns="0" rtlCol="0">
                      <a:noAutofit/>
                    </wps:bodyPr>
                  </wps:wsp>
                </a:graphicData>
              </a:graphic>
            </wp:anchor>
          </w:drawing>
        </mc:Choice>
        <mc:Fallback>
          <w:pict>
            <v:shape id="Textbox 145" o:spid="_x0000_s1026" o:spt="202" type="#_x0000_t202" style="position:absolute;left:0pt;margin-left:41pt;margin-top:44.4pt;height:11.5pt;width:90.85pt;mso-position-horizontal-relative:page;mso-position-vertical-relative:page;z-index:-251616256;mso-width-relative:page;mso-height-relative:page;" filled="f" stroked="f" coordsize="21600,21600" o:gfxdata="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WUMyzYAAAACQEAAA8AAAAAAAAAAQAgAAAAIgAAAGRycy9kb3ducmV2LnhtbFBLAQIUABQAAAAI&#10;AIdO4kCaEQnatAEAAHgDAAAOAAAAAAAAAAEAIAAAACcBAABkcnMvZTJvRG9jLnhtbFBLBQYAAAAA&#10;BgAGAFkBAABNBQAAAAA=&#10;">
              <v:fill on="f" focussize="0,0"/>
              <v:stroke on="f"/>
              <v:imagedata o:title=""/>
              <o:lock v:ext="edit" aspectratio="f"/>
              <v:textbox inset="0mm,0mm,0mm,0mm">
                <w:txbxContent>
                  <w:p w14:paraId="6AA010E6">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4"/>
                        <w:sz w:val="17"/>
                      </w:rPr>
                      <w:t>Easy</w:t>
                    </w:r>
                  </w:p>
                </w:txbxContent>
              </v:textbox>
            </v:shape>
          </w:pict>
        </mc:Fallback>
      </mc:AlternateContent>
    </w:r>
    <w:r>
      <w:rPr>
        <w:sz w:val="20"/>
      </w:rPr>
      <mc:AlternateContent>
        <mc:Choice Requires="wps">
          <w:drawing>
            <wp:anchor distT="0" distB="0" distL="0" distR="0" simplePos="0" relativeHeight="251700224"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5408A7A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48</w:t>
                          </w:r>
                        </w:p>
                      </w:txbxContent>
                    </wps:txbx>
                    <wps:bodyPr wrap="square" lIns="0" tIns="0" rIns="0" bIns="0" rtlCol="0">
                      <a:noAutofit/>
                    </wps:bodyPr>
                  </wps:wsp>
                </a:graphicData>
              </a:graphic>
            </wp:anchor>
          </w:drawing>
        </mc:Choice>
        <mc:Fallback>
          <w:pict>
            <v:shape id="Textbox 146" o:spid="_x0000_s1026" o:spt="202" type="#_x0000_t202" style="position:absolute;left:0pt;margin-left:41pt;margin-top:64.4pt;height:18.8pt;width:87.9pt;mso-position-horizontal-relative:page;mso-position-vertical-relative:page;z-index:-251616256;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BpKc74tAEAAHgDAAAOAAAAAAAAAAEAIAAAACcBAABkcnMvZTJvRG9jLnhtbFBLBQYAAAAA&#10;BgAGAFkBAABNBQAAAAA=&#10;">
              <v:fill on="f" focussize="0,0"/>
              <v:stroke on="f"/>
              <v:imagedata o:title=""/>
              <o:lock v:ext="edit" aspectratio="f"/>
              <v:textbox inset="0mm,0mm,0mm,0mm">
                <w:txbxContent>
                  <w:p w14:paraId="5408A7A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48</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68A23">
    <w:pPr>
      <w:pStyle w:val="6"/>
      <w:spacing w:line="200" w:lineRule="exact"/>
      <w:rPr>
        <w:sz w:val="20"/>
      </w:rPr>
    </w:pPr>
    <w:r>
      <w:rPr>
        <w:sz w:val="20"/>
      </w:rPr>
      <mc:AlternateContent>
        <mc:Choice Requires="wps">
          <w:drawing>
            <wp:anchor distT="0" distB="0" distL="0" distR="0" simplePos="0" relativeHeight="251702272"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157" name="Textbox 15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1747CBB0">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157" o:spid="_x0000_s1026" o:spt="202" type="#_x0000_t202" style="position:absolute;left:0pt;margin-left:41pt;margin-top:44.4pt;height:11.5pt;width:143.7pt;mso-position-horizontal-relative:page;mso-position-vertical-relative:page;z-index:-251614208;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ExIt77UBAAB4AwAADgAAAAAAAAABACAAAAAnAQAAZHJzL2Uyb0RvYy54bWxQSwUGAAAA&#10;AAYABgBZAQAATgUAAAAA&#10;">
              <v:fill on="f" focussize="0,0"/>
              <v:stroke on="f"/>
              <v:imagedata o:title=""/>
              <o:lock v:ext="edit" aspectratio="f"/>
              <v:textbox inset="0mm,0mm,0mm,0mm">
                <w:txbxContent>
                  <w:p w14:paraId="1747CBB0">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02272"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58" name="Textbox 15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50DEDCA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52</w:t>
                          </w:r>
                        </w:p>
                      </w:txbxContent>
                    </wps:txbx>
                    <wps:bodyPr wrap="square" lIns="0" tIns="0" rIns="0" bIns="0" rtlCol="0">
                      <a:noAutofit/>
                    </wps:bodyPr>
                  </wps:wsp>
                </a:graphicData>
              </a:graphic>
            </wp:anchor>
          </w:drawing>
        </mc:Choice>
        <mc:Fallback>
          <w:pict>
            <v:shape id="Textbox 158" o:spid="_x0000_s1026" o:spt="202" type="#_x0000_t202" style="position:absolute;left:0pt;margin-left:41pt;margin-top:64.4pt;height:18.8pt;width:87.9pt;mso-position-horizontal-relative:page;mso-position-vertical-relative:page;z-index:-251614208;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APtZCAtAEAAHgDAAAOAAAAAAAAAAEAIAAAACcBAABkcnMvZTJvRG9jLnhtbFBLBQYAAAAA&#10;BgAGAFkBAABNBQAAAAA=&#10;">
              <v:fill on="f" focussize="0,0"/>
              <v:stroke on="f"/>
              <v:imagedata o:title=""/>
              <o:lock v:ext="edit" aspectratio="f"/>
              <v:textbox inset="0mm,0mm,0mm,0mm">
                <w:txbxContent>
                  <w:p w14:paraId="50DEDCA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52</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C720B">
    <w:pPr>
      <w:pStyle w:val="6"/>
      <w:spacing w:line="200" w:lineRule="exact"/>
      <w:rPr>
        <w:sz w:val="20"/>
      </w:rPr>
    </w:pPr>
    <w:r>
      <w:rPr>
        <w:sz w:val="20"/>
      </w:rPr>
      <mc:AlternateContent>
        <mc:Choice Requires="wps">
          <w:drawing>
            <wp:anchor distT="0" distB="0" distL="0" distR="0" simplePos="0" relativeHeight="251704320"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7376503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167" o:spid="_x0000_s1026" o:spt="202" type="#_x0000_t202" style="position:absolute;left:0pt;margin-left:41pt;margin-top:44.4pt;height:11.5pt;width:143.7pt;mso-position-horizontal-relative:page;mso-position-vertical-relative:page;z-index:-251612160;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TQU9tbUBAAB4AwAADgAAAAAAAAABACAAAAAnAQAAZHJzL2Uyb0RvYy54bWxQSwUGAAAA&#10;AAYABgBZAQAATgUAAAAA&#10;">
              <v:fill on="f" focussize="0,0"/>
              <v:stroke on="f"/>
              <v:imagedata o:title=""/>
              <o:lock v:ext="edit" aspectratio="f"/>
              <v:textbox inset="0mm,0mm,0mm,0mm">
                <w:txbxContent>
                  <w:p w14:paraId="7376503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04320"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0DC97B6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55</w:t>
                          </w:r>
                        </w:p>
                      </w:txbxContent>
                    </wps:txbx>
                    <wps:bodyPr wrap="square" lIns="0" tIns="0" rIns="0" bIns="0" rtlCol="0">
                      <a:noAutofit/>
                    </wps:bodyPr>
                  </wps:wsp>
                </a:graphicData>
              </a:graphic>
            </wp:anchor>
          </w:drawing>
        </mc:Choice>
        <mc:Fallback>
          <w:pict>
            <v:shape id="Textbox 168" o:spid="_x0000_s1026" o:spt="202" type="#_x0000_t202" style="position:absolute;left:0pt;margin-left:41pt;margin-top:64.4pt;height:18.8pt;width:87.9pt;mso-position-horizontal-relative:page;mso-position-vertical-relative:page;z-index:-251612160;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FGigNqzAQAAeAMAAA4AAAAAAAAAAQAgAAAAJwEAAGRycy9lMm9Eb2MueG1sUEsFBgAAAAAG&#10;AAYAWQEAAEwFAAAAAA==&#10;">
              <v:fill on="f" focussize="0,0"/>
              <v:stroke on="f"/>
              <v:imagedata o:title=""/>
              <o:lock v:ext="edit" aspectratio="f"/>
              <v:textbox inset="0mm,0mm,0mm,0mm">
                <w:txbxContent>
                  <w:p w14:paraId="0DC97B6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55</w:t>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3993E">
    <w:pPr>
      <w:pStyle w:val="6"/>
      <w:spacing w:line="200" w:lineRule="exact"/>
      <w:rPr>
        <w:sz w:val="20"/>
      </w:rPr>
    </w:pPr>
    <w:r>
      <w:rPr>
        <w:sz w:val="20"/>
      </w:rPr>
      <mc:AlternateContent>
        <mc:Choice Requires="wps">
          <w:drawing>
            <wp:anchor distT="0" distB="0" distL="0" distR="0" simplePos="0" relativeHeight="251706368"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177" name="Textbox 17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347803DE">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177" o:spid="_x0000_s1026" o:spt="202" type="#_x0000_t202" style="position:absolute;left:0pt;margin-left:41pt;margin-top:44.4pt;height:11.5pt;width:143.7pt;mso-position-horizontal-relative:page;mso-position-vertical-relative:page;z-index:-251610112;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h/cyg7UBAAB4AwAADgAAAAAAAAABACAAAAAnAQAAZHJzL2Uyb0RvYy54bWxQSwUGAAAA&#10;AAYABgBZAQAATgUAAAAA&#10;">
              <v:fill on="f" focussize="0,0"/>
              <v:stroke on="f"/>
              <v:imagedata o:title=""/>
              <o:lock v:ext="edit" aspectratio="f"/>
              <v:textbox inset="0mm,0mm,0mm,0mm">
                <w:txbxContent>
                  <w:p w14:paraId="347803DE">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06368"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634795D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58</w:t>
                          </w:r>
                        </w:p>
                      </w:txbxContent>
                    </wps:txbx>
                    <wps:bodyPr wrap="square" lIns="0" tIns="0" rIns="0" bIns="0" rtlCol="0">
                      <a:noAutofit/>
                    </wps:bodyPr>
                  </wps:wsp>
                </a:graphicData>
              </a:graphic>
            </wp:anchor>
          </w:drawing>
        </mc:Choice>
        <mc:Fallback>
          <w:pict>
            <v:shape id="Textbox 178" o:spid="_x0000_s1026" o:spt="202" type="#_x0000_t202" style="position:absolute;left:0pt;margin-left:41pt;margin-top:64.4pt;height:18.8pt;width:87.9pt;mso-position-horizontal-relative:page;mso-position-vertical-relative:page;z-index:-251610112;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JtQj+yzAQAAeAMAAA4AAAAAAAAAAQAgAAAAJwEAAGRycy9lMm9Eb2MueG1sUEsFBgAAAAAG&#10;AAYAWQEAAEwFAAAAAA==&#10;">
              <v:fill on="f" focussize="0,0"/>
              <v:stroke on="f"/>
              <v:imagedata o:title=""/>
              <o:lock v:ext="edit" aspectratio="f"/>
              <v:textbox inset="0mm,0mm,0mm,0mm">
                <w:txbxContent>
                  <w:p w14:paraId="634795D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58</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18F78">
    <w:pPr>
      <w:pStyle w:val="6"/>
      <w:spacing w:line="200" w:lineRule="exact"/>
      <w:rPr>
        <w:sz w:val="20"/>
      </w:rPr>
    </w:pPr>
    <w:r>
      <w:rPr>
        <w:sz w:val="20"/>
      </w:rPr>
      <mc:AlternateContent>
        <mc:Choice Requires="wps">
          <w:drawing>
            <wp:anchor distT="0" distB="0" distL="0" distR="0" simplePos="0" relativeHeight="251708416"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7195C47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187" o:spid="_x0000_s1026" o:spt="202" type="#_x0000_t202" style="position:absolute;left:0pt;margin-left:41pt;margin-top:44.4pt;height:11.5pt;width:143.7pt;mso-position-horizontal-relative:page;mso-position-vertical-relative:page;z-index:-251608064;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&#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4LsTarUBAAB4AwAADgAAAAAAAAABACAAAAAnAQAAZHJzL2Uyb0RvYy54bWxQSwUGAAAA&#10;AAYABgBZAQAATgUAAAAA&#10;">
              <v:fill on="f" focussize="0,0"/>
              <v:stroke on="f"/>
              <v:imagedata o:title=""/>
              <o:lock v:ext="edit" aspectratio="f"/>
              <v:textbox inset="0mm,0mm,0mm,0mm">
                <w:txbxContent>
                  <w:p w14:paraId="7195C47C">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08416"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88" name="Textbox 18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30063EFB">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61</w:t>
                          </w:r>
                        </w:p>
                      </w:txbxContent>
                    </wps:txbx>
                    <wps:bodyPr wrap="square" lIns="0" tIns="0" rIns="0" bIns="0" rtlCol="0">
                      <a:noAutofit/>
                    </wps:bodyPr>
                  </wps:wsp>
                </a:graphicData>
              </a:graphic>
            </wp:anchor>
          </w:drawing>
        </mc:Choice>
        <mc:Fallback>
          <w:pict>
            <v:shape id="Textbox 188" o:spid="_x0000_s1026" o:spt="202" type="#_x0000_t202" style="position:absolute;left:0pt;margin-left:41pt;margin-top:64.4pt;height:18.8pt;width:87.9pt;mso-position-horizontal-relative:page;mso-position-vertical-relative:page;z-index:-251608064;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PwcrgWzAQAAeAMAAA4AAAAAAAAAAQAgAAAAJwEAAGRycy9lMm9Eb2MueG1sUEsFBgAAAAAG&#10;AAYAWQEAAEwFAAAAAA==&#10;">
              <v:fill on="f" focussize="0,0"/>
              <v:stroke on="f"/>
              <v:imagedata o:title=""/>
              <o:lock v:ext="edit" aspectratio="f"/>
              <v:textbox inset="0mm,0mm,0mm,0mm">
                <w:txbxContent>
                  <w:p w14:paraId="30063EFB">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61</w:t>
                    </w:r>
                  </w:p>
                </w:txbxContent>
              </v:textbox>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47851">
    <w:pPr>
      <w:pStyle w:val="6"/>
      <w:spacing w:line="200" w:lineRule="exact"/>
      <w:rPr>
        <w:sz w:val="20"/>
      </w:rPr>
    </w:pPr>
    <w:r>
      <w:rPr>
        <w:sz w:val="20"/>
      </w:rPr>
      <mc:AlternateContent>
        <mc:Choice Requires="wps">
          <w:drawing>
            <wp:anchor distT="0" distB="0" distL="0" distR="0" simplePos="0" relativeHeight="251710464"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197" name="Textbox 19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169A0693">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197" o:spid="_x0000_s1026" o:spt="202" type="#_x0000_t202" style="position:absolute;left:0pt;margin-left:41pt;margin-top:44.4pt;height:11.5pt;width:143.7pt;mso-position-horizontal-relative:page;mso-position-vertical-relative:page;z-index:-251606016;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KkkcXLUBAAB4AwAADgAAAAAAAAABACAAAAAnAQAAZHJzL2Uyb0RvYy54bWxQSwUGAAAA&#10;AAYABgBZAQAATgUAAAAA&#10;">
              <v:fill on="f" focussize="0,0"/>
              <v:stroke on="f"/>
              <v:imagedata o:title=""/>
              <o:lock v:ext="edit" aspectratio="f"/>
              <v:textbox inset="0mm,0mm,0mm,0mm">
                <w:txbxContent>
                  <w:p w14:paraId="169A0693">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10464"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198" name="Textbox 19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19D83D4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64</w:t>
                          </w:r>
                        </w:p>
                      </w:txbxContent>
                    </wps:txbx>
                    <wps:bodyPr wrap="square" lIns="0" tIns="0" rIns="0" bIns="0" rtlCol="0">
                      <a:noAutofit/>
                    </wps:bodyPr>
                  </wps:wsp>
                </a:graphicData>
              </a:graphic>
            </wp:anchor>
          </w:drawing>
        </mc:Choice>
        <mc:Fallback>
          <w:pict>
            <v:shape id="Textbox 198" o:spid="_x0000_s1026" o:spt="202" type="#_x0000_t202" style="position:absolute;left:0pt;margin-left:41pt;margin-top:64.4pt;height:18.8pt;width:87.9pt;mso-position-horizontal-relative:page;mso-position-vertical-relative:page;z-index:-251606016;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A27qEztAEAAHgDAAAOAAAAAAAAAAEAIAAAACcBAABkcnMvZTJvRG9jLnhtbFBLBQYAAAAA&#10;BgAGAFkBAABNBQAAAAA=&#10;">
              <v:fill on="f" focussize="0,0"/>
              <v:stroke on="f"/>
              <v:imagedata o:title=""/>
              <o:lock v:ext="edit" aspectratio="f"/>
              <v:textbox inset="0mm,0mm,0mm,0mm">
                <w:txbxContent>
                  <w:p w14:paraId="19D83D4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64</w:t>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3DE22">
    <w:pPr>
      <w:pStyle w:val="6"/>
      <w:spacing w:line="200" w:lineRule="exact"/>
      <w:rPr>
        <w:sz w:val="20"/>
      </w:rPr>
    </w:pPr>
    <w:r>
      <w:rPr>
        <w:sz w:val="20"/>
      </w:rPr>
      <mc:AlternateContent>
        <mc:Choice Requires="wps">
          <w:drawing>
            <wp:anchor distT="0" distB="0" distL="0" distR="0" simplePos="0" relativeHeight="251712512"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207" name="Textbox 207"/>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5823BCC3">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07" o:spid="_x0000_s1026" o:spt="202" type="#_x0000_t202" style="position:absolute;left:0pt;margin-left:41pt;margin-top:44.4pt;height:11.5pt;width:143.7pt;mso-position-horizontal-relative:page;mso-position-vertical-relative:page;z-index:-251603968;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FUeUjbUBAAB4AwAADgAAAAAAAAABACAAAAAnAQAAZHJzL2Uyb0RvYy54bWxQSwUGAAAA&#10;AAYABgBZAQAATgUAAAAA&#10;">
              <v:fill on="f" focussize="0,0"/>
              <v:stroke on="f"/>
              <v:imagedata o:title=""/>
              <o:lock v:ext="edit" aspectratio="f"/>
              <v:textbox inset="0mm,0mm,0mm,0mm">
                <w:txbxContent>
                  <w:p w14:paraId="5823BCC3">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12512"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08" name="Textbox 208"/>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69F2792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66</w:t>
                          </w:r>
                        </w:p>
                      </w:txbxContent>
                    </wps:txbx>
                    <wps:bodyPr wrap="square" lIns="0" tIns="0" rIns="0" bIns="0" rtlCol="0">
                      <a:noAutofit/>
                    </wps:bodyPr>
                  </wps:wsp>
                </a:graphicData>
              </a:graphic>
            </wp:anchor>
          </w:drawing>
        </mc:Choice>
        <mc:Fallback>
          <w:pict>
            <v:shape id="Textbox 208" o:spid="_x0000_s1026" o:spt="202" type="#_x0000_t202" style="position:absolute;left:0pt;margin-left:41pt;margin-top:64.4pt;height:18.8pt;width:87.9pt;mso-position-horizontal-relative:page;mso-position-vertical-relative:page;z-index:-251603968;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AJ4CnitAEAAHgDAAAOAAAAAAAAAAEAIAAAACcBAABkcnMvZTJvRG9jLnhtbFBLBQYAAAAA&#10;BgAGAFkBAABNBQAAAAA=&#10;">
              <v:fill on="f" focussize="0,0"/>
              <v:stroke on="f"/>
              <v:imagedata o:title=""/>
              <o:lock v:ext="edit" aspectratio="f"/>
              <v:textbox inset="0mm,0mm,0mm,0mm">
                <w:txbxContent>
                  <w:p w14:paraId="69F27924">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66</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88CC5">
    <w:pPr>
      <w:pStyle w:val="6"/>
      <w:spacing w:line="200" w:lineRule="exact"/>
      <w:rPr>
        <w:sz w:val="20"/>
      </w:rPr>
    </w:pPr>
    <w:r>
      <w:rPr>
        <w:sz w:val="20"/>
      </w:rPr>
      <mc:AlternateContent>
        <mc:Choice Requires="wps">
          <w:drawing>
            <wp:anchor distT="0" distB="0" distL="0" distR="0" simplePos="0" relativeHeight="251714560"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219" name="Textbox 219"/>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0AC3EA41">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19" o:spid="_x0000_s1026" o:spt="202" type="#_x0000_t202" style="position:absolute;left:0pt;margin-left:41pt;margin-top:44.4pt;height:11.5pt;width:143.7pt;mso-position-horizontal-relative:page;mso-position-vertical-relative:page;z-index:-251601920;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c9vK9bUBAAB4AwAADgAAAAAAAAABACAAAAAnAQAAZHJzL2Uyb0RvYy54bWxQSwUGAAAA&#10;AAYABgBZAQAATgUAAAAA&#10;">
              <v:fill on="f" focussize="0,0"/>
              <v:stroke on="f"/>
              <v:imagedata o:title=""/>
              <o:lock v:ext="edit" aspectratio="f"/>
              <v:textbox inset="0mm,0mm,0mm,0mm">
                <w:txbxContent>
                  <w:p w14:paraId="0AC3EA41">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14560"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20" name="Textbox 220"/>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2733413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70</w:t>
                          </w:r>
                        </w:p>
                      </w:txbxContent>
                    </wps:txbx>
                    <wps:bodyPr wrap="square" lIns="0" tIns="0" rIns="0" bIns="0" rtlCol="0">
                      <a:noAutofit/>
                    </wps:bodyPr>
                  </wps:wsp>
                </a:graphicData>
              </a:graphic>
            </wp:anchor>
          </w:drawing>
        </mc:Choice>
        <mc:Fallback>
          <w:pict>
            <v:shape id="Textbox 220" o:spid="_x0000_s1026" o:spt="202" type="#_x0000_t202" style="position:absolute;left:0pt;margin-left:41pt;margin-top:64.4pt;height:18.8pt;width:87.9pt;mso-position-horizontal-relative:page;mso-position-vertical-relative:page;z-index:-251601920;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M3g9+uzAQAAeAMAAA4AAAAAAAAAAQAgAAAAJwEAAGRycy9lMm9Eb2MueG1sUEsFBgAAAAAG&#10;AAYAWQEAAEwFAAAAAA==&#10;">
              <v:fill on="f" focussize="0,0"/>
              <v:stroke on="f"/>
              <v:imagedata o:title=""/>
              <o:lock v:ext="edit" aspectratio="f"/>
              <v:textbox inset="0mm,0mm,0mm,0mm">
                <w:txbxContent>
                  <w:p w14:paraId="2733413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70</w:t>
                    </w:r>
                  </w:p>
                </w:txbxContent>
              </v:textbox>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5EB06">
    <w:pPr>
      <w:pStyle w:val="6"/>
      <w:spacing w:line="200" w:lineRule="exact"/>
      <w:rPr>
        <w:sz w:val="20"/>
      </w:rPr>
    </w:pPr>
    <w:r>
      <w:rPr>
        <w:sz w:val="20"/>
      </w:rPr>
      <mc:AlternateContent>
        <mc:Choice Requires="wps">
          <w:drawing>
            <wp:anchor distT="0" distB="0" distL="0" distR="0" simplePos="0" relativeHeight="251716608" behindDoc="1" locked="0" layoutInCell="1" allowOverlap="1">
              <wp:simplePos x="0" y="0"/>
              <wp:positionH relativeFrom="page">
                <wp:posOffset>520700</wp:posOffset>
              </wp:positionH>
              <wp:positionV relativeFrom="page">
                <wp:posOffset>563880</wp:posOffset>
              </wp:positionV>
              <wp:extent cx="1824990" cy="146050"/>
              <wp:effectExtent l="0" t="0" r="0" b="0"/>
              <wp:wrapNone/>
              <wp:docPr id="231" name="Textbox 231"/>
              <wp:cNvGraphicFramePr/>
              <a:graphic xmlns:a="http://schemas.openxmlformats.org/drawingml/2006/main">
                <a:graphicData uri="http://schemas.microsoft.com/office/word/2010/wordprocessingShape">
                  <wps:wsp>
                    <wps:cNvSpPr txBox="1"/>
                    <wps:spPr>
                      <a:xfrm>
                        <a:off x="0" y="0"/>
                        <a:ext cx="1824989" cy="146050"/>
                      </a:xfrm>
                      <a:prstGeom prst="rect">
                        <a:avLst/>
                      </a:prstGeom>
                    </wps:spPr>
                    <wps:txbx>
                      <w:txbxContent>
                        <w:p w14:paraId="5C8195B4">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31" o:spid="_x0000_s1026" o:spt="202" type="#_x0000_t202" style="position:absolute;left:0pt;margin-left:41pt;margin-top:44.4pt;height:11.5pt;width:143.7pt;mso-position-horizontal-relative:page;mso-position-vertical-relative:page;z-index:-251599872;mso-width-relative:page;mso-height-relative:page;" filled="f" stroked="f" coordsize="21600,21600" o:gfxdata="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5DNlI2AAAAAkBAAAPAAAAAAAAAAEAIAAAACIAAABkcnMvZG93bnJldi54bWxQSwECFAAUAAAA&#10;CACHTuJAt9sU/LUBAAB4AwAADgAAAAAAAAABACAAAAAnAQAAZHJzL2Uyb0RvYy54bWxQSwUGAAAA&#10;AAYABgBZAQAATgUAAAAA&#10;">
              <v:fill on="f" focussize="0,0"/>
              <v:stroke on="f"/>
              <v:imagedata o:title=""/>
              <o:lock v:ext="edit" aspectratio="f"/>
              <v:textbox inset="0mm,0mm,0mm,0mm">
                <w:txbxContent>
                  <w:p w14:paraId="5C8195B4">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16608"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32" name="Textbox 232"/>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47324B9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74</w:t>
                          </w:r>
                        </w:p>
                      </w:txbxContent>
                    </wps:txbx>
                    <wps:bodyPr wrap="square" lIns="0" tIns="0" rIns="0" bIns="0" rtlCol="0">
                      <a:noAutofit/>
                    </wps:bodyPr>
                  </wps:wsp>
                </a:graphicData>
              </a:graphic>
            </wp:anchor>
          </w:drawing>
        </mc:Choice>
        <mc:Fallback>
          <w:pict>
            <v:shape id="Textbox 232" o:spid="_x0000_s1026" o:spt="202" type="#_x0000_t202" style="position:absolute;left:0pt;margin-left:41pt;margin-top:64.4pt;height:18.8pt;width:87.9pt;mso-position-horizontal-relative:page;mso-position-vertical-relative:page;z-index:-251599872;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BTa4jEtAEAAHgDAAAOAAAAAAAAAAEAIAAAACcBAABkcnMvZTJvRG9jLnhtbFBLBQYAAAAA&#10;BgAGAFkBAABNBQAAAAA=&#10;">
              <v:fill on="f" focussize="0,0"/>
              <v:stroke on="f"/>
              <v:imagedata o:title=""/>
              <o:lock v:ext="edit" aspectratio="f"/>
              <v:textbox inset="0mm,0mm,0mm,0mm">
                <w:txbxContent>
                  <w:p w14:paraId="47324B9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74</w:t>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68CDA">
    <w:pPr>
      <w:pStyle w:val="6"/>
      <w:spacing w:line="200" w:lineRule="exact"/>
      <w:rPr>
        <w:sz w:val="20"/>
      </w:rPr>
    </w:pPr>
    <w:r>
      <w:rPr>
        <w:sz w:val="20"/>
      </w:rPr>
      <mc:AlternateContent>
        <mc:Choice Requires="wps">
          <w:drawing>
            <wp:anchor distT="0" distB="0" distL="0" distR="0" simplePos="0" relativeHeight="251718656" behindDoc="1" locked="0" layoutInCell="1" allowOverlap="1">
              <wp:simplePos x="0" y="0"/>
              <wp:positionH relativeFrom="page">
                <wp:posOffset>520700</wp:posOffset>
              </wp:positionH>
              <wp:positionV relativeFrom="page">
                <wp:posOffset>563880</wp:posOffset>
              </wp:positionV>
              <wp:extent cx="1854835" cy="146050"/>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1854835" cy="146050"/>
                      </a:xfrm>
                      <a:prstGeom prst="rect">
                        <a:avLst/>
                      </a:prstGeom>
                    </wps:spPr>
                    <wps:txbx>
                      <w:txbxContent>
                        <w:p w14:paraId="4C1EDA00">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41" o:spid="_x0000_s1026" o:spt="202" type="#_x0000_t202" style="position:absolute;left:0pt;margin-left:41pt;margin-top:44.4pt;height:11.5pt;width:146.05pt;mso-position-horizontal-relative:page;mso-position-vertical-relative:page;z-index:-251597824;mso-width-relative:page;mso-height-relative:page;" filled="f" stroked="f" coordsize="21600,21600" o:gfxdata="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mG7p2AAAAAkBAAAPAAAAAAAAAAEAIAAAACIAAABkcnMvZG93bnJldi54bWxQSwECFAAUAAAA&#10;CACHTuJAgZ5BcLUBAAB4AwAADgAAAAAAAAABACAAAAAnAQAAZHJzL2Uyb0RvYy54bWxQSwUGAAAA&#10;AAYABgBZAQAATgUAAAAA&#10;">
              <v:fill on="f" focussize="0,0"/>
              <v:stroke on="f"/>
              <v:imagedata o:title=""/>
              <o:lock v:ext="edit" aspectratio="f"/>
              <v:textbox inset="0mm,0mm,0mm,0mm">
                <w:txbxContent>
                  <w:p w14:paraId="4C1EDA00">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18656"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42" name="Textbox 242"/>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103FD042">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77</w:t>
                          </w:r>
                        </w:p>
                      </w:txbxContent>
                    </wps:txbx>
                    <wps:bodyPr wrap="square" lIns="0" tIns="0" rIns="0" bIns="0" rtlCol="0">
                      <a:noAutofit/>
                    </wps:bodyPr>
                  </wps:wsp>
                </a:graphicData>
              </a:graphic>
            </wp:anchor>
          </w:drawing>
        </mc:Choice>
        <mc:Fallback>
          <w:pict>
            <v:shape id="Textbox 242" o:spid="_x0000_s1026" o:spt="202" type="#_x0000_t202" style="position:absolute;left:0pt;margin-left:41pt;margin-top:64.4pt;height:18.8pt;width:87.9pt;mso-position-horizontal-relative:page;mso-position-vertical-relative:page;z-index:-251597824;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Alt6dGtAEAAHgDAAAOAAAAAAAAAAEAIAAAACcBAABkcnMvZTJvRG9jLnhtbFBLBQYAAAAA&#10;BgAGAFkBAABNBQAAAAA=&#10;">
              <v:fill on="f" focussize="0,0"/>
              <v:stroke on="f"/>
              <v:imagedata o:title=""/>
              <o:lock v:ext="edit" aspectratio="f"/>
              <v:textbox inset="0mm,0mm,0mm,0mm">
                <w:txbxContent>
                  <w:p w14:paraId="103FD042">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77</w:t>
                    </w:r>
                  </w:p>
                </w:txbxContent>
              </v:textbox>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99E00">
    <w:pPr>
      <w:pStyle w:val="6"/>
      <w:spacing w:line="200" w:lineRule="exact"/>
      <w:rPr>
        <w:sz w:val="20"/>
      </w:rPr>
    </w:pPr>
    <w:r>
      <w:rPr>
        <w:sz w:val="20"/>
      </w:rPr>
      <mc:AlternateContent>
        <mc:Choice Requires="wps">
          <w:drawing>
            <wp:anchor distT="0" distB="0" distL="0" distR="0" simplePos="0" relativeHeight="251720704" behindDoc="1" locked="0" layoutInCell="1" allowOverlap="1">
              <wp:simplePos x="0" y="0"/>
              <wp:positionH relativeFrom="page">
                <wp:posOffset>520700</wp:posOffset>
              </wp:positionH>
              <wp:positionV relativeFrom="page">
                <wp:posOffset>563880</wp:posOffset>
              </wp:positionV>
              <wp:extent cx="1854835" cy="146050"/>
              <wp:effectExtent l="0" t="0" r="0" b="0"/>
              <wp:wrapNone/>
              <wp:docPr id="253" name="Textbox 253"/>
              <wp:cNvGraphicFramePr/>
              <a:graphic xmlns:a="http://schemas.openxmlformats.org/drawingml/2006/main">
                <a:graphicData uri="http://schemas.microsoft.com/office/word/2010/wordprocessingShape">
                  <wps:wsp>
                    <wps:cNvSpPr txBox="1"/>
                    <wps:spPr>
                      <a:xfrm>
                        <a:off x="0" y="0"/>
                        <a:ext cx="1854835" cy="146050"/>
                      </a:xfrm>
                      <a:prstGeom prst="rect">
                        <a:avLst/>
                      </a:prstGeom>
                    </wps:spPr>
                    <wps:txbx>
                      <w:txbxContent>
                        <w:p w14:paraId="0987FE1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53" o:spid="_x0000_s1026" o:spt="202" type="#_x0000_t202" style="position:absolute;left:0pt;margin-left:41pt;margin-top:44.4pt;height:11.5pt;width:146.05pt;mso-position-horizontal-relative:page;mso-position-vertical-relative:page;z-index:-251595776;mso-width-relative:page;mso-height-relative:page;" filled="f" stroked="f" coordsize="21600,21600" o:gfxdata="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mG7p2AAAAAkBAAAPAAAAAAAAAAEAIAAAACIAAABkcnMvZG93bnJldi54bWxQSwECFAAUAAAA&#10;CACHTuJAHxU+X7UBAAB4AwAADgAAAAAAAAABACAAAAAnAQAAZHJzL2Uyb0RvYy54bWxQSwUGAAAA&#10;AAYABgBZAQAATgUAAAAA&#10;">
              <v:fill on="f" focussize="0,0"/>
              <v:stroke on="f"/>
              <v:imagedata o:title=""/>
              <o:lock v:ext="edit" aspectratio="f"/>
              <v:textbox inset="0mm,0mm,0mm,0mm">
                <w:txbxContent>
                  <w:p w14:paraId="0987FE1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20704"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54" name="Textbox 254"/>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3F2E2F0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81</w:t>
                          </w:r>
                        </w:p>
                      </w:txbxContent>
                    </wps:txbx>
                    <wps:bodyPr wrap="square" lIns="0" tIns="0" rIns="0" bIns="0" rtlCol="0">
                      <a:noAutofit/>
                    </wps:bodyPr>
                  </wps:wsp>
                </a:graphicData>
              </a:graphic>
            </wp:anchor>
          </w:drawing>
        </mc:Choice>
        <mc:Fallback>
          <w:pict>
            <v:shape id="Textbox 254" o:spid="_x0000_s1026" o:spt="202" type="#_x0000_t202" style="position:absolute;left:0pt;margin-left:41pt;margin-top:64.4pt;height:18.8pt;width:87.9pt;mso-position-horizontal-relative:page;mso-position-vertical-relative:page;z-index:-251595776;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sIPaF2AAAAAoBAAAPAAAAAAAAAAEAIAAAACIAAABkcnMvZG93bnJldi54bWxQSwECFAAUAAAA&#10;CACHTuJAE844W7UBAAB4AwAADgAAAAAAAAABACAAAAAnAQAAZHJzL2Uyb0RvYy54bWxQSwUGAAAA&#10;AAYABgBZAQAATgUAAAAA&#10;">
              <v:fill on="f" focussize="0,0"/>
              <v:stroke on="f"/>
              <v:imagedata o:title=""/>
              <o:lock v:ext="edit" aspectratio="f"/>
              <v:textbox inset="0mm,0mm,0mm,0mm">
                <w:txbxContent>
                  <w:p w14:paraId="3F2E2F0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81</w:t>
                    </w:r>
                  </w:p>
                </w:txbxContent>
              </v:textbox>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EC571">
    <w:pPr>
      <w:pStyle w:val="6"/>
      <w:spacing w:line="200" w:lineRule="exact"/>
      <w:rPr>
        <w:sz w:val="20"/>
      </w:rPr>
    </w:pPr>
    <w:r>
      <w:rPr>
        <w:sz w:val="20"/>
      </w:rPr>
      <mc:AlternateContent>
        <mc:Choice Requires="wps">
          <w:drawing>
            <wp:anchor distT="0" distB="0" distL="0" distR="0" simplePos="0" relativeHeight="251722752" behindDoc="1" locked="0" layoutInCell="1" allowOverlap="1">
              <wp:simplePos x="0" y="0"/>
              <wp:positionH relativeFrom="page">
                <wp:posOffset>520700</wp:posOffset>
              </wp:positionH>
              <wp:positionV relativeFrom="page">
                <wp:posOffset>563880</wp:posOffset>
              </wp:positionV>
              <wp:extent cx="1854835" cy="146050"/>
              <wp:effectExtent l="0" t="0" r="0" b="0"/>
              <wp:wrapNone/>
              <wp:docPr id="270" name="Textbox 270"/>
              <wp:cNvGraphicFramePr/>
              <a:graphic xmlns:a="http://schemas.openxmlformats.org/drawingml/2006/main">
                <a:graphicData uri="http://schemas.microsoft.com/office/word/2010/wordprocessingShape">
                  <wps:wsp>
                    <wps:cNvSpPr txBox="1"/>
                    <wps:spPr>
                      <a:xfrm>
                        <a:off x="0" y="0"/>
                        <a:ext cx="1854835" cy="146050"/>
                      </a:xfrm>
                      <a:prstGeom prst="rect">
                        <a:avLst/>
                      </a:prstGeom>
                    </wps:spPr>
                    <wps:txbx>
                      <w:txbxContent>
                        <w:p w14:paraId="0115954C">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70" o:spid="_x0000_s1026" o:spt="202" type="#_x0000_t202" style="position:absolute;left:0pt;margin-left:41pt;margin-top:44.4pt;height:11.5pt;width:146.05pt;mso-position-horizontal-relative:page;mso-position-vertical-relative:page;z-index:-251593728;mso-width-relative:page;mso-height-relative:page;" filled="f" stroked="f" coordsize="21600,21600" o:gfxdata="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mG7p2AAAAAkBAAAPAAAAAAAAAAEAIAAAACIAAABkcnMvZG93bnJldi54bWxQSwECFAAUAAAA&#10;CACHTuJAdbXpJrUBAAB4AwAADgAAAAAAAAABACAAAAAnAQAAZHJzL2Uyb0RvYy54bWxQSwUGAAAA&#10;AAYABgBZAQAATgUAAAAA&#10;">
              <v:fill on="f" focussize="0,0"/>
              <v:stroke on="f"/>
              <v:imagedata o:title=""/>
              <o:lock v:ext="edit" aspectratio="f"/>
              <v:textbox inset="0mm,0mm,0mm,0mm">
                <w:txbxContent>
                  <w:p w14:paraId="0115954C">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22752"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71" name="Textbox 271"/>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6D85D3A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85</w:t>
                          </w:r>
                        </w:p>
                      </w:txbxContent>
                    </wps:txbx>
                    <wps:bodyPr wrap="square" lIns="0" tIns="0" rIns="0" bIns="0" rtlCol="0">
                      <a:noAutofit/>
                    </wps:bodyPr>
                  </wps:wsp>
                </a:graphicData>
              </a:graphic>
            </wp:anchor>
          </w:drawing>
        </mc:Choice>
        <mc:Fallback>
          <w:pict>
            <v:shape id="Textbox 271" o:spid="_x0000_s1026" o:spt="202" type="#_x0000_t202" style="position:absolute;left:0pt;margin-left:41pt;margin-top:64.4pt;height:18.8pt;width:87.9pt;mso-position-horizontal-relative:page;mso-position-vertical-relative:page;z-index:-251593728;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CF5X8JtAEAAHgDAAAOAAAAAAAAAAEAIAAAACcBAABkcnMvZTJvRG9jLnhtbFBLBQYAAAAA&#10;BgAGAFkBAABNBQAAAAA=&#10;">
              <v:fill on="f" focussize="0,0"/>
              <v:stroke on="f"/>
              <v:imagedata o:title=""/>
              <o:lock v:ext="edit" aspectratio="f"/>
              <v:textbox inset="0mm,0mm,0mm,0mm">
                <w:txbxContent>
                  <w:p w14:paraId="6D85D3A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85</w:t>
                    </w:r>
                  </w:p>
                </w:txbxContent>
              </v:textbox>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B87C2">
    <w:pPr>
      <w:pStyle w:val="6"/>
      <w:spacing w:line="200" w:lineRule="exact"/>
      <w:rPr>
        <w:sz w:val="20"/>
      </w:rPr>
    </w:pPr>
    <w:r>
      <w:rPr>
        <w:sz w:val="20"/>
      </w:rPr>
      <mc:AlternateContent>
        <mc:Choice Requires="wps">
          <w:drawing>
            <wp:anchor distT="0" distB="0" distL="0" distR="0" simplePos="0" relativeHeight="251724800" behindDoc="1" locked="0" layoutInCell="1" allowOverlap="1">
              <wp:simplePos x="0" y="0"/>
              <wp:positionH relativeFrom="page">
                <wp:posOffset>520700</wp:posOffset>
              </wp:positionH>
              <wp:positionV relativeFrom="page">
                <wp:posOffset>563880</wp:posOffset>
              </wp:positionV>
              <wp:extent cx="1633220" cy="146050"/>
              <wp:effectExtent l="0" t="0" r="0" b="0"/>
              <wp:wrapNone/>
              <wp:docPr id="280" name="Textbox 280"/>
              <wp:cNvGraphicFramePr/>
              <a:graphic xmlns:a="http://schemas.openxmlformats.org/drawingml/2006/main">
                <a:graphicData uri="http://schemas.microsoft.com/office/word/2010/wordprocessingShape">
                  <wps:wsp>
                    <wps:cNvSpPr txBox="1"/>
                    <wps:spPr>
                      <a:xfrm>
                        <a:off x="0" y="0"/>
                        <a:ext cx="1633220" cy="146050"/>
                      </a:xfrm>
                      <a:prstGeom prst="rect">
                        <a:avLst/>
                      </a:prstGeom>
                    </wps:spPr>
                    <wps:txbx>
                      <w:txbxContent>
                        <w:p w14:paraId="16955AAA">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80" o:spid="_x0000_s1026" o:spt="202" type="#_x0000_t202" style="position:absolute;left:0pt;margin-left:41pt;margin-top:44.4pt;height:11.5pt;width:128.6pt;mso-position-horizontal-relative:page;mso-position-vertical-relative:page;z-index:-251591680;mso-width-relative:page;mso-height-relative:page;" filled="f" stroked="f" coordsize="21600,21600" o:gfxdata="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thoDYAAAACQEAAA8AAAAAAAAAAQAgAAAAIgAAAGRycy9kb3ducmV2LnhtbFBLAQIUABQAAAAI&#10;AIdO4kA547QXtAEAAHgDAAAOAAAAAAAAAAEAIAAAACcBAABkcnMvZTJvRG9jLnhtbFBLBQYAAAAA&#10;BgAGAFkBAABNBQAAAAA=&#10;">
              <v:fill on="f" focussize="0,0"/>
              <v:stroke on="f"/>
              <v:imagedata o:title=""/>
              <o:lock v:ext="edit" aspectratio="f"/>
              <v:textbox inset="0mm,0mm,0mm,0mm">
                <w:txbxContent>
                  <w:p w14:paraId="16955AAA">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24800"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81" name="Textbox 281"/>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03699DD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88</w:t>
                          </w:r>
                        </w:p>
                      </w:txbxContent>
                    </wps:txbx>
                    <wps:bodyPr wrap="square" lIns="0" tIns="0" rIns="0" bIns="0" rtlCol="0">
                      <a:noAutofit/>
                    </wps:bodyPr>
                  </wps:wsp>
                </a:graphicData>
              </a:graphic>
            </wp:anchor>
          </w:drawing>
        </mc:Choice>
        <mc:Fallback>
          <w:pict>
            <v:shape id="Textbox 281" o:spid="_x0000_s1026" o:spt="202" type="#_x0000_t202" style="position:absolute;left:0pt;margin-left:41pt;margin-top:64.4pt;height:18.8pt;width:87.9pt;mso-position-horizontal-relative:page;mso-position-vertical-relative:page;z-index:-251591680;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CD2hdgAAAAKAQAADwAAAAAAAAABACAAAAAiAAAAZHJzL2Rvd25yZXYueG1sUEsBAhQAFAAAAAgA&#10;h07iQOKpXuCzAQAAeAMAAA4AAAAAAAAAAQAgAAAAJwEAAGRycy9lMm9Eb2MueG1sUEsFBgAAAAAG&#10;AAYAWQEAAEwFAAAAAA==&#10;">
              <v:fill on="f" focussize="0,0"/>
              <v:stroke on="f"/>
              <v:imagedata o:title=""/>
              <o:lock v:ext="edit" aspectratio="f"/>
              <v:textbox inset="0mm,0mm,0mm,0mm">
                <w:txbxContent>
                  <w:p w14:paraId="03699DD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88</w:t>
                    </w:r>
                  </w:p>
                </w:txbxContent>
              </v:textbox>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78131">
    <w:pPr>
      <w:pStyle w:val="6"/>
      <w:spacing w:line="200" w:lineRule="exact"/>
      <w:rPr>
        <w:sz w:val="20"/>
      </w:rPr>
    </w:pPr>
    <w:r>
      <w:rPr>
        <w:sz w:val="20"/>
      </w:rPr>
      <mc:AlternateContent>
        <mc:Choice Requires="wps">
          <w:drawing>
            <wp:anchor distT="0" distB="0" distL="0" distR="0" simplePos="0" relativeHeight="251726848" behindDoc="1" locked="0" layoutInCell="1" allowOverlap="1">
              <wp:simplePos x="0" y="0"/>
              <wp:positionH relativeFrom="page">
                <wp:posOffset>520700</wp:posOffset>
              </wp:positionH>
              <wp:positionV relativeFrom="page">
                <wp:posOffset>563880</wp:posOffset>
              </wp:positionV>
              <wp:extent cx="1633220" cy="146050"/>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633220" cy="146050"/>
                      </a:xfrm>
                      <a:prstGeom prst="rect">
                        <a:avLst/>
                      </a:prstGeom>
                    </wps:spPr>
                    <wps:txbx>
                      <w:txbxContent>
                        <w:p w14:paraId="4C426333">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288" o:spid="_x0000_s1026" o:spt="202" type="#_x0000_t202" style="position:absolute;left:0pt;margin-left:41pt;margin-top:44.4pt;height:11.5pt;width:128.6pt;mso-position-horizontal-relative:page;mso-position-vertical-relative:page;z-index:-251589632;mso-width-relative:page;mso-height-relative:page;" filled="f" stroked="f" coordsize="21600,21600" o:gfxdata="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9thoDYAAAACQEAAA8AAAAAAAAAAQAgAAAAIgAAAGRycy9kb3ducmV2LnhtbFBLAQIUABQAAAAI&#10;AIdO4kBpBnVytAEAAHgDAAAOAAAAAAAAAAEAIAAAACcBAABkcnMvZTJvRG9jLnhtbFBLBQYAAAAA&#10;BgAGAFkBAABNBQAAAAA=&#10;">
              <v:fill on="f" focussize="0,0"/>
              <v:stroke on="f"/>
              <v:imagedata o:title=""/>
              <o:lock v:ext="edit" aspectratio="f"/>
              <v:textbox inset="0mm,0mm,0mm,0mm">
                <w:txbxContent>
                  <w:p w14:paraId="4C426333">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26848"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289" name="Textbox 289"/>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282FA40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90</w:t>
                          </w:r>
                        </w:p>
                      </w:txbxContent>
                    </wps:txbx>
                    <wps:bodyPr wrap="square" lIns="0" tIns="0" rIns="0" bIns="0" rtlCol="0">
                      <a:noAutofit/>
                    </wps:bodyPr>
                  </wps:wsp>
                </a:graphicData>
              </a:graphic>
            </wp:anchor>
          </w:drawing>
        </mc:Choice>
        <mc:Fallback>
          <w:pict>
            <v:shape id="Textbox 289" o:spid="_x0000_s1026" o:spt="202" type="#_x0000_t202" style="position:absolute;left:0pt;margin-left:41pt;margin-top:64.4pt;height:18.8pt;width:87.9pt;mso-position-horizontal-relative:page;mso-position-vertical-relative:page;z-index:-251589632;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sIPaF2AAAAAoBAAAPAAAAAAAAAAEAIAAAACIAAABkcnMvZG93bnJldi54bWxQSwECFAAUAAAA&#10;CACHTuJAskyfhbUBAAB4AwAADgAAAAAAAAABACAAAAAnAQAAZHJzL2Uyb0RvYy54bWxQSwUGAAAA&#10;AAYABgBZAQAATgUAAAAA&#10;">
              <v:fill on="f" focussize="0,0"/>
              <v:stroke on="f"/>
              <v:imagedata o:title=""/>
              <o:lock v:ext="edit" aspectratio="f"/>
              <v:textbox inset="0mm,0mm,0mm,0mm">
                <w:txbxContent>
                  <w:p w14:paraId="282FA40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90</w:t>
                    </w:r>
                  </w:p>
                </w:txbxContent>
              </v:textbox>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973E7">
    <w:pPr>
      <w:pStyle w:val="6"/>
      <w:spacing w:line="200" w:lineRule="exact"/>
      <w:rPr>
        <w:sz w:val="20"/>
      </w:rPr>
    </w:pPr>
    <w:r>
      <w:rPr>
        <w:sz w:val="20"/>
      </w:rPr>
      <mc:AlternateContent>
        <mc:Choice Requires="wps">
          <w:drawing>
            <wp:anchor distT="0" distB="0" distL="0" distR="0" simplePos="0" relativeHeight="251728896" behindDoc="1" locked="0" layoutInCell="1" allowOverlap="1">
              <wp:simplePos x="0" y="0"/>
              <wp:positionH relativeFrom="page">
                <wp:posOffset>520700</wp:posOffset>
              </wp:positionH>
              <wp:positionV relativeFrom="page">
                <wp:posOffset>563880</wp:posOffset>
              </wp:positionV>
              <wp:extent cx="1633220" cy="146050"/>
              <wp:effectExtent l="0" t="0" r="0" b="0"/>
              <wp:wrapNone/>
              <wp:docPr id="300" name="Textbox 300"/>
              <wp:cNvGraphicFramePr/>
              <a:graphic xmlns:a="http://schemas.openxmlformats.org/drawingml/2006/main">
                <a:graphicData uri="http://schemas.microsoft.com/office/word/2010/wordprocessingShape">
                  <wps:wsp>
                    <wps:cNvSpPr txBox="1"/>
                    <wps:spPr>
                      <a:xfrm>
                        <a:off x="0" y="0"/>
                        <a:ext cx="1633220" cy="146050"/>
                      </a:xfrm>
                      <a:prstGeom prst="rect">
                        <a:avLst/>
                      </a:prstGeom>
                    </wps:spPr>
                    <wps:txbx>
                      <w:txbxContent>
                        <w:p w14:paraId="0B3DDFF4">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00" o:spid="_x0000_s1026" o:spt="202" type="#_x0000_t202" style="position:absolute;left:0pt;margin-left:41pt;margin-top:44.4pt;height:11.5pt;width:128.6pt;mso-position-horizontal-relative:page;mso-position-vertical-relative:page;z-index:-251587584;mso-width-relative:page;mso-height-relative:page;" filled="f" stroked="f" coordsize="21600,21600" o:gfxdata="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22GgNgAAAAJAQAADwAAAAAAAAABACAAAAAiAAAAZHJzL2Rvd25yZXYueG1sUEsBAhQAFAAAAAgA&#10;h07iQHRXPQezAQAAeAMAAA4AAAAAAAAAAQAgAAAAJwEAAGRycy9lMm9Eb2MueG1sUEsFBgAAAAAG&#10;AAYAWQEAAEwFAAAAAA==&#10;">
              <v:fill on="f" focussize="0,0"/>
              <v:stroke on="f"/>
              <v:imagedata o:title=""/>
              <o:lock v:ext="edit" aspectratio="f"/>
              <v:textbox inset="0mm,0mm,0mm,0mm">
                <w:txbxContent>
                  <w:p w14:paraId="0B3DDFF4">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28896"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2673E38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94</w:t>
                          </w:r>
                        </w:p>
                      </w:txbxContent>
                    </wps:txbx>
                    <wps:bodyPr wrap="square" lIns="0" tIns="0" rIns="0" bIns="0" rtlCol="0">
                      <a:noAutofit/>
                    </wps:bodyPr>
                  </wps:wsp>
                </a:graphicData>
              </a:graphic>
            </wp:anchor>
          </w:drawing>
        </mc:Choice>
        <mc:Fallback>
          <w:pict>
            <v:shape id="Textbox 301" o:spid="_x0000_s1026" o:spt="202" type="#_x0000_t202" style="position:absolute;left:0pt;margin-left:41pt;margin-top:64.4pt;height:18.8pt;width:87.9pt;mso-position-horizontal-relative:page;mso-position-vertical-relative:page;z-index:-251587584;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CvHdfwtAEAAHgDAAAOAAAAAAAAAAEAIAAAACcBAABkcnMvZTJvRG9jLnhtbFBLBQYAAAAA&#10;BgAGAFkBAABNBQAAAAA=&#10;">
              <v:fill on="f" focussize="0,0"/>
              <v:stroke on="f"/>
              <v:imagedata o:title=""/>
              <o:lock v:ext="edit" aspectratio="f"/>
              <v:textbox inset="0mm,0mm,0mm,0mm">
                <w:txbxContent>
                  <w:p w14:paraId="2673E387">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94</w:t>
                    </w:r>
                  </w:p>
                </w:txbxContent>
              </v:textbox>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F08D">
    <w:pPr>
      <w:pStyle w:val="6"/>
      <w:spacing w:line="200" w:lineRule="exact"/>
      <w:rPr>
        <w:sz w:val="20"/>
      </w:rPr>
    </w:pPr>
    <w:r>
      <w:rPr>
        <w:sz w:val="20"/>
      </w:rPr>
      <mc:AlternateContent>
        <mc:Choice Requires="wps">
          <w:drawing>
            <wp:anchor distT="0" distB="0" distL="0" distR="0" simplePos="0" relativeHeight="251730944" behindDoc="1" locked="0" layoutInCell="1" allowOverlap="1">
              <wp:simplePos x="0" y="0"/>
              <wp:positionH relativeFrom="page">
                <wp:posOffset>520700</wp:posOffset>
              </wp:positionH>
              <wp:positionV relativeFrom="page">
                <wp:posOffset>563880</wp:posOffset>
              </wp:positionV>
              <wp:extent cx="1633220" cy="146050"/>
              <wp:effectExtent l="0" t="0" r="0" b="0"/>
              <wp:wrapNone/>
              <wp:docPr id="310" name="Textbox 310"/>
              <wp:cNvGraphicFramePr/>
              <a:graphic xmlns:a="http://schemas.openxmlformats.org/drawingml/2006/main">
                <a:graphicData uri="http://schemas.microsoft.com/office/word/2010/wordprocessingShape">
                  <wps:wsp>
                    <wps:cNvSpPr txBox="1"/>
                    <wps:spPr>
                      <a:xfrm>
                        <a:off x="0" y="0"/>
                        <a:ext cx="1633220" cy="146050"/>
                      </a:xfrm>
                      <a:prstGeom prst="rect">
                        <a:avLst/>
                      </a:prstGeom>
                    </wps:spPr>
                    <wps:txbx>
                      <w:txbxContent>
                        <w:p w14:paraId="2C43C5D9">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10" o:spid="_x0000_s1026" o:spt="202" type="#_x0000_t202" style="position:absolute;left:0pt;margin-left:41pt;margin-top:44.4pt;height:11.5pt;width:128.6pt;mso-position-horizontal-relative:page;mso-position-vertical-relative:page;z-index:-251585536;mso-width-relative:page;mso-height-relative:page;" filled="f" stroked="f" coordsize="21600,21600" o:gfxdata="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22GgNgAAAAJAQAADwAAAAAAAAABACAAAAAiAAAAZHJzL2Rvd25yZXYueG1sUEsBAhQAFAAAAAgA&#10;h07iQL6lMjGzAQAAeAMAAA4AAAAAAAAAAQAgAAAAJwEAAGRycy9lMm9Eb2MueG1sUEsFBgAAAAAG&#10;AAYAWQEAAEwFAAAAAA==&#10;">
              <v:fill on="f" focussize="0,0"/>
              <v:stroke on="f"/>
              <v:imagedata o:title=""/>
              <o:lock v:ext="edit" aspectratio="f"/>
              <v:textbox inset="0mm,0mm,0mm,0mm">
                <w:txbxContent>
                  <w:p w14:paraId="2C43C5D9">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z w:val="17"/>
                      </w:rPr>
                      <w:t>Basic-</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30944" behindDoc="1" locked="0" layoutInCell="1" allowOverlap="1">
              <wp:simplePos x="0" y="0"/>
              <wp:positionH relativeFrom="page">
                <wp:posOffset>520700</wp:posOffset>
              </wp:positionH>
              <wp:positionV relativeFrom="page">
                <wp:posOffset>817880</wp:posOffset>
              </wp:positionV>
              <wp:extent cx="1116330" cy="238760"/>
              <wp:effectExtent l="0" t="0" r="0" b="0"/>
              <wp:wrapNone/>
              <wp:docPr id="311" name="Textbox 311"/>
              <wp:cNvGraphicFramePr/>
              <a:graphic xmlns:a="http://schemas.openxmlformats.org/drawingml/2006/main">
                <a:graphicData uri="http://schemas.microsoft.com/office/word/2010/wordprocessingShape">
                  <wps:wsp>
                    <wps:cNvSpPr txBox="1"/>
                    <wps:spPr>
                      <a:xfrm>
                        <a:off x="0" y="0"/>
                        <a:ext cx="1116330" cy="238760"/>
                      </a:xfrm>
                      <a:prstGeom prst="rect">
                        <a:avLst/>
                      </a:prstGeom>
                    </wps:spPr>
                    <wps:txbx>
                      <w:txbxContent>
                        <w:p w14:paraId="49BBE698">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97</w:t>
                          </w:r>
                        </w:p>
                      </w:txbxContent>
                    </wps:txbx>
                    <wps:bodyPr wrap="square" lIns="0" tIns="0" rIns="0" bIns="0" rtlCol="0">
                      <a:noAutofit/>
                    </wps:bodyPr>
                  </wps:wsp>
                </a:graphicData>
              </a:graphic>
            </wp:anchor>
          </w:drawing>
        </mc:Choice>
        <mc:Fallback>
          <w:pict>
            <v:shape id="Textbox 311" o:spid="_x0000_s1026" o:spt="202" type="#_x0000_t202" style="position:absolute;left:0pt;margin-left:41pt;margin-top:64.4pt;height:18.8pt;width:87.9pt;mso-position-horizontal-relative:page;mso-position-vertical-relative:page;z-index:-251585536;mso-width-relative:page;mso-height-relative:page;" filled="f" stroked="f" coordsize="21600,21600" o:gfxdata="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g9oXYAAAACgEAAA8AAAAAAAAAAQAgAAAAIgAAAGRycy9kb3ducmV2LnhtbFBLAQIUABQAAAAI&#10;AIdO4kBl79jGtAEAAHgDAAAOAAAAAAAAAAEAIAAAACcBAABkcnMvZTJvRG9jLnhtbFBLBQYAAAAA&#10;BgAGAFkBAABNBQAAAAA=&#10;">
              <v:fill on="f" focussize="0,0"/>
              <v:stroke on="f"/>
              <v:imagedata o:title=""/>
              <o:lock v:ext="edit" aspectratio="f"/>
              <v:textbox inset="0mm,0mm,0mm,0mm">
                <w:txbxContent>
                  <w:p w14:paraId="49BBE698">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97</w:t>
                    </w:r>
                  </w:p>
                </w:txbxContent>
              </v:textbox>
            </v:shape>
          </w:pict>
        </mc:Fallback>
      </mc:AlternateConten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463F">
    <w:pPr>
      <w:pStyle w:val="6"/>
      <w:spacing w:line="200" w:lineRule="exact"/>
      <w:rPr>
        <w:sz w:val="20"/>
      </w:rPr>
    </w:pPr>
    <w:r>
      <w:rPr>
        <w:sz w:val="20"/>
      </w:rPr>
      <mc:AlternateContent>
        <mc:Choice Requires="wps">
          <w:drawing>
            <wp:anchor distT="0" distB="0" distL="0" distR="0" simplePos="0" relativeHeight="251732992" behindDoc="1" locked="0" layoutInCell="1" allowOverlap="1">
              <wp:simplePos x="0" y="0"/>
              <wp:positionH relativeFrom="page">
                <wp:posOffset>520700</wp:posOffset>
              </wp:positionH>
              <wp:positionV relativeFrom="page">
                <wp:posOffset>563880</wp:posOffset>
              </wp:positionV>
              <wp:extent cx="1501140" cy="146050"/>
              <wp:effectExtent l="0" t="0" r="0" b="0"/>
              <wp:wrapNone/>
              <wp:docPr id="322" name="Textbox 322"/>
              <wp:cNvGraphicFramePr/>
              <a:graphic xmlns:a="http://schemas.openxmlformats.org/drawingml/2006/main">
                <a:graphicData uri="http://schemas.microsoft.com/office/word/2010/wordprocessingShape">
                  <wps:wsp>
                    <wps:cNvSpPr txBox="1"/>
                    <wps:spPr>
                      <a:xfrm>
                        <a:off x="0" y="0"/>
                        <a:ext cx="1501140" cy="146050"/>
                      </a:xfrm>
                      <a:prstGeom prst="rect">
                        <a:avLst/>
                      </a:prstGeom>
                    </wps:spPr>
                    <wps:txbx>
                      <w:txbxContent>
                        <w:p w14:paraId="3BF55F52">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22" o:spid="_x0000_s1026" o:spt="202" type="#_x0000_t202" style="position:absolute;left:0pt;margin-left:41pt;margin-top:44.4pt;height:11.5pt;width:118.2pt;mso-position-horizontal-relative:page;mso-position-vertical-relative:page;z-index:-251583488;mso-width-relative:page;mso-height-relative:page;" filled="f" stroked="f" coordsize="21600,21600" o:gfxdata="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Xz8ntcAAAAJAQAADwAAAAAAAAABACAAAAAiAAAAZHJzL2Rvd25yZXYueG1sUEsBAhQAFAAAAAgA&#10;h07iQL2VWoW0AQAAeAMAAA4AAAAAAAAAAQAgAAAAJgEAAGRycy9lMm9Eb2MueG1sUEsFBgAAAAAG&#10;AAYAWQEAAEwFAAAAAA==&#10;">
              <v:fill on="f" focussize="0,0"/>
              <v:stroke on="f"/>
              <v:imagedata o:title=""/>
              <o:lock v:ext="edit" aspectratio="f"/>
              <v:textbox inset="0mm,0mm,0mm,0mm">
                <w:txbxContent>
                  <w:p w14:paraId="3BF55F52">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32992"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23" name="Textbox 32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5B8DD7F6">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101</w:t>
                          </w:r>
                        </w:p>
                      </w:txbxContent>
                    </wps:txbx>
                    <wps:bodyPr wrap="square" lIns="0" tIns="0" rIns="0" bIns="0" rtlCol="0">
                      <a:noAutofit/>
                    </wps:bodyPr>
                  </wps:wsp>
                </a:graphicData>
              </a:graphic>
            </wp:anchor>
          </w:drawing>
        </mc:Choice>
        <mc:Fallback>
          <w:pict>
            <v:shape id="Textbox 323" o:spid="_x0000_s1026" o:spt="202" type="#_x0000_t202" style="position:absolute;left:0pt;margin-left:41pt;margin-top:64.4pt;height:18.8pt;width:96.2pt;mso-position-horizontal-relative:page;mso-position-vertical-relative:page;z-index:-251583488;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CSA3UJtAEAAHgDAAAOAAAAAAAAAAEAIAAAACcBAABkcnMvZTJvRG9jLnhtbFBLBQYAAAAA&#10;BgAGAFkBAABNBQAAAAA=&#10;">
              <v:fill on="f" focussize="0,0"/>
              <v:stroke on="f"/>
              <v:imagedata o:title=""/>
              <o:lock v:ext="edit" aspectratio="f"/>
              <v:textbox inset="0mm,0mm,0mm,0mm">
                <w:txbxContent>
                  <w:p w14:paraId="5B8DD7F6">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101</w:t>
                    </w:r>
                  </w:p>
                </w:txbxContent>
              </v:textbox>
            </v:shape>
          </w:pict>
        </mc:Fallback>
      </mc:AlternateConten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1871E">
    <w:pPr>
      <w:pStyle w:val="6"/>
      <w:spacing w:line="200" w:lineRule="exact"/>
      <w:rPr>
        <w:sz w:val="20"/>
      </w:rPr>
    </w:pPr>
    <w:r>
      <w:rPr>
        <w:sz w:val="20"/>
      </w:rPr>
      <mc:AlternateContent>
        <mc:Choice Requires="wps">
          <w:drawing>
            <wp:anchor distT="0" distB="0" distL="0" distR="0" simplePos="0" relativeHeight="251735040" behindDoc="1" locked="0" layoutInCell="1" allowOverlap="1">
              <wp:simplePos x="0" y="0"/>
              <wp:positionH relativeFrom="page">
                <wp:posOffset>520700</wp:posOffset>
              </wp:positionH>
              <wp:positionV relativeFrom="page">
                <wp:posOffset>563880</wp:posOffset>
              </wp:positionV>
              <wp:extent cx="1501140" cy="146050"/>
              <wp:effectExtent l="0" t="0" r="0" b="0"/>
              <wp:wrapNone/>
              <wp:docPr id="332" name="Textbox 332"/>
              <wp:cNvGraphicFramePr/>
              <a:graphic xmlns:a="http://schemas.openxmlformats.org/drawingml/2006/main">
                <a:graphicData uri="http://schemas.microsoft.com/office/word/2010/wordprocessingShape">
                  <wps:wsp>
                    <wps:cNvSpPr txBox="1"/>
                    <wps:spPr>
                      <a:xfrm>
                        <a:off x="0" y="0"/>
                        <a:ext cx="1501140" cy="146050"/>
                      </a:xfrm>
                      <a:prstGeom prst="rect">
                        <a:avLst/>
                      </a:prstGeom>
                    </wps:spPr>
                    <wps:txbx>
                      <w:txbxContent>
                        <w:p w14:paraId="027C359A">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32" o:spid="_x0000_s1026" o:spt="202" type="#_x0000_t202" style="position:absolute;left:0pt;margin-left:41pt;margin-top:44.4pt;height:11.5pt;width:118.2pt;mso-position-horizontal-relative:page;mso-position-vertical-relative:page;z-index:-251581440;mso-width-relative:page;mso-height-relative:page;" filled="f" stroked="f" coordsize="21600,21600" o:gfxdata="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Xz8ntcAAAAJAQAADwAAAAAAAAABACAAAAAiAAAAZHJzL2Rvd25yZXYueG1sUEsBAhQAFAAAAAgA&#10;h07iQHdnVbO0AQAAeAMAAA4AAAAAAAAAAQAgAAAAJgEAAGRycy9lMm9Eb2MueG1sUEsFBgAAAAAG&#10;AAYAWQEAAEwFAAAAAA==&#10;">
              <v:fill on="f" focussize="0,0"/>
              <v:stroke on="f"/>
              <v:imagedata o:title=""/>
              <o:lock v:ext="edit" aspectratio="f"/>
              <v:textbox inset="0mm,0mm,0mm,0mm">
                <w:txbxContent>
                  <w:p w14:paraId="027C359A">
                    <w:pPr>
                      <w:spacing w:before="14"/>
                      <w:ind w:left="20" w:right="0" w:firstLine="0"/>
                      <w:jc w:val="left"/>
                      <w:rPr>
                        <w:rFonts w:ascii="Arial"/>
                        <w:b/>
                        <w:sz w:val="17"/>
                      </w:rPr>
                    </w:pPr>
                    <w:r>
                      <w:rPr>
                        <w:rFonts w:ascii="Arial"/>
                        <w:b/>
                        <w:color w:val="4C5666"/>
                        <w:sz w:val="17"/>
                      </w:rPr>
                      <w:t>Numerical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35040"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33" name="Textbox 33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1E05788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104</w:t>
                          </w:r>
                        </w:p>
                      </w:txbxContent>
                    </wps:txbx>
                    <wps:bodyPr wrap="square" lIns="0" tIns="0" rIns="0" bIns="0" rtlCol="0">
                      <a:noAutofit/>
                    </wps:bodyPr>
                  </wps:wsp>
                </a:graphicData>
              </a:graphic>
            </wp:anchor>
          </w:drawing>
        </mc:Choice>
        <mc:Fallback>
          <w:pict>
            <v:shape id="Textbox 333" o:spid="_x0000_s1026" o:spt="202" type="#_x0000_t202" style="position:absolute;left:0pt;margin-left:41pt;margin-top:64.4pt;height:18.8pt;width:96.2pt;mso-position-horizontal-relative:page;mso-position-vertical-relative:page;z-index:-251581440;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BY8Xo/tAEAAHgDAAAOAAAAAAAAAAEAIAAAACcBAABkcnMvZTJvRG9jLnhtbFBLBQYAAAAA&#10;BgAGAFkBAABNBQAAAAA=&#10;">
              <v:fill on="f" focussize="0,0"/>
              <v:stroke on="f"/>
              <v:imagedata o:title=""/>
              <o:lock v:ext="edit" aspectratio="f"/>
              <v:textbox inset="0mm,0mm,0mm,0mm">
                <w:txbxContent>
                  <w:p w14:paraId="1E05788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104</w:t>
                    </w:r>
                  </w:p>
                </w:txbxContent>
              </v:textbox>
            </v:shape>
          </w:pict>
        </mc:Fallback>
      </mc:AlternateConten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CC63B">
    <w:pPr>
      <w:pStyle w:val="6"/>
      <w:spacing w:line="200" w:lineRule="exact"/>
      <w:rPr>
        <w:sz w:val="20"/>
      </w:rPr>
    </w:pPr>
    <w:r>
      <w:rPr>
        <w:sz w:val="20"/>
      </w:rPr>
      <mc:AlternateContent>
        <mc:Choice Requires="wps">
          <w:drawing>
            <wp:anchor distT="0" distB="0" distL="0" distR="0" simplePos="0" relativeHeight="251737088"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40" name="Textbox 340"/>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4F186646">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40" o:spid="_x0000_s1026" o:spt="202" type="#_x0000_t202" style="position:absolute;left:0pt;margin-left:41pt;margin-top:44.4pt;height:11.5pt;width:120.55pt;mso-position-horizontal-relative:page;mso-position-vertical-relative:page;z-index:-251579392;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Al0kwttQEAAHgDAAAOAAAAAAAAAAEAIAAAACYBAABkcnMvZTJvRG9jLnhtbFBLBQYAAAAA&#10;BgAGAFkBAABNBQAAAAA=&#10;">
              <v:fill on="f" focussize="0,0"/>
              <v:stroke on="f"/>
              <v:imagedata o:title=""/>
              <o:lock v:ext="edit" aspectratio="f"/>
              <v:textbox inset="0mm,0mm,0mm,0mm">
                <w:txbxContent>
                  <w:p w14:paraId="4F186646">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37088"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41" name="Textbox 341"/>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59453E9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106</w:t>
                          </w:r>
                        </w:p>
                      </w:txbxContent>
                    </wps:txbx>
                    <wps:bodyPr wrap="square" lIns="0" tIns="0" rIns="0" bIns="0" rtlCol="0">
                      <a:noAutofit/>
                    </wps:bodyPr>
                  </wps:wsp>
                </a:graphicData>
              </a:graphic>
            </wp:anchor>
          </w:drawing>
        </mc:Choice>
        <mc:Fallback>
          <w:pict>
            <v:shape id="Textbox 341" o:spid="_x0000_s1026" o:spt="202" type="#_x0000_t202" style="position:absolute;left:0pt;margin-left:41pt;margin-top:64.4pt;height:18.8pt;width:96.2pt;mso-position-horizontal-relative:page;mso-position-vertical-relative:page;z-index:-251579392;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B6VCWktAEAAHgDAAAOAAAAAAAAAAEAIAAAACcBAABkcnMvZTJvRG9jLnhtbFBLBQYAAAAA&#10;BgAGAFkBAABNBQAAAAA=&#10;">
              <v:fill on="f" focussize="0,0"/>
              <v:stroke on="f"/>
              <v:imagedata o:title=""/>
              <o:lock v:ext="edit" aspectratio="f"/>
              <v:textbox inset="0mm,0mm,0mm,0mm">
                <w:txbxContent>
                  <w:p w14:paraId="59453E9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106</w:t>
                    </w:r>
                  </w:p>
                </w:txbxContent>
              </v:textbox>
            </v:shape>
          </w:pict>
        </mc:Fallback>
      </mc:AlternateConten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071EF">
    <w:pPr>
      <w:pStyle w:val="6"/>
      <w:spacing w:line="200" w:lineRule="exact"/>
      <w:rPr>
        <w:sz w:val="20"/>
      </w:rPr>
    </w:pPr>
    <w:r>
      <w:rPr>
        <w:sz w:val="20"/>
      </w:rPr>
      <mc:AlternateContent>
        <mc:Choice Requires="wps">
          <w:drawing>
            <wp:anchor distT="0" distB="0" distL="0" distR="0" simplePos="0" relativeHeight="251739136"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48" name="Textbox 348"/>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3DC5D890">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48" o:spid="_x0000_s1026" o:spt="202" type="#_x0000_t202" style="position:absolute;left:0pt;margin-left:41pt;margin-top:44.4pt;height:11.5pt;width:120.55pt;mso-position-horizontal-relative:page;mso-position-vertical-relative:page;z-index:-251577344;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B1N41ItQEAAHgDAAAOAAAAAAAAAAEAIAAAACYBAABkcnMvZTJvRG9jLnhtbFBLBQYAAAAA&#10;BgAGAFkBAABNBQAAAAA=&#10;">
              <v:fill on="f" focussize="0,0"/>
              <v:stroke on="f"/>
              <v:imagedata o:title=""/>
              <o:lock v:ext="edit" aspectratio="f"/>
              <v:textbox inset="0mm,0mm,0mm,0mm">
                <w:txbxContent>
                  <w:p w14:paraId="3DC5D890">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39136"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49" name="Textbox 349"/>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5DB1241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108</w:t>
                          </w:r>
                        </w:p>
                      </w:txbxContent>
                    </wps:txbx>
                    <wps:bodyPr wrap="square" lIns="0" tIns="0" rIns="0" bIns="0" rtlCol="0">
                      <a:noAutofit/>
                    </wps:bodyPr>
                  </wps:wsp>
                </a:graphicData>
              </a:graphic>
            </wp:anchor>
          </w:drawing>
        </mc:Choice>
        <mc:Fallback>
          <w:pict>
            <v:shape id="Textbox 349" o:spid="_x0000_s1026" o:spt="202" type="#_x0000_t202" style="position:absolute;left:0pt;margin-left:41pt;margin-top:64.4pt;height:18.8pt;width:96.2pt;mso-position-horizontal-relative:page;mso-position-vertical-relative:page;z-index:-251577344;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KrHkwbUBAAB4AwAADgAAAAAAAAABACAAAAAnAQAAZHJzL2Uyb0RvYy54bWxQSwUGAAAA&#10;AAYABgBZAQAATgUAAAAA&#10;">
              <v:fill on="f" focussize="0,0"/>
              <v:stroke on="f"/>
              <v:imagedata o:title=""/>
              <o:lock v:ext="edit" aspectratio="f"/>
              <v:textbox inset="0mm,0mm,0mm,0mm">
                <w:txbxContent>
                  <w:p w14:paraId="5DB1241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108</w:t>
                    </w:r>
                  </w:p>
                </w:txbxContent>
              </v:textbox>
            </v:shape>
          </w:pict>
        </mc:Fallback>
      </mc:AlternateConten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9959C">
    <w:pPr>
      <w:pStyle w:val="6"/>
      <w:spacing w:line="200" w:lineRule="exact"/>
      <w:rPr>
        <w:sz w:val="20"/>
      </w:rPr>
    </w:pPr>
    <w:r>
      <w:rPr>
        <w:sz w:val="20"/>
      </w:rPr>
      <mc:AlternateContent>
        <mc:Choice Requires="wps">
          <w:drawing>
            <wp:anchor distT="0" distB="0" distL="0" distR="0" simplePos="0" relativeHeight="251741184"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56" name="Textbox 356"/>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2FAC57F2">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56" o:spid="_x0000_s1026" o:spt="202" type="#_x0000_t202" style="position:absolute;left:0pt;margin-left:41pt;margin-top:44.4pt;height:11.5pt;width:120.55pt;mso-position-horizontal-relative:page;mso-position-vertical-relative:page;z-index:-251575296;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ATq9MwtQEAAHgDAAAOAAAAAAAAAAEAIAAAACYBAABkcnMvZTJvRG9jLnhtbFBLBQYAAAAA&#10;BgAGAFkBAABNBQAAAAA=&#10;">
              <v:fill on="f" focussize="0,0"/>
              <v:stroke on="f"/>
              <v:imagedata o:title=""/>
              <o:lock v:ext="edit" aspectratio="f"/>
              <v:textbox inset="0mm,0mm,0mm,0mm">
                <w:txbxContent>
                  <w:p w14:paraId="2FAC57F2">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41184"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57" name="Textbox 357"/>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5436F12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110</w:t>
                          </w:r>
                        </w:p>
                      </w:txbxContent>
                    </wps:txbx>
                    <wps:bodyPr wrap="square" lIns="0" tIns="0" rIns="0" bIns="0" rtlCol="0">
                      <a:noAutofit/>
                    </wps:bodyPr>
                  </wps:wsp>
                </a:graphicData>
              </a:graphic>
            </wp:anchor>
          </w:drawing>
        </mc:Choice>
        <mc:Fallback>
          <w:pict>
            <v:shape id="Textbox 357" o:spid="_x0000_s1026" o:spt="202" type="#_x0000_t202" style="position:absolute;left:0pt;margin-left:41pt;margin-top:64.4pt;height:18.8pt;width:96.2pt;mso-position-horizontal-relative:page;mso-position-vertical-relative:page;z-index:-251575296;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&#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TC26ubUBAAB4AwAADgAAAAAAAAABACAAAAAnAQAAZHJzL2Uyb0RvYy54bWxQSwUGAAAA&#10;AAYABgBZAQAATgUAAAAA&#10;">
              <v:fill on="f" focussize="0,0"/>
              <v:stroke on="f"/>
              <v:imagedata o:title=""/>
              <o:lock v:ext="edit" aspectratio="f"/>
              <v:textbox inset="0mm,0mm,0mm,0mm">
                <w:txbxContent>
                  <w:p w14:paraId="5436F12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110</w:t>
                    </w:r>
                  </w:p>
                </w:txbxContent>
              </v:textbox>
            </v:shape>
          </w:pict>
        </mc:Fallback>
      </mc:AlternateConten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153DF">
    <w:pPr>
      <w:pStyle w:val="6"/>
      <w:spacing w:line="200" w:lineRule="exact"/>
      <w:rPr>
        <w:sz w:val="20"/>
      </w:rPr>
    </w:pPr>
    <w:r>
      <w:rPr>
        <w:sz w:val="20"/>
      </w:rPr>
      <mc:AlternateContent>
        <mc:Choice Requires="wps">
          <w:drawing>
            <wp:anchor distT="0" distB="0" distL="0" distR="0" simplePos="0" relativeHeight="251743232"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64" name="Textbox 364"/>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2820EC93">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64" o:spid="_x0000_s1026" o:spt="202" type="#_x0000_t202" style="position:absolute;left:0pt;margin-left:41pt;margin-top:44.4pt;height:11.5pt;width:120.55pt;mso-position-horizontal-relative:page;mso-position-vertical-relative:page;z-index:-251573248;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AZxbNztQEAAHgDAAAOAAAAAAAAAAEAIAAAACYBAABkcnMvZTJvRG9jLnhtbFBLBQYAAAAA&#10;BgAGAFkBAABNBQAAAAA=&#10;">
              <v:fill on="f" focussize="0,0"/>
              <v:stroke on="f"/>
              <v:imagedata o:title=""/>
              <o:lock v:ext="edit" aspectratio="f"/>
              <v:textbox inset="0mm,0mm,0mm,0mm">
                <w:txbxContent>
                  <w:p w14:paraId="2820EC93">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43232"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65" name="Textbox 365"/>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179DE1B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112</w:t>
                          </w:r>
                        </w:p>
                      </w:txbxContent>
                    </wps:txbx>
                    <wps:bodyPr wrap="square" lIns="0" tIns="0" rIns="0" bIns="0" rtlCol="0">
                      <a:noAutofit/>
                    </wps:bodyPr>
                  </wps:wsp>
                </a:graphicData>
              </a:graphic>
            </wp:anchor>
          </w:drawing>
        </mc:Choice>
        <mc:Fallback>
          <w:pict>
            <v:shape id="Textbox 365" o:spid="_x0000_s1026" o:spt="202" type="#_x0000_t202" style="position:absolute;left:0pt;margin-left:41pt;margin-top:64.4pt;height:18.8pt;width:96.2pt;mso-position-horizontal-relative:page;mso-position-vertical-relative:page;z-index:-251573248;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&#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RkPa+rUBAAB4AwAADgAAAAAAAAABACAAAAAnAQAAZHJzL2Uyb0RvYy54bWxQSwUGAAAA&#10;AAYABgBZAQAATgUAAAAA&#10;">
              <v:fill on="f" focussize="0,0"/>
              <v:stroke on="f"/>
              <v:imagedata o:title=""/>
              <o:lock v:ext="edit" aspectratio="f"/>
              <v:textbox inset="0mm,0mm,0mm,0mm">
                <w:txbxContent>
                  <w:p w14:paraId="179DE1B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112</w:t>
                    </w:r>
                  </w:p>
                </w:txbxContent>
              </v:textbox>
            </v:shape>
          </w:pict>
        </mc:Fallback>
      </mc:AlternateConten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8C302">
    <w:pPr>
      <w:pStyle w:val="6"/>
      <w:spacing w:line="200" w:lineRule="exact"/>
      <w:rPr>
        <w:sz w:val="20"/>
      </w:rPr>
    </w:pPr>
    <w:r>
      <w:rPr>
        <w:sz w:val="20"/>
      </w:rPr>
      <mc:AlternateContent>
        <mc:Choice Requires="wps">
          <w:drawing>
            <wp:anchor distT="0" distB="0" distL="0" distR="0" simplePos="0" relativeHeight="251745280"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5E4C267F">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70" o:spid="_x0000_s1026" o:spt="202" type="#_x0000_t202" style="position:absolute;left:0pt;margin-left:41pt;margin-top:44.4pt;height:11.5pt;width:120.55pt;mso-position-horizontal-relative:page;mso-position-vertical-relative:page;z-index:-251571200;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B7xVx3tQEAAHgDAAAOAAAAAAAAAAEAIAAAACYBAABkcnMvZTJvRG9jLnhtbFBLBQYAAAAA&#10;BgAGAFkBAABNBQAAAAA=&#10;">
              <v:fill on="f" focussize="0,0"/>
              <v:stroke on="f"/>
              <v:imagedata o:title=""/>
              <o:lock v:ext="edit" aspectratio="f"/>
              <v:textbox inset="0mm,0mm,0mm,0mm">
                <w:txbxContent>
                  <w:p w14:paraId="5E4C267F">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45280"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71" name="Textbox 371"/>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76C7B4F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113</w:t>
                          </w:r>
                        </w:p>
                      </w:txbxContent>
                    </wps:txbx>
                    <wps:bodyPr wrap="square" lIns="0" tIns="0" rIns="0" bIns="0" rtlCol="0">
                      <a:noAutofit/>
                    </wps:bodyPr>
                  </wps:wsp>
                </a:graphicData>
              </a:graphic>
            </wp:anchor>
          </w:drawing>
        </mc:Choice>
        <mc:Fallback>
          <w:pict>
            <v:shape id="Textbox 371" o:spid="_x0000_s1026" o:spt="202" type="#_x0000_t202" style="position:absolute;left:0pt;margin-left:41pt;margin-top:64.4pt;height:18.8pt;width:96.2pt;mso-position-horizontal-relative:page;mso-position-vertical-relative:page;z-index:-251571200;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AkQzX+tAEAAHgDAAAOAAAAAAAAAAEAIAAAACcBAABkcnMvZTJvRG9jLnhtbFBLBQYAAAAA&#10;BgAGAFkBAABNBQAAAAA=&#10;">
              <v:fill on="f" focussize="0,0"/>
              <v:stroke on="f"/>
              <v:imagedata o:title=""/>
              <o:lock v:ext="edit" aspectratio="f"/>
              <v:textbox inset="0mm,0mm,0mm,0mm">
                <w:txbxContent>
                  <w:p w14:paraId="76C7B4F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113</w:t>
                    </w:r>
                  </w:p>
                </w:txbxContent>
              </v:textbox>
            </v:shape>
          </w:pict>
        </mc:Fallback>
      </mc:AlternateConten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9F7A">
    <w:pPr>
      <w:pStyle w:val="6"/>
      <w:spacing w:line="200" w:lineRule="exact"/>
      <w:rPr>
        <w:sz w:val="20"/>
      </w:rPr>
    </w:pPr>
    <w:r>
      <w:rPr>
        <w:sz w:val="20"/>
      </w:rPr>
      <mc:AlternateContent>
        <mc:Choice Requires="wps">
          <w:drawing>
            <wp:anchor distT="0" distB="0" distL="0" distR="0" simplePos="0" relativeHeight="251747328"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78" name="Textbox 378"/>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400D631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78" o:spid="_x0000_s1026" o:spt="202" type="#_x0000_t202" style="position:absolute;left:0pt;margin-left:41pt;margin-top:44.4pt;height:11.5pt;width:120.55pt;mso-position-horizontal-relative:page;mso-position-vertical-relative:page;z-index:-251569152;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ArIJ0StQEAAHgDAAAOAAAAAAAAAAEAIAAAACYBAABkcnMvZTJvRG9jLnhtbFBLBQYAAAAA&#10;BgAGAFkBAABNBQAAAAA=&#10;">
              <v:fill on="f" focussize="0,0"/>
              <v:stroke on="f"/>
              <v:imagedata o:title=""/>
              <o:lock v:ext="edit" aspectratio="f"/>
              <v:textbox inset="0mm,0mm,0mm,0mm">
                <w:txbxContent>
                  <w:p w14:paraId="400D631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47328"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79" name="Textbox 379"/>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68EA70C2">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115</w:t>
                          </w:r>
                        </w:p>
                      </w:txbxContent>
                    </wps:txbx>
                    <wps:bodyPr wrap="square" lIns="0" tIns="0" rIns="0" bIns="0" rtlCol="0">
                      <a:noAutofit/>
                    </wps:bodyPr>
                  </wps:wsp>
                </a:graphicData>
              </a:graphic>
            </wp:anchor>
          </w:drawing>
        </mc:Choice>
        <mc:Fallback>
          <w:pict>
            <v:shape id="Textbox 379" o:spid="_x0000_s1026" o:spt="202" type="#_x0000_t202" style="position:absolute;left:0pt;margin-left:41pt;margin-top:64.4pt;height:18.8pt;width:96.2pt;mso-position-horizontal-relative:page;mso-position-vertical-relative:page;z-index:-251569152;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&#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dKb0m7UBAAB4AwAADgAAAAAAAAABACAAAAAnAQAAZHJzL2Uyb0RvYy54bWxQSwUGAAAA&#10;AAYABgBZAQAATgUAAAAA&#10;">
              <v:fill on="f" focussize="0,0"/>
              <v:stroke on="f"/>
              <v:imagedata o:title=""/>
              <o:lock v:ext="edit" aspectratio="f"/>
              <v:textbox inset="0mm,0mm,0mm,0mm">
                <w:txbxContent>
                  <w:p w14:paraId="68EA70C2">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115</w:t>
                    </w:r>
                  </w:p>
                </w:txbxContent>
              </v:textbox>
            </v:shape>
          </w:pict>
        </mc:Fallback>
      </mc:AlternateConten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96333">
    <w:pPr>
      <w:pStyle w:val="6"/>
      <w:spacing w:line="200" w:lineRule="exact"/>
      <w:rPr>
        <w:sz w:val="20"/>
      </w:rPr>
    </w:pPr>
    <w:r>
      <w:rPr>
        <w:sz w:val="20"/>
      </w:rPr>
      <mc:AlternateContent>
        <mc:Choice Requires="wps">
          <w:drawing>
            <wp:anchor distT="0" distB="0" distL="0" distR="0" simplePos="0" relativeHeight="251749376"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86" name="Textbox 386"/>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76152F2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86" o:spid="_x0000_s1026" o:spt="202" type="#_x0000_t202" style="position:absolute;left:0pt;margin-left:41pt;margin-top:44.4pt;height:11.5pt;width:120.55pt;mso-position-horizontal-relative:page;mso-position-vertical-relative:page;z-index:-251567104;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DgAu21tQEAAHgDAAAOAAAAAAAAAAEAIAAAACYBAABkcnMvZTJvRG9jLnhtbFBLBQYAAAAA&#10;BgAGAFkBAABNBQAAAAA=&#10;">
              <v:fill on="f" focussize="0,0"/>
              <v:stroke on="f"/>
              <v:imagedata o:title=""/>
              <o:lock v:ext="edit" aspectratio="f"/>
              <v:textbox inset="0mm,0mm,0mm,0mm">
                <w:txbxContent>
                  <w:p w14:paraId="76152F2A">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49376"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87" name="Textbox 387"/>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2B3494D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117</w:t>
                          </w:r>
                        </w:p>
                      </w:txbxContent>
                    </wps:txbx>
                    <wps:bodyPr wrap="square" lIns="0" tIns="0" rIns="0" bIns="0" rtlCol="0">
                      <a:noAutofit/>
                    </wps:bodyPr>
                  </wps:wsp>
                </a:graphicData>
              </a:graphic>
            </wp:anchor>
          </w:drawing>
        </mc:Choice>
        <mc:Fallback>
          <w:pict>
            <v:shape id="Textbox 387" o:spid="_x0000_s1026" o:spt="202" type="#_x0000_t202" style="position:absolute;left:0pt;margin-left:41pt;margin-top:64.4pt;height:18.8pt;width:96.2pt;mso-position-horizontal-relative:page;mso-position-vertical-relative:page;z-index:-251567104;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JFHU9gAAAAKAQAADwAAAAAAAAABACAAAAAiAAAAZHJzL2Rvd25yZXYueG1sUEsBAhQAFAAAAAgA&#10;h07iQL+EhDyzAQAAeAMAAA4AAAAAAAAAAQAgAAAAJwEAAGRycy9lMm9Eb2MueG1sUEsFBgAAAAAG&#10;AAYAWQEAAEwFAAAAAA==&#10;">
              <v:fill on="f" focussize="0,0"/>
              <v:stroke on="f"/>
              <v:imagedata o:title=""/>
              <o:lock v:ext="edit" aspectratio="f"/>
              <v:textbox inset="0mm,0mm,0mm,0mm">
                <w:txbxContent>
                  <w:p w14:paraId="2B3494D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117</w:t>
                    </w:r>
                  </w:p>
                </w:txbxContent>
              </v:textbox>
            </v:shape>
          </w:pict>
        </mc:Fallback>
      </mc:AlternateConten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46DAD">
    <w:pPr>
      <w:pStyle w:val="6"/>
      <w:spacing w:line="200" w:lineRule="exact"/>
      <w:rPr>
        <w:sz w:val="20"/>
      </w:rPr>
    </w:pPr>
    <w:r>
      <w:rPr>
        <w:sz w:val="20"/>
      </w:rPr>
      <mc:AlternateContent>
        <mc:Choice Requires="wps">
          <w:drawing>
            <wp:anchor distT="0" distB="0" distL="0" distR="0" simplePos="0" relativeHeight="251751424"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392" name="Textbox 392"/>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65F7AD14">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392" o:spid="_x0000_s1026" o:spt="202" type="#_x0000_t202" style="position:absolute;left:0pt;margin-left:41pt;margin-top:44.4pt;height:11.5pt;width:120.55pt;mso-position-horizontal-relative:page;mso-position-vertical-relative:page;z-index:-251565056;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r+69bXAAAACQEAAA8AAAAAAAAAAQAgAAAAIgAAAGRycy9kb3ducmV2LnhtbFBLAQIUABQAAAAI&#10;AIdO4kCCAgKxtQEAAHgDAAAOAAAAAAAAAAEAIAAAACYBAABkcnMvZTJvRG9jLnhtbFBLBQYAAAAA&#10;BgAGAFkBAABNBQAAAAA=&#10;">
              <v:fill on="f" focussize="0,0"/>
              <v:stroke on="f"/>
              <v:imagedata o:title=""/>
              <o:lock v:ext="edit" aspectratio="f"/>
              <v:textbox inset="0mm,0mm,0mm,0mm">
                <w:txbxContent>
                  <w:p w14:paraId="65F7AD14">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51424"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393" name="Textbox 39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9D0B5B9">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118</w:t>
                          </w:r>
                        </w:p>
                      </w:txbxContent>
                    </wps:txbx>
                    <wps:bodyPr wrap="square" lIns="0" tIns="0" rIns="0" bIns="0" rtlCol="0">
                      <a:noAutofit/>
                    </wps:bodyPr>
                  </wps:wsp>
                </a:graphicData>
              </a:graphic>
            </wp:anchor>
          </w:drawing>
        </mc:Choice>
        <mc:Fallback>
          <w:pict>
            <v:shape id="Textbox 393" o:spid="_x0000_s1026" o:spt="202" type="#_x0000_t202" style="position:absolute;left:0pt;margin-left:41pt;margin-top:64.4pt;height:18.8pt;width:96.2pt;mso-position-horizontal-relative:page;mso-position-vertical-relative:page;z-index:-251565056;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&#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3YRrOLUBAAB4AwAADgAAAAAAAAABACAAAAAnAQAAZHJzL2Uyb0RvYy54bWxQSwUGAAAA&#10;AAYABgBZAQAATgUAAAAA&#10;">
              <v:fill on="f" focussize="0,0"/>
              <v:stroke on="f"/>
              <v:imagedata o:title=""/>
              <o:lock v:ext="edit" aspectratio="f"/>
              <v:textbox inset="0mm,0mm,0mm,0mm">
                <w:txbxContent>
                  <w:p w14:paraId="39D0B5B9">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118</w:t>
                    </w:r>
                  </w:p>
                </w:txbxContent>
              </v:textbox>
            </v:shape>
          </w:pict>
        </mc:Fallback>
      </mc:AlternateConten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4C1C">
    <w:pPr>
      <w:pStyle w:val="6"/>
      <w:spacing w:line="200" w:lineRule="exact"/>
      <w:rPr>
        <w:sz w:val="20"/>
      </w:rPr>
    </w:pPr>
    <w:r>
      <w:rPr>
        <w:sz w:val="20"/>
      </w:rPr>
      <mc:AlternateContent>
        <mc:Choice Requires="wps">
          <w:drawing>
            <wp:anchor distT="0" distB="0" distL="0" distR="0" simplePos="0" relativeHeight="251753472"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400" name="Textbox 400"/>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44B7A1A5">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00" o:spid="_x0000_s1026" o:spt="202" type="#_x0000_t202" style="position:absolute;left:0pt;margin-left:41pt;margin-top:44.4pt;height:11.5pt;width:120.55pt;mso-position-horizontal-relative:page;mso-position-vertical-relative:page;z-index:-251563008;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v7r1tcAAAAJAQAADwAAAAAAAAABACAAAAAiAAAAZHJzL2Rvd25yZXYueG1sUEsBAhQAFAAAAAgA&#10;h07iQNjil0y0AQAAeAMAAA4AAAAAAAAAAQAgAAAAJgEAAGRycy9lMm9Eb2MueG1sUEsFBgAAAAAG&#10;AAYAWQEAAEwFAAAAAA==&#10;">
              <v:fill on="f" focussize="0,0"/>
              <v:stroke on="f"/>
              <v:imagedata o:title=""/>
              <o:lock v:ext="edit" aspectratio="f"/>
              <v:textbox inset="0mm,0mm,0mm,0mm">
                <w:txbxContent>
                  <w:p w14:paraId="44B7A1A5">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53472"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01" name="Textbox 401"/>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9A0F35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120</w:t>
                          </w:r>
                        </w:p>
                      </w:txbxContent>
                    </wps:txbx>
                    <wps:bodyPr wrap="square" lIns="0" tIns="0" rIns="0" bIns="0" rtlCol="0">
                      <a:noAutofit/>
                    </wps:bodyPr>
                  </wps:wsp>
                </a:graphicData>
              </a:graphic>
            </wp:anchor>
          </w:drawing>
        </mc:Choice>
        <mc:Fallback>
          <w:pict>
            <v:shape id="Textbox 401" o:spid="_x0000_s1026" o:spt="202" type="#_x0000_t202" style="position:absolute;left:0pt;margin-left:41pt;margin-top:64.4pt;height:18.8pt;width:96.2pt;mso-position-horizontal-relative:page;mso-position-vertical-relative:page;z-index:-251563008;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CHZP7FtAEAAHgDAAAOAAAAAAAAAAEAIAAAACcBAABkcnMvZTJvRG9jLnhtbFBLBQYAAAAA&#10;BgAGAFkBAABNBQAAAAA=&#10;">
              <v:fill on="f" focussize="0,0"/>
              <v:stroke on="f"/>
              <v:imagedata o:title=""/>
              <o:lock v:ext="edit" aspectratio="f"/>
              <v:textbox inset="0mm,0mm,0mm,0mm">
                <w:txbxContent>
                  <w:p w14:paraId="39A0F35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120</w:t>
                    </w:r>
                  </w:p>
                </w:txbxContent>
              </v:textbox>
            </v:shape>
          </w:pict>
        </mc:Fallback>
      </mc:AlternateConten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419DC">
    <w:pPr>
      <w:pStyle w:val="6"/>
      <w:spacing w:line="200" w:lineRule="exact"/>
      <w:rPr>
        <w:sz w:val="20"/>
      </w:rPr>
    </w:pPr>
    <w:r>
      <w:rPr>
        <w:sz w:val="20"/>
      </w:rPr>
      <mc:AlternateContent>
        <mc:Choice Requires="wps">
          <w:drawing>
            <wp:anchor distT="0" distB="0" distL="0" distR="0" simplePos="0" relativeHeight="251755520" behindDoc="1" locked="0" layoutInCell="1" allowOverlap="1">
              <wp:simplePos x="0" y="0"/>
              <wp:positionH relativeFrom="page">
                <wp:posOffset>520700</wp:posOffset>
              </wp:positionH>
              <wp:positionV relativeFrom="page">
                <wp:posOffset>563880</wp:posOffset>
              </wp:positionV>
              <wp:extent cx="1530985" cy="146050"/>
              <wp:effectExtent l="0" t="0" r="0" b="0"/>
              <wp:wrapNone/>
              <wp:docPr id="410" name="Textbox 410"/>
              <wp:cNvGraphicFramePr/>
              <a:graphic xmlns:a="http://schemas.openxmlformats.org/drawingml/2006/main">
                <a:graphicData uri="http://schemas.microsoft.com/office/word/2010/wordprocessingShape">
                  <wps:wsp>
                    <wps:cNvSpPr txBox="1"/>
                    <wps:spPr>
                      <a:xfrm>
                        <a:off x="0" y="0"/>
                        <a:ext cx="1530985" cy="146050"/>
                      </a:xfrm>
                      <a:prstGeom prst="rect">
                        <a:avLst/>
                      </a:prstGeom>
                    </wps:spPr>
                    <wps:txbx>
                      <w:txbxContent>
                        <w:p w14:paraId="33D4C8BB">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10" o:spid="_x0000_s1026" o:spt="202" type="#_x0000_t202" style="position:absolute;left:0pt;margin-left:41pt;margin-top:44.4pt;height:11.5pt;width:120.55pt;mso-position-horizontal-relative:page;mso-position-vertical-relative:page;z-index:-251560960;mso-width-relative:page;mso-height-relative:page;" filled="f" stroked="f" coordsize="21600,21600" o:gfxdata="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v7r1tcAAAAJAQAADwAAAAAAAAABACAAAAAiAAAAZHJzL2Rvd25yZXYueG1sUEsBAhQAFAAAAAgA&#10;h07iQBIQmHq0AQAAeAMAAA4AAAAAAAAAAQAgAAAAJgEAAGRycy9lMm9Eb2MueG1sUEsFBgAAAAAG&#10;AAYAWQEAAEwFAAAAAA==&#10;">
              <v:fill on="f" focussize="0,0"/>
              <v:stroke on="f"/>
              <v:imagedata o:title=""/>
              <o:lock v:ext="edit" aspectratio="f"/>
              <v:textbox inset="0mm,0mm,0mm,0mm">
                <w:txbxContent>
                  <w:p w14:paraId="33D4C8BB">
                    <w:pPr>
                      <w:spacing w:before="14"/>
                      <w:ind w:left="20" w:right="0" w:firstLine="0"/>
                      <w:jc w:val="left"/>
                      <w:rPr>
                        <w:rFonts w:ascii="Arial"/>
                        <w:b/>
                        <w:sz w:val="17"/>
                      </w:rPr>
                    </w:pPr>
                    <w:r>
                      <w:rPr>
                        <w:rFonts w:ascii="Arial"/>
                        <w:b/>
                        <w:color w:val="4C5666"/>
                        <w:sz w:val="17"/>
                      </w:rPr>
                      <w:t>Reasoning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55520"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11" name="Textbox 411"/>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BDF75C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123</w:t>
                          </w:r>
                        </w:p>
                      </w:txbxContent>
                    </wps:txbx>
                    <wps:bodyPr wrap="square" lIns="0" tIns="0" rIns="0" bIns="0" rtlCol="0">
                      <a:noAutofit/>
                    </wps:bodyPr>
                  </wps:wsp>
                </a:graphicData>
              </a:graphic>
            </wp:anchor>
          </w:drawing>
        </mc:Choice>
        <mc:Fallback>
          <w:pict>
            <v:shape id="Textbox 411" o:spid="_x0000_s1026" o:spt="202" type="#_x0000_t202" style="position:absolute;left:0pt;margin-left:41pt;margin-top:64.4pt;height:18.8pt;width:96.2pt;mso-position-horizontal-relative:page;mso-position-vertical-relative:page;z-index:-251560960;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BNlvHztAEAAHgDAAAOAAAAAAAAAAEAIAAAACcBAABkcnMvZTJvRG9jLnhtbFBLBQYAAAAA&#10;BgAGAFkBAABNBQAAAAA=&#10;">
              <v:fill on="f" focussize="0,0"/>
              <v:stroke on="f"/>
              <v:imagedata o:title=""/>
              <o:lock v:ext="edit" aspectratio="f"/>
              <v:textbox inset="0mm,0mm,0mm,0mm">
                <w:txbxContent>
                  <w:p w14:paraId="3BDF75C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123</w:t>
                    </w:r>
                  </w:p>
                </w:txbxContent>
              </v:textbox>
            </v:shape>
          </w:pict>
        </mc:Fallback>
      </mc:AlternateConten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16E7B">
    <w:pPr>
      <w:pStyle w:val="6"/>
      <w:spacing w:line="200" w:lineRule="exact"/>
      <w:rPr>
        <w:sz w:val="20"/>
      </w:rPr>
    </w:pPr>
    <w:r>
      <w:rPr>
        <w:sz w:val="20"/>
      </w:rPr>
      <mc:AlternateContent>
        <mc:Choice Requires="wps">
          <w:drawing>
            <wp:anchor distT="0" distB="0" distL="0" distR="0" simplePos="0" relativeHeight="251757568"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20" name="Textbox 420"/>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1E776FFF">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20" o:spid="_x0000_s1026" o:spt="202" type="#_x0000_t202" style="position:absolute;left:0pt;margin-left:41pt;margin-top:44.4pt;height:11.5pt;width:103.1pt;mso-position-horizontal-relative:page;mso-position-vertical-relative:page;z-index:-251558912;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2exkdcAAAAJAQAADwAAAAAAAAABACAAAAAiAAAAZHJzL2Rvd25yZXYueG1sUEsBAhQAFAAAAAgA&#10;h07iQImXwhi0AQAAeAMAAA4AAAAAAAAAAQAgAAAAJgEAAGRycy9lMm9Eb2MueG1sUEsFBgAAAAAG&#10;AAYAWQEAAEwFAAAAAA==&#10;">
              <v:fill on="f" focussize="0,0"/>
              <v:stroke on="f"/>
              <v:imagedata o:title=""/>
              <o:lock v:ext="edit" aspectratio="f"/>
              <v:textbox inset="0mm,0mm,0mm,0mm">
                <w:txbxContent>
                  <w:p w14:paraId="1E776FFF">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57568"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21" name="Textbox 421"/>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344081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126</w:t>
                          </w:r>
                        </w:p>
                      </w:txbxContent>
                    </wps:txbx>
                    <wps:bodyPr wrap="square" lIns="0" tIns="0" rIns="0" bIns="0" rtlCol="0">
                      <a:noAutofit/>
                    </wps:bodyPr>
                  </wps:wsp>
                </a:graphicData>
              </a:graphic>
            </wp:anchor>
          </w:drawing>
        </mc:Choice>
        <mc:Fallback>
          <w:pict>
            <v:shape id="Textbox 421" o:spid="_x0000_s1026" o:spt="202" type="#_x0000_t202" style="position:absolute;left:0pt;margin-left:41pt;margin-top:64.4pt;height:18.8pt;width:96.2pt;mso-position-horizontal-relative:page;mso-position-vertical-relative:page;z-index:-251558912;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ATgeGptAEAAHgDAAAOAAAAAAAAAAEAIAAAACcBAABkcnMvZTJvRG9jLnhtbFBLBQYAAAAA&#10;BgAGAFkBAABNBQAAAAA=&#10;">
              <v:fill on="f" focussize="0,0"/>
              <v:stroke on="f"/>
              <v:imagedata o:title=""/>
              <o:lock v:ext="edit" aspectratio="f"/>
              <v:textbox inset="0mm,0mm,0mm,0mm">
                <w:txbxContent>
                  <w:p w14:paraId="3344081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126</w:t>
                    </w:r>
                  </w:p>
                </w:txbxContent>
              </v:textbox>
            </v:shape>
          </w:pict>
        </mc:Fallback>
      </mc:AlternateConten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F3F17">
    <w:pPr>
      <w:pStyle w:val="6"/>
      <w:spacing w:line="200" w:lineRule="exact"/>
      <w:rPr>
        <w:sz w:val="20"/>
      </w:rPr>
    </w:pPr>
    <w:r>
      <w:rPr>
        <w:sz w:val="20"/>
      </w:rPr>
      <mc:AlternateContent>
        <mc:Choice Requires="wps">
          <w:drawing>
            <wp:anchor distT="0" distB="0" distL="0" distR="0" simplePos="0" relativeHeight="251759616"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26" name="Textbox 426"/>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3DD33532">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26" o:spid="_x0000_s1026" o:spt="202" type="#_x0000_t202" style="position:absolute;left:0pt;margin-left:41pt;margin-top:44.4pt;height:11.5pt;width:103.1pt;mso-position-horizontal-relative:page;mso-position-vertical-relative:page;z-index:-251556864;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B1HFIztQEAAHgDAAAOAAAAAAAAAAEAIAAAACYBAABkcnMvZTJvRG9jLnhtbFBLBQYAAAAA&#10;BgAGAFkBAABNBQAAAAA=&#10;">
              <v:fill on="f" focussize="0,0"/>
              <v:stroke on="f"/>
              <v:imagedata o:title=""/>
              <o:lock v:ext="edit" aspectratio="f"/>
              <v:textbox inset="0mm,0mm,0mm,0mm">
                <w:txbxContent>
                  <w:p w14:paraId="3DD33532">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59616"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27" name="Textbox 427"/>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66EF8D4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127</w:t>
                          </w:r>
                        </w:p>
                      </w:txbxContent>
                    </wps:txbx>
                    <wps:bodyPr wrap="square" lIns="0" tIns="0" rIns="0" bIns="0" rtlCol="0">
                      <a:noAutofit/>
                    </wps:bodyPr>
                  </wps:wsp>
                </a:graphicData>
              </a:graphic>
            </wp:anchor>
          </w:drawing>
        </mc:Choice>
        <mc:Fallback>
          <w:pict>
            <v:shape id="Textbox 427" o:spid="_x0000_s1026" o:spt="202" type="#_x0000_t202" style="position:absolute;left:0pt;margin-left:41pt;margin-top:64.4pt;height:18.8pt;width:96.2pt;mso-position-horizontal-relative:page;mso-position-vertical-relative:page;z-index:-251556864;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DvCnGCtAEAAHgDAAAOAAAAAAAAAAEAIAAAACcBAABkcnMvZTJvRG9jLnhtbFBLBQYAAAAA&#10;BgAGAFkBAABNBQAAAAA=&#10;">
              <v:fill on="f" focussize="0,0"/>
              <v:stroke on="f"/>
              <v:imagedata o:title=""/>
              <o:lock v:ext="edit" aspectratio="f"/>
              <v:textbox inset="0mm,0mm,0mm,0mm">
                <w:txbxContent>
                  <w:p w14:paraId="66EF8D4C">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127</w:t>
                    </w:r>
                  </w:p>
                </w:txbxContent>
              </v:textbox>
            </v:shape>
          </w:pict>
        </mc:Fallback>
      </mc:AlternateConten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668E0">
    <w:pPr>
      <w:pStyle w:val="6"/>
      <w:spacing w:line="200" w:lineRule="exact"/>
      <w:rPr>
        <w:sz w:val="20"/>
      </w:rPr>
    </w:pPr>
    <w:r>
      <w:rPr>
        <w:sz w:val="20"/>
      </w:rPr>
      <mc:AlternateContent>
        <mc:Choice Requires="wps">
          <w:drawing>
            <wp:anchor distT="0" distB="0" distL="0" distR="0" simplePos="0" relativeHeight="251761664"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34" name="Textbox 434"/>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6D68F115">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34" o:spid="_x0000_s1026" o:spt="202" type="#_x0000_t202" style="position:absolute;left:0pt;margin-left:41pt;margin-top:44.4pt;height:11.5pt;width:103.1pt;mso-position-horizontal-relative:page;mso-position-vertical-relative:page;z-index:-251554816;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Drly0ctQEAAHgDAAAOAAAAAAAAAAEAIAAAACYBAABkcnMvZTJvRG9jLnhtbFBLBQYAAAAA&#10;BgAGAFkBAABNBQAAAAA=&#10;">
              <v:fill on="f" focussize="0,0"/>
              <v:stroke on="f"/>
              <v:imagedata o:title=""/>
              <o:lock v:ext="edit" aspectratio="f"/>
              <v:textbox inset="0mm,0mm,0mm,0mm">
                <w:txbxContent>
                  <w:p w14:paraId="6D68F115">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61664"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35" name="Textbox 435"/>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6B11EBE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129</w:t>
                          </w:r>
                        </w:p>
                      </w:txbxContent>
                    </wps:txbx>
                    <wps:bodyPr wrap="square" lIns="0" tIns="0" rIns="0" bIns="0" rtlCol="0">
                      <a:noAutofit/>
                    </wps:bodyPr>
                  </wps:wsp>
                </a:graphicData>
              </a:graphic>
            </wp:anchor>
          </w:drawing>
        </mc:Choice>
        <mc:Fallback>
          <w:pict>
            <v:shape id="Textbox 435" o:spid="_x0000_s1026" o:spt="202" type="#_x0000_t202" style="position:absolute;left:0pt;margin-left:41pt;margin-top:64.4pt;height:18.8pt;width:96.2pt;mso-position-horizontal-relative:page;mso-position-vertical-relative:page;z-index:-251554816;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cYEOrbUBAAB4AwAADgAAAAAAAAABACAAAAAnAQAAZHJzL2Uyb0RvYy54bWxQSwUGAAAA&#10;AAYABgBZAQAATgUAAAAA&#10;">
              <v:fill on="f" focussize="0,0"/>
              <v:stroke on="f"/>
              <v:imagedata o:title=""/>
              <o:lock v:ext="edit" aspectratio="f"/>
              <v:textbox inset="0mm,0mm,0mm,0mm">
                <w:txbxContent>
                  <w:p w14:paraId="6B11EBE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129</w:t>
                    </w:r>
                  </w:p>
                </w:txbxContent>
              </v:textbox>
            </v:shape>
          </w:pict>
        </mc:Fallback>
      </mc:AlternateConten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B77D0">
    <w:pPr>
      <w:pStyle w:val="6"/>
      <w:spacing w:line="200" w:lineRule="exact"/>
      <w:rPr>
        <w:sz w:val="20"/>
      </w:rPr>
    </w:pPr>
    <w:r>
      <w:rPr>
        <w:sz w:val="20"/>
      </w:rPr>
      <mc:AlternateContent>
        <mc:Choice Requires="wps">
          <w:drawing>
            <wp:anchor distT="0" distB="0" distL="0" distR="0" simplePos="0" relativeHeight="251763712" behindDoc="1" locked="0" layoutInCell="1" allowOverlap="1">
              <wp:simplePos x="0" y="0"/>
              <wp:positionH relativeFrom="page">
                <wp:posOffset>916305</wp:posOffset>
              </wp:positionH>
              <wp:positionV relativeFrom="page">
                <wp:posOffset>1181100</wp:posOffset>
              </wp:positionV>
              <wp:extent cx="774700" cy="179070"/>
              <wp:effectExtent l="0" t="0" r="0" b="0"/>
              <wp:wrapNone/>
              <wp:docPr id="442" name="Textbox 442"/>
              <wp:cNvGraphicFramePr/>
              <a:graphic xmlns:a="http://schemas.openxmlformats.org/drawingml/2006/main">
                <a:graphicData uri="http://schemas.microsoft.com/office/word/2010/wordprocessingShape">
                  <wps:wsp>
                    <wps:cNvSpPr txBox="1"/>
                    <wps:spPr>
                      <a:xfrm>
                        <a:off x="0" y="0"/>
                        <a:ext cx="774700" cy="179070"/>
                      </a:xfrm>
                      <a:prstGeom prst="rect">
                        <a:avLst/>
                      </a:prstGeom>
                    </wps:spPr>
                    <wps:txbx>
                      <w:txbxContent>
                        <w:p w14:paraId="46DC5E7F">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1</w:t>
                          </w:r>
                          <w:r>
                            <w:rPr>
                              <w:color w:val="343434"/>
                              <w:spacing w:val="-5"/>
                              <w:sz w:val="24"/>
                            </w:rPr>
                            <w:t>.</w:t>
                          </w:r>
                        </w:p>
                      </w:txbxContent>
                    </wps:txbx>
                    <wps:bodyPr wrap="square" lIns="0" tIns="0" rIns="0" bIns="0" rtlCol="0">
                      <a:noAutofit/>
                    </wps:bodyPr>
                  </wps:wsp>
                </a:graphicData>
              </a:graphic>
            </wp:anchor>
          </w:drawing>
        </mc:Choice>
        <mc:Fallback>
          <w:pict>
            <v:shape id="Textbox 442" o:spid="_x0000_s1026" o:spt="202" type="#_x0000_t202" style="position:absolute;left:0pt;margin-left:72.15pt;margin-top:93pt;height:14.1pt;width:61pt;mso-position-horizontal-relative:page;mso-position-vertical-relative:page;z-index:-251552768;mso-width-relative:page;mso-height-relative:page;" filled="f" stroked="f" coordsize="21600,21600" o:gfxdata="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D&#10;Bsgz1wAAAAsBAAAPAAAAAAAAAAEAIAAAACIAAABkcnMvZG93bnJldi54bWxQSwECFAAUAAAACACH&#10;TuJAJ9e4/bMBAAB3AwAADgAAAAAAAAABACAAAAAmAQAAZHJzL2Uyb0RvYy54bWxQSwUGAAAAAAYA&#10;BgBZAQAASwUAAAAA&#10;">
              <v:fill on="f" focussize="0,0"/>
              <v:stroke on="f"/>
              <v:imagedata o:title=""/>
              <o:lock v:ext="edit" aspectratio="f"/>
              <v:textbox inset="0mm,0mm,0mm,0mm">
                <w:txbxContent>
                  <w:p w14:paraId="46DC5E7F">
                    <w:pPr>
                      <w:spacing w:before="0" w:line="281" w:lineRule="exact"/>
                      <w:ind w:left="0" w:right="0" w:firstLine="0"/>
                      <w:jc w:val="left"/>
                      <w:rPr>
                        <w:sz w:val="24"/>
                      </w:rPr>
                    </w:pPr>
                    <w:r>
                      <w:rPr>
                        <w:b/>
                        <w:color w:val="343434"/>
                        <w:spacing w:val="-2"/>
                        <w:sz w:val="24"/>
                      </w:rPr>
                      <w:t>Question</w:t>
                    </w:r>
                    <w:r>
                      <w:rPr>
                        <w:b/>
                        <w:color w:val="343434"/>
                        <w:spacing w:val="-4"/>
                        <w:sz w:val="24"/>
                      </w:rPr>
                      <w:t xml:space="preserve"> </w:t>
                    </w:r>
                    <w:r>
                      <w:rPr>
                        <w:b/>
                        <w:color w:val="343434"/>
                        <w:spacing w:val="-5"/>
                        <w:sz w:val="24"/>
                      </w:rPr>
                      <w:t>1</w:t>
                    </w:r>
                    <w:r>
                      <w:rPr>
                        <w:color w:val="343434"/>
                        <w:spacing w:val="-5"/>
                        <w:sz w:val="24"/>
                      </w:rPr>
                      <w:t>.</w:t>
                    </w:r>
                  </w:p>
                </w:txbxContent>
              </v:textbox>
            </v:shape>
          </w:pict>
        </mc:Fallback>
      </mc:AlternateContent>
    </w:r>
    <w:r>
      <w:rPr>
        <w:sz w:val="20"/>
      </w:rPr>
      <mc:AlternateContent>
        <mc:Choice Requires="wps">
          <w:drawing>
            <wp:anchor distT="0" distB="0" distL="0" distR="0" simplePos="0" relativeHeight="251763712" behindDoc="1" locked="0" layoutInCell="1" allowOverlap="1">
              <wp:simplePos x="0" y="0"/>
              <wp:positionH relativeFrom="page">
                <wp:posOffset>914400</wp:posOffset>
              </wp:positionH>
              <wp:positionV relativeFrom="page">
                <wp:posOffset>1180465</wp:posOffset>
              </wp:positionV>
              <wp:extent cx="800735" cy="192405"/>
              <wp:effectExtent l="0" t="0" r="0" b="0"/>
              <wp:wrapNone/>
              <wp:docPr id="443" name="Graphic 443"/>
              <wp:cNvGraphicFramePr/>
              <a:graphic xmlns:a="http://schemas.openxmlformats.org/drawingml/2006/main">
                <a:graphicData uri="http://schemas.microsoft.com/office/word/2010/wordprocessingShape">
                  <wps:wsp>
                    <wps:cNvSpPr/>
                    <wps:spPr>
                      <a:xfrm>
                        <a:off x="0" y="0"/>
                        <a:ext cx="800735" cy="192405"/>
                      </a:xfrm>
                      <a:custGeom>
                        <a:avLst/>
                        <a:gdLst/>
                        <a:ahLst/>
                        <a:cxnLst/>
                        <a:rect l="l" t="t" r="r" b="b"/>
                        <a:pathLst>
                          <a:path w="800735" h="192405">
                            <a:moveTo>
                              <a:pt x="800150" y="0"/>
                            </a:moveTo>
                            <a:lnTo>
                              <a:pt x="0" y="0"/>
                            </a:lnTo>
                            <a:lnTo>
                              <a:pt x="0" y="192227"/>
                            </a:lnTo>
                            <a:lnTo>
                              <a:pt x="800150" y="192227"/>
                            </a:lnTo>
                            <a:lnTo>
                              <a:pt x="800150" y="0"/>
                            </a:lnTo>
                            <a:close/>
                          </a:path>
                        </a:pathLst>
                      </a:custGeom>
                      <a:solidFill>
                        <a:srgbClr val="FFFFFF"/>
                      </a:solidFill>
                    </wps:spPr>
                    <wps:bodyPr wrap="square" lIns="0" tIns="0" rIns="0" bIns="0" rtlCol="0">
                      <a:noAutofit/>
                    </wps:bodyPr>
                  </wps:wsp>
                </a:graphicData>
              </a:graphic>
            </wp:anchor>
          </w:drawing>
        </mc:Choice>
        <mc:Fallback>
          <w:pict>
            <v:shape id="Graphic 443" o:spid="_x0000_s1026" o:spt="100" style="position:absolute;left:0pt;margin-left:72pt;margin-top:92.95pt;height:15.15pt;width:63.05pt;mso-position-horizontal-relative:page;mso-position-vertical-relative:page;z-index:-251552768;mso-width-relative:page;mso-height-relative:page;" fillcolor="#FFFFFF" filled="t" stroked="f" coordsize="800735,192405" o:gfxdata="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UFcwNgAAAALAQAADwAAAAAAAAABACAAAAAiAAAAZHJzL2Rvd25yZXYueG1sUEsBAhQAFAAAAAgA&#10;h07iQDR42tolAgAA4wQAAA4AAAAAAAAAAQAgAAAAJwEAAGRycy9lMm9Eb2MueG1sUEsFBgAAAAAG&#10;AAYAWQEAAL4FAAAAAA==&#10;" path="m800150,0l0,0,0,192227,800150,192227,80015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4736"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44" name="Textbox 444"/>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71E4D4AB">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44" o:spid="_x0000_s1026" o:spt="202" type="#_x0000_t202" style="position:absolute;left:0pt;margin-left:41pt;margin-top:44.4pt;height:11.5pt;width:103.1pt;mso-position-horizontal-relative:page;mso-position-vertical-relative:page;z-index:-251551744;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dSwKetQEAAHgDAAAOAAAAAAAAAAEAIAAAACYBAABkcnMvZTJvRG9jLnhtbFBLBQYAAAAA&#10;BgAGAFkBAABNBQAAAAA=&#10;">
              <v:fill on="f" focussize="0,0"/>
              <v:stroke on="f"/>
              <v:imagedata o:title=""/>
              <o:lock v:ext="edit" aspectratio="f"/>
              <v:textbox inset="0mm,0mm,0mm,0mm">
                <w:txbxContent>
                  <w:p w14:paraId="71E4D4AB">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64736" behindDoc="1" locked="0" layoutInCell="1" allowOverlap="1">
              <wp:simplePos x="0" y="0"/>
              <wp:positionH relativeFrom="page">
                <wp:posOffset>520700</wp:posOffset>
              </wp:positionH>
              <wp:positionV relativeFrom="page">
                <wp:posOffset>817880</wp:posOffset>
              </wp:positionV>
              <wp:extent cx="5787390" cy="554355"/>
              <wp:effectExtent l="0" t="0" r="0" b="0"/>
              <wp:wrapNone/>
              <wp:docPr id="445" name="Textbox 445"/>
              <wp:cNvGraphicFramePr/>
              <a:graphic xmlns:a="http://schemas.openxmlformats.org/drawingml/2006/main">
                <a:graphicData uri="http://schemas.microsoft.com/office/word/2010/wordprocessingShape">
                  <wps:wsp>
                    <wps:cNvSpPr txBox="1"/>
                    <wps:spPr>
                      <a:xfrm>
                        <a:off x="0" y="0"/>
                        <a:ext cx="5787390" cy="554355"/>
                      </a:xfrm>
                      <a:prstGeom prst="rect">
                        <a:avLst/>
                      </a:prstGeom>
                    </wps:spPr>
                    <wps:txbx>
                      <w:txbxContent>
                        <w:p w14:paraId="0EC4F10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131</w:t>
                          </w:r>
                        </w:p>
                        <w:p w14:paraId="2FDB8960">
                          <w:pPr>
                            <w:pStyle w:val="6"/>
                            <w:spacing w:before="211"/>
                            <w:ind w:left="1895"/>
                          </w:pPr>
                          <w:r>
                            <w:rPr>
                              <w:color w:val="343434"/>
                              <w:spacing w:val="-2"/>
                            </w:rPr>
                            <w:t>Parts</w:t>
                          </w:r>
                          <w:r>
                            <w:rPr>
                              <w:color w:val="343434"/>
                              <w:spacing w:val="-8"/>
                            </w:rPr>
                            <w:t xml:space="preserve"> </w:t>
                          </w:r>
                          <w:r>
                            <w:rPr>
                              <w:color w:val="343434"/>
                              <w:spacing w:val="-2"/>
                            </w:rPr>
                            <w:t>of</w:t>
                          </w:r>
                          <w:r>
                            <w:rPr>
                              <w:color w:val="343434"/>
                              <w:spacing w:val="-13"/>
                            </w:rPr>
                            <w:t xml:space="preserve"> </w:t>
                          </w:r>
                          <w:r>
                            <w:rPr>
                              <w:color w:val="343434"/>
                              <w:spacing w:val="-2"/>
                            </w:rPr>
                            <w:t>the</w:t>
                          </w:r>
                          <w:r>
                            <w:rPr>
                              <w:color w:val="343434"/>
                              <w:spacing w:val="-12"/>
                            </w:rPr>
                            <w:t xml:space="preserve"> </w:t>
                          </w:r>
                          <w:r>
                            <w:rPr>
                              <w:color w:val="343434"/>
                              <w:spacing w:val="-2"/>
                            </w:rPr>
                            <w:t>given</w:t>
                          </w:r>
                          <w:r>
                            <w:rPr>
                              <w:color w:val="343434"/>
                              <w:spacing w:val="-9"/>
                            </w:rPr>
                            <w:t xml:space="preserve"> </w:t>
                          </w:r>
                          <w:r>
                            <w:rPr>
                              <w:color w:val="343434"/>
                              <w:spacing w:val="-2"/>
                            </w:rPr>
                            <w:t>sentence</w:t>
                          </w:r>
                          <w:r>
                            <w:rPr>
                              <w:color w:val="343434"/>
                              <w:spacing w:val="-11"/>
                            </w:rPr>
                            <w:t xml:space="preserve"> </w:t>
                          </w:r>
                          <w:r>
                            <w:rPr>
                              <w:color w:val="343434"/>
                              <w:spacing w:val="-2"/>
                            </w:rPr>
                            <w:t>have</w:t>
                          </w:r>
                          <w:r>
                            <w:rPr>
                              <w:color w:val="343434"/>
                              <w:spacing w:val="-9"/>
                            </w:rPr>
                            <w:t xml:space="preserve"> </w:t>
                          </w:r>
                          <w:r>
                            <w:rPr>
                              <w:color w:val="343434"/>
                              <w:spacing w:val="-2"/>
                            </w:rPr>
                            <w:t>been</w:t>
                          </w:r>
                          <w:r>
                            <w:rPr>
                              <w:color w:val="343434"/>
                              <w:spacing w:val="-10"/>
                            </w:rPr>
                            <w:t xml:space="preserve"> </w:t>
                          </w:r>
                          <w:r>
                            <w:rPr>
                              <w:color w:val="343434"/>
                              <w:spacing w:val="-2"/>
                            </w:rPr>
                            <w:t>given</w:t>
                          </w:r>
                          <w:r>
                            <w:rPr>
                              <w:color w:val="343434"/>
                              <w:spacing w:val="-7"/>
                            </w:rPr>
                            <w:t xml:space="preserve"> </w:t>
                          </w:r>
                          <w:r>
                            <w:rPr>
                              <w:color w:val="343434"/>
                              <w:spacing w:val="-2"/>
                            </w:rPr>
                            <w:t>as</w:t>
                          </w:r>
                          <w:r>
                            <w:rPr>
                              <w:color w:val="343434"/>
                              <w:spacing w:val="-7"/>
                            </w:rPr>
                            <w:t xml:space="preserve"> </w:t>
                          </w:r>
                          <w:r>
                            <w:rPr>
                              <w:color w:val="343434"/>
                              <w:spacing w:val="-2"/>
                            </w:rPr>
                            <w:t>options.</w:t>
                          </w:r>
                          <w:r>
                            <w:rPr>
                              <w:color w:val="343434"/>
                              <w:spacing w:val="-9"/>
                            </w:rPr>
                            <w:t xml:space="preserve"> </w:t>
                          </w:r>
                          <w:r>
                            <w:rPr>
                              <w:color w:val="343434"/>
                              <w:spacing w:val="-2"/>
                            </w:rPr>
                            <w:t>One</w:t>
                          </w:r>
                          <w:r>
                            <w:rPr>
                              <w:color w:val="343434"/>
                              <w:spacing w:val="-12"/>
                            </w:rPr>
                            <w:t xml:space="preserve"> </w:t>
                          </w:r>
                          <w:r>
                            <w:rPr>
                              <w:color w:val="343434"/>
                              <w:spacing w:val="-2"/>
                            </w:rPr>
                            <w:t>of</w:t>
                          </w:r>
                          <w:r>
                            <w:rPr>
                              <w:color w:val="343434"/>
                              <w:spacing w:val="-9"/>
                            </w:rPr>
                            <w:t xml:space="preserve"> </w:t>
                          </w:r>
                          <w:r>
                            <w:rPr>
                              <w:color w:val="343434"/>
                              <w:spacing w:val="-4"/>
                            </w:rPr>
                            <w:t>them</w:t>
                          </w:r>
                        </w:p>
                      </w:txbxContent>
                    </wps:txbx>
                    <wps:bodyPr wrap="square" lIns="0" tIns="0" rIns="0" bIns="0" rtlCol="0">
                      <a:noAutofit/>
                    </wps:bodyPr>
                  </wps:wsp>
                </a:graphicData>
              </a:graphic>
            </wp:anchor>
          </w:drawing>
        </mc:Choice>
        <mc:Fallback>
          <w:pict>
            <v:shape id="Textbox 445" o:spid="_x0000_s1026" o:spt="202" type="#_x0000_t202" style="position:absolute;left:0pt;margin-left:41pt;margin-top:64.4pt;height:43.65pt;width:455.7pt;mso-position-horizontal-relative:page;mso-position-vertical-relative:page;z-index:-251551744;mso-width-relative:page;mso-height-relative:page;" filled="f" stroked="f" coordsize="21600,21600" o:gfxdata="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kVFxrZAAAACgEAAA8AAAAAAAAAAQAgAAAAIgAAAGRycy9kb3ducmV2LnhtbFBLAQIUABQA&#10;AAAIAIdO4kCq2J6XtgEAAHgDAAAOAAAAAAAAAAEAIAAAACgBAABkcnMvZTJvRG9jLnhtbFBLBQYA&#10;AAAABgAGAFkBAABQBQAAAAA=&#10;">
              <v:fill on="f" focussize="0,0"/>
              <v:stroke on="f"/>
              <v:imagedata o:title=""/>
              <o:lock v:ext="edit" aspectratio="f"/>
              <v:textbox inset="0mm,0mm,0mm,0mm">
                <w:txbxContent>
                  <w:p w14:paraId="0EC4F10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131</w:t>
                    </w:r>
                  </w:p>
                  <w:p w14:paraId="2FDB8960">
                    <w:pPr>
                      <w:pStyle w:val="6"/>
                      <w:spacing w:before="211"/>
                      <w:ind w:left="1895"/>
                    </w:pPr>
                    <w:r>
                      <w:rPr>
                        <w:color w:val="343434"/>
                        <w:spacing w:val="-2"/>
                      </w:rPr>
                      <w:t>Parts</w:t>
                    </w:r>
                    <w:r>
                      <w:rPr>
                        <w:color w:val="343434"/>
                        <w:spacing w:val="-8"/>
                      </w:rPr>
                      <w:t xml:space="preserve"> </w:t>
                    </w:r>
                    <w:r>
                      <w:rPr>
                        <w:color w:val="343434"/>
                        <w:spacing w:val="-2"/>
                      </w:rPr>
                      <w:t>of</w:t>
                    </w:r>
                    <w:r>
                      <w:rPr>
                        <w:color w:val="343434"/>
                        <w:spacing w:val="-13"/>
                      </w:rPr>
                      <w:t xml:space="preserve"> </w:t>
                    </w:r>
                    <w:r>
                      <w:rPr>
                        <w:color w:val="343434"/>
                        <w:spacing w:val="-2"/>
                      </w:rPr>
                      <w:t>the</w:t>
                    </w:r>
                    <w:r>
                      <w:rPr>
                        <w:color w:val="343434"/>
                        <w:spacing w:val="-12"/>
                      </w:rPr>
                      <w:t xml:space="preserve"> </w:t>
                    </w:r>
                    <w:r>
                      <w:rPr>
                        <w:color w:val="343434"/>
                        <w:spacing w:val="-2"/>
                      </w:rPr>
                      <w:t>given</w:t>
                    </w:r>
                    <w:r>
                      <w:rPr>
                        <w:color w:val="343434"/>
                        <w:spacing w:val="-9"/>
                      </w:rPr>
                      <w:t xml:space="preserve"> </w:t>
                    </w:r>
                    <w:r>
                      <w:rPr>
                        <w:color w:val="343434"/>
                        <w:spacing w:val="-2"/>
                      </w:rPr>
                      <w:t>sentence</w:t>
                    </w:r>
                    <w:r>
                      <w:rPr>
                        <w:color w:val="343434"/>
                        <w:spacing w:val="-11"/>
                      </w:rPr>
                      <w:t xml:space="preserve"> </w:t>
                    </w:r>
                    <w:r>
                      <w:rPr>
                        <w:color w:val="343434"/>
                        <w:spacing w:val="-2"/>
                      </w:rPr>
                      <w:t>have</w:t>
                    </w:r>
                    <w:r>
                      <w:rPr>
                        <w:color w:val="343434"/>
                        <w:spacing w:val="-9"/>
                      </w:rPr>
                      <w:t xml:space="preserve"> </w:t>
                    </w:r>
                    <w:r>
                      <w:rPr>
                        <w:color w:val="343434"/>
                        <w:spacing w:val="-2"/>
                      </w:rPr>
                      <w:t>been</w:t>
                    </w:r>
                    <w:r>
                      <w:rPr>
                        <w:color w:val="343434"/>
                        <w:spacing w:val="-10"/>
                      </w:rPr>
                      <w:t xml:space="preserve"> </w:t>
                    </w:r>
                    <w:r>
                      <w:rPr>
                        <w:color w:val="343434"/>
                        <w:spacing w:val="-2"/>
                      </w:rPr>
                      <w:t>given</w:t>
                    </w:r>
                    <w:r>
                      <w:rPr>
                        <w:color w:val="343434"/>
                        <w:spacing w:val="-7"/>
                      </w:rPr>
                      <w:t xml:space="preserve"> </w:t>
                    </w:r>
                    <w:r>
                      <w:rPr>
                        <w:color w:val="343434"/>
                        <w:spacing w:val="-2"/>
                      </w:rPr>
                      <w:t>as</w:t>
                    </w:r>
                    <w:r>
                      <w:rPr>
                        <w:color w:val="343434"/>
                        <w:spacing w:val="-7"/>
                      </w:rPr>
                      <w:t xml:space="preserve"> </w:t>
                    </w:r>
                    <w:r>
                      <w:rPr>
                        <w:color w:val="343434"/>
                        <w:spacing w:val="-2"/>
                      </w:rPr>
                      <w:t>options.</w:t>
                    </w:r>
                    <w:r>
                      <w:rPr>
                        <w:color w:val="343434"/>
                        <w:spacing w:val="-9"/>
                      </w:rPr>
                      <w:t xml:space="preserve"> </w:t>
                    </w:r>
                    <w:r>
                      <w:rPr>
                        <w:color w:val="343434"/>
                        <w:spacing w:val="-2"/>
                      </w:rPr>
                      <w:t>One</w:t>
                    </w:r>
                    <w:r>
                      <w:rPr>
                        <w:color w:val="343434"/>
                        <w:spacing w:val="-12"/>
                      </w:rPr>
                      <w:t xml:space="preserve"> </w:t>
                    </w:r>
                    <w:r>
                      <w:rPr>
                        <w:color w:val="343434"/>
                        <w:spacing w:val="-2"/>
                      </w:rPr>
                      <w:t>of</w:t>
                    </w:r>
                    <w:r>
                      <w:rPr>
                        <w:color w:val="343434"/>
                        <w:spacing w:val="-9"/>
                      </w:rPr>
                      <w:t xml:space="preserve"> </w:t>
                    </w:r>
                    <w:r>
                      <w:rPr>
                        <w:color w:val="343434"/>
                        <w:spacing w:val="-4"/>
                      </w:rPr>
                      <w:t>them</w:t>
                    </w:r>
                  </w:p>
                </w:txbxContent>
              </v:textbox>
            </v:shape>
          </w:pict>
        </mc:Fallback>
      </mc:AlternateConten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46BA8">
    <w:pPr>
      <w:pStyle w:val="6"/>
      <w:spacing w:line="200" w:lineRule="exact"/>
      <w:rPr>
        <w:sz w:val="20"/>
      </w:rPr>
    </w:pPr>
    <w:r>
      <w:rPr>
        <w:sz w:val="20"/>
      </w:rPr>
      <mc:AlternateContent>
        <mc:Choice Requires="wps">
          <w:drawing>
            <wp:anchor distT="0" distB="0" distL="0" distR="0" simplePos="0" relativeHeight="251766784" behindDoc="1" locked="0" layoutInCell="1" allowOverlap="1">
              <wp:simplePos x="0" y="0"/>
              <wp:positionH relativeFrom="page">
                <wp:posOffset>916305</wp:posOffset>
              </wp:positionH>
              <wp:positionV relativeFrom="page">
                <wp:posOffset>1181100</wp:posOffset>
              </wp:positionV>
              <wp:extent cx="777240" cy="179070"/>
              <wp:effectExtent l="0" t="0" r="0" b="0"/>
              <wp:wrapNone/>
              <wp:docPr id="450" name="Textbox 450"/>
              <wp:cNvGraphicFramePr/>
              <a:graphic xmlns:a="http://schemas.openxmlformats.org/drawingml/2006/main">
                <a:graphicData uri="http://schemas.microsoft.com/office/word/2010/wordprocessingShape">
                  <wps:wsp>
                    <wps:cNvSpPr txBox="1"/>
                    <wps:spPr>
                      <a:xfrm>
                        <a:off x="0" y="0"/>
                        <a:ext cx="777240" cy="179070"/>
                      </a:xfrm>
                      <a:prstGeom prst="rect">
                        <a:avLst/>
                      </a:prstGeom>
                    </wps:spPr>
                    <wps:txbx>
                      <w:txbxContent>
                        <w:p w14:paraId="013E044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wps:txbx>
                    <wps:bodyPr wrap="square" lIns="0" tIns="0" rIns="0" bIns="0" rtlCol="0">
                      <a:noAutofit/>
                    </wps:bodyPr>
                  </wps:wsp>
                </a:graphicData>
              </a:graphic>
            </wp:anchor>
          </w:drawing>
        </mc:Choice>
        <mc:Fallback>
          <w:pict>
            <v:shape id="Textbox 450" o:spid="_x0000_s1026" o:spt="202" type="#_x0000_t202" style="position:absolute;left:0pt;margin-left:72.15pt;margin-top:93pt;height:14.1pt;width:61.2pt;mso-position-horizontal-relative:page;mso-position-vertical-relative:page;z-index:-251549696;mso-width-relative:page;mso-height-relative:page;" filled="f" stroked="f" coordsize="21600,21600" o:gfxdata="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IfNdgAAAALAQAADwAAAAAAAAABACAAAAAiAAAAZHJzL2Rvd25yZXYueG1sUEsBAhQAFAAAAAgA&#10;h07iQKGXTdOzAQAAdwMAAA4AAAAAAAAAAQAgAAAAJwEAAGRycy9lMm9Eb2MueG1sUEsFBgAAAAAG&#10;AAYAWQEAAEwFAAAAAA==&#10;">
              <v:fill on="f" focussize="0,0"/>
              <v:stroke on="f"/>
              <v:imagedata o:title=""/>
              <o:lock v:ext="edit" aspectratio="f"/>
              <v:textbox inset="0mm,0mm,0mm,0mm">
                <w:txbxContent>
                  <w:p w14:paraId="013E0449">
                    <w:pPr>
                      <w:spacing w:before="0" w:line="281" w:lineRule="exact"/>
                      <w:ind w:left="0" w:right="0" w:firstLine="0"/>
                      <w:jc w:val="left"/>
                      <w:rPr>
                        <w:b/>
                        <w:sz w:val="24"/>
                      </w:rPr>
                    </w:pPr>
                    <w:r>
                      <w:rPr>
                        <w:b/>
                        <w:color w:val="343434"/>
                        <w:spacing w:val="-2"/>
                        <w:sz w:val="24"/>
                      </w:rPr>
                      <w:t>Question</w:t>
                    </w:r>
                    <w:r>
                      <w:rPr>
                        <w:b/>
                        <w:color w:val="343434"/>
                        <w:spacing w:val="-4"/>
                        <w:sz w:val="24"/>
                      </w:rPr>
                      <w:t xml:space="preserve"> </w:t>
                    </w:r>
                    <w:r>
                      <w:rPr>
                        <w:b/>
                        <w:color w:val="343434"/>
                        <w:spacing w:val="-5"/>
                        <w:sz w:val="24"/>
                      </w:rPr>
                      <w:t>2:</w:t>
                    </w:r>
                  </w:p>
                </w:txbxContent>
              </v:textbox>
            </v:shape>
          </w:pict>
        </mc:Fallback>
      </mc:AlternateContent>
    </w:r>
    <w:r>
      <w:rPr>
        <w:sz w:val="20"/>
      </w:rPr>
      <mc:AlternateContent>
        <mc:Choice Requires="wps">
          <w:drawing>
            <wp:anchor distT="0" distB="0" distL="0" distR="0" simplePos="0" relativeHeight="251766784" behindDoc="1" locked="0" layoutInCell="1" allowOverlap="1">
              <wp:simplePos x="0" y="0"/>
              <wp:positionH relativeFrom="page">
                <wp:posOffset>914400</wp:posOffset>
              </wp:positionH>
              <wp:positionV relativeFrom="page">
                <wp:posOffset>1180465</wp:posOffset>
              </wp:positionV>
              <wp:extent cx="803275" cy="192405"/>
              <wp:effectExtent l="0" t="0" r="0" b="0"/>
              <wp:wrapNone/>
              <wp:docPr id="451" name="Graphic 451"/>
              <wp:cNvGraphicFramePr/>
              <a:graphic xmlns:a="http://schemas.openxmlformats.org/drawingml/2006/main">
                <a:graphicData uri="http://schemas.microsoft.com/office/word/2010/wordprocessingShape">
                  <wps:wsp>
                    <wps:cNvSpPr/>
                    <wps:spPr>
                      <a:xfrm>
                        <a:off x="0" y="0"/>
                        <a:ext cx="803275" cy="192405"/>
                      </a:xfrm>
                      <a:custGeom>
                        <a:avLst/>
                        <a:gdLst/>
                        <a:ahLst/>
                        <a:cxnLst/>
                        <a:rect l="l" t="t" r="r" b="b"/>
                        <a:pathLst>
                          <a:path w="803275" h="192405">
                            <a:moveTo>
                              <a:pt x="802894" y="0"/>
                            </a:moveTo>
                            <a:lnTo>
                              <a:pt x="0" y="0"/>
                            </a:lnTo>
                            <a:lnTo>
                              <a:pt x="0" y="192227"/>
                            </a:lnTo>
                            <a:lnTo>
                              <a:pt x="802894" y="192227"/>
                            </a:lnTo>
                            <a:lnTo>
                              <a:pt x="802894" y="0"/>
                            </a:lnTo>
                            <a:close/>
                          </a:path>
                        </a:pathLst>
                      </a:custGeom>
                      <a:solidFill>
                        <a:srgbClr val="FFFFFF"/>
                      </a:solidFill>
                    </wps:spPr>
                    <wps:bodyPr wrap="square" lIns="0" tIns="0" rIns="0" bIns="0" rtlCol="0">
                      <a:noAutofit/>
                    </wps:bodyPr>
                  </wps:wsp>
                </a:graphicData>
              </a:graphic>
            </wp:anchor>
          </w:drawing>
        </mc:Choice>
        <mc:Fallback>
          <w:pict>
            <v:shape id="Graphic 451" o:spid="_x0000_s1026" o:spt="100" style="position:absolute;left:0pt;margin-left:72pt;margin-top:92.95pt;height:15.15pt;width:63.25pt;mso-position-horizontal-relative:page;mso-position-vertical-relative:page;z-index:-251549696;mso-width-relative:page;mso-height-relative:page;" fillcolor="#FFFFFF" filled="t" stroked="f" coordsize="803275,192405" o:gfxdata="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Mc6hPXAAAACwEAAA8AAAAAAAAAAQAgAAAAIgAAAGRycy9kb3ducmV2LnhtbFBLAQIUABQAAAAI&#10;AIdO4kC87fs2JwIAAOMEAAAOAAAAAAAAAAEAIAAAACYBAABkcnMvZTJvRG9jLnhtbFBLBQYAAAAA&#10;BgAGAFkBAAC/BQAAAAA=&#10;" path="m802894,0l0,0,0,192227,802894,192227,80289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67808"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52" name="Textbox 452"/>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1BB9CD43">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52" o:spid="_x0000_s1026" o:spt="202" type="#_x0000_t202" style="position:absolute;left:0pt;margin-left:41pt;margin-top:44.4pt;height:11.5pt;width:103.1pt;mso-position-horizontal-relative:page;mso-position-vertical-relative:page;z-index:-251548672;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rMp2DtQEAAHgDAAAOAAAAAAAAAAEAIAAAACYBAABkcnMvZTJvRG9jLnhtbFBLBQYAAAAA&#10;BgAGAFkBAABNBQAAAAA=&#10;">
              <v:fill on="f" focussize="0,0"/>
              <v:stroke on="f"/>
              <v:imagedata o:title=""/>
              <o:lock v:ext="edit" aspectratio="f"/>
              <v:textbox inset="0mm,0mm,0mm,0mm">
                <w:txbxContent>
                  <w:p w14:paraId="1BB9CD43">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67808" behindDoc="1" locked="0" layoutInCell="1" allowOverlap="1">
              <wp:simplePos x="0" y="0"/>
              <wp:positionH relativeFrom="page">
                <wp:posOffset>520700</wp:posOffset>
              </wp:positionH>
              <wp:positionV relativeFrom="page">
                <wp:posOffset>817880</wp:posOffset>
              </wp:positionV>
              <wp:extent cx="5789295" cy="554355"/>
              <wp:effectExtent l="0" t="0" r="0" b="0"/>
              <wp:wrapNone/>
              <wp:docPr id="453" name="Textbox 453"/>
              <wp:cNvGraphicFramePr/>
              <a:graphic xmlns:a="http://schemas.openxmlformats.org/drawingml/2006/main">
                <a:graphicData uri="http://schemas.microsoft.com/office/word/2010/wordprocessingShape">
                  <wps:wsp>
                    <wps:cNvSpPr txBox="1"/>
                    <wps:spPr>
                      <a:xfrm>
                        <a:off x="0" y="0"/>
                        <a:ext cx="5789295" cy="554355"/>
                      </a:xfrm>
                      <a:prstGeom prst="rect">
                        <a:avLst/>
                      </a:prstGeom>
                    </wps:spPr>
                    <wps:txbx>
                      <w:txbxContent>
                        <w:p w14:paraId="3123285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133</w:t>
                          </w:r>
                        </w:p>
                        <w:p w14:paraId="6C59C4ED">
                          <w:pPr>
                            <w:pStyle w:val="6"/>
                            <w:spacing w:before="211"/>
                            <w:ind w:left="1899"/>
                          </w:pPr>
                          <w:r>
                            <w:rPr>
                              <w:color w:val="343434"/>
                              <w:spacing w:val="-2"/>
                            </w:rPr>
                            <w:t>Parts</w:t>
                          </w:r>
                          <w:r>
                            <w:rPr>
                              <w:color w:val="343434"/>
                              <w:spacing w:val="-9"/>
                            </w:rPr>
                            <w:t xml:space="preserve"> </w:t>
                          </w:r>
                          <w:r>
                            <w:rPr>
                              <w:color w:val="343434"/>
                              <w:spacing w:val="-2"/>
                            </w:rPr>
                            <w:t>of</w:t>
                          </w:r>
                          <w:r>
                            <w:rPr>
                              <w:color w:val="343434"/>
                              <w:spacing w:val="-9"/>
                            </w:rPr>
                            <w:t xml:space="preserve"> </w:t>
                          </w:r>
                          <w:r>
                            <w:rPr>
                              <w:color w:val="343434"/>
                              <w:spacing w:val="-2"/>
                            </w:rPr>
                            <w:t>the</w:t>
                          </w:r>
                          <w:r>
                            <w:rPr>
                              <w:color w:val="343434"/>
                              <w:spacing w:val="-12"/>
                            </w:rPr>
                            <w:t xml:space="preserve"> </w:t>
                          </w:r>
                          <w:r>
                            <w:rPr>
                              <w:color w:val="343434"/>
                              <w:spacing w:val="-2"/>
                            </w:rPr>
                            <w:t>given</w:t>
                          </w:r>
                          <w:r>
                            <w:rPr>
                              <w:color w:val="343434"/>
                              <w:spacing w:val="-7"/>
                            </w:rPr>
                            <w:t xml:space="preserve"> </w:t>
                          </w:r>
                          <w:r>
                            <w:rPr>
                              <w:color w:val="343434"/>
                              <w:spacing w:val="-2"/>
                            </w:rPr>
                            <w:t>sentence</w:t>
                          </w:r>
                          <w:r>
                            <w:rPr>
                              <w:color w:val="343434"/>
                              <w:spacing w:val="-13"/>
                            </w:rPr>
                            <w:t xml:space="preserve"> </w:t>
                          </w:r>
                          <w:r>
                            <w:rPr>
                              <w:color w:val="343434"/>
                              <w:spacing w:val="-2"/>
                            </w:rPr>
                            <w:t>have</w:t>
                          </w:r>
                          <w:r>
                            <w:rPr>
                              <w:color w:val="343434"/>
                              <w:spacing w:val="-12"/>
                            </w:rPr>
                            <w:t xml:space="preserve"> </w:t>
                          </w:r>
                          <w:r>
                            <w:rPr>
                              <w:color w:val="343434"/>
                              <w:spacing w:val="-2"/>
                            </w:rPr>
                            <w:t>been</w:t>
                          </w:r>
                          <w:r>
                            <w:rPr>
                              <w:color w:val="343434"/>
                              <w:spacing w:val="-9"/>
                            </w:rPr>
                            <w:t xml:space="preserve"> </w:t>
                          </w:r>
                          <w:r>
                            <w:rPr>
                              <w:color w:val="343434"/>
                              <w:spacing w:val="-2"/>
                            </w:rPr>
                            <w:t>given</w:t>
                          </w:r>
                          <w:r>
                            <w:rPr>
                              <w:color w:val="343434"/>
                              <w:spacing w:val="-7"/>
                            </w:rPr>
                            <w:t xml:space="preserve"> </w:t>
                          </w:r>
                          <w:r>
                            <w:rPr>
                              <w:color w:val="343434"/>
                              <w:spacing w:val="-2"/>
                            </w:rPr>
                            <w:t>as</w:t>
                          </w:r>
                          <w:r>
                            <w:rPr>
                              <w:color w:val="343434"/>
                              <w:spacing w:val="-8"/>
                            </w:rPr>
                            <w:t xml:space="preserve"> </w:t>
                          </w:r>
                          <w:r>
                            <w:rPr>
                              <w:color w:val="343434"/>
                              <w:spacing w:val="-2"/>
                            </w:rPr>
                            <w:t>options.</w:t>
                          </w:r>
                          <w:r>
                            <w:rPr>
                              <w:color w:val="343434"/>
                              <w:spacing w:val="-9"/>
                            </w:rPr>
                            <w:t xml:space="preserve"> </w:t>
                          </w:r>
                          <w:r>
                            <w:rPr>
                              <w:color w:val="343434"/>
                              <w:spacing w:val="-2"/>
                            </w:rPr>
                            <w:t>One</w:t>
                          </w:r>
                          <w:r>
                            <w:rPr>
                              <w:color w:val="343434"/>
                              <w:spacing w:val="-13"/>
                            </w:rPr>
                            <w:t xml:space="preserve"> </w:t>
                          </w:r>
                          <w:r>
                            <w:rPr>
                              <w:color w:val="343434"/>
                              <w:spacing w:val="-2"/>
                            </w:rPr>
                            <w:t>of</w:t>
                          </w:r>
                          <w:r>
                            <w:rPr>
                              <w:color w:val="343434"/>
                              <w:spacing w:val="-9"/>
                            </w:rPr>
                            <w:t xml:space="preserve"> </w:t>
                          </w:r>
                          <w:r>
                            <w:rPr>
                              <w:color w:val="343434"/>
                              <w:spacing w:val="-4"/>
                            </w:rPr>
                            <w:t>them</w:t>
                          </w:r>
                        </w:p>
                      </w:txbxContent>
                    </wps:txbx>
                    <wps:bodyPr wrap="square" lIns="0" tIns="0" rIns="0" bIns="0" rtlCol="0">
                      <a:noAutofit/>
                    </wps:bodyPr>
                  </wps:wsp>
                </a:graphicData>
              </a:graphic>
            </wp:anchor>
          </w:drawing>
        </mc:Choice>
        <mc:Fallback>
          <w:pict>
            <v:shape id="Textbox 453" o:spid="_x0000_s1026" o:spt="202" type="#_x0000_t202" style="position:absolute;left:0pt;margin-left:41pt;margin-top:64.4pt;height:43.65pt;width:455.85pt;mso-position-horizontal-relative:page;mso-position-vertical-relative:page;z-index:-251548672;mso-width-relative:page;mso-height-relative:page;" filled="f" stroked="f" coordsize="21600,21600" o:gfxdata="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4SyRjZAAAACgEAAA8AAAAAAAAAAQAgAAAAIgAAAGRycy9kb3ducmV2LnhtbFBLAQIUABQA&#10;AAAIAIdO4kBumwQGtgEAAHgDAAAOAAAAAAAAAAEAIAAAACgBAABkcnMvZTJvRG9jLnhtbFBLBQYA&#10;AAAABgAGAFkBAABQBQAAAAA=&#10;">
              <v:fill on="f" focussize="0,0"/>
              <v:stroke on="f"/>
              <v:imagedata o:title=""/>
              <o:lock v:ext="edit" aspectratio="f"/>
              <v:textbox inset="0mm,0mm,0mm,0mm">
                <w:txbxContent>
                  <w:p w14:paraId="3123285E">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133</w:t>
                    </w:r>
                  </w:p>
                  <w:p w14:paraId="6C59C4ED">
                    <w:pPr>
                      <w:pStyle w:val="6"/>
                      <w:spacing w:before="211"/>
                      <w:ind w:left="1899"/>
                    </w:pPr>
                    <w:r>
                      <w:rPr>
                        <w:color w:val="343434"/>
                        <w:spacing w:val="-2"/>
                      </w:rPr>
                      <w:t>Parts</w:t>
                    </w:r>
                    <w:r>
                      <w:rPr>
                        <w:color w:val="343434"/>
                        <w:spacing w:val="-9"/>
                      </w:rPr>
                      <w:t xml:space="preserve"> </w:t>
                    </w:r>
                    <w:r>
                      <w:rPr>
                        <w:color w:val="343434"/>
                        <w:spacing w:val="-2"/>
                      </w:rPr>
                      <w:t>of</w:t>
                    </w:r>
                    <w:r>
                      <w:rPr>
                        <w:color w:val="343434"/>
                        <w:spacing w:val="-9"/>
                      </w:rPr>
                      <w:t xml:space="preserve"> </w:t>
                    </w:r>
                    <w:r>
                      <w:rPr>
                        <w:color w:val="343434"/>
                        <w:spacing w:val="-2"/>
                      </w:rPr>
                      <w:t>the</w:t>
                    </w:r>
                    <w:r>
                      <w:rPr>
                        <w:color w:val="343434"/>
                        <w:spacing w:val="-12"/>
                      </w:rPr>
                      <w:t xml:space="preserve"> </w:t>
                    </w:r>
                    <w:r>
                      <w:rPr>
                        <w:color w:val="343434"/>
                        <w:spacing w:val="-2"/>
                      </w:rPr>
                      <w:t>given</w:t>
                    </w:r>
                    <w:r>
                      <w:rPr>
                        <w:color w:val="343434"/>
                        <w:spacing w:val="-7"/>
                      </w:rPr>
                      <w:t xml:space="preserve"> </w:t>
                    </w:r>
                    <w:r>
                      <w:rPr>
                        <w:color w:val="343434"/>
                        <w:spacing w:val="-2"/>
                      </w:rPr>
                      <w:t>sentence</w:t>
                    </w:r>
                    <w:r>
                      <w:rPr>
                        <w:color w:val="343434"/>
                        <w:spacing w:val="-13"/>
                      </w:rPr>
                      <w:t xml:space="preserve"> </w:t>
                    </w:r>
                    <w:r>
                      <w:rPr>
                        <w:color w:val="343434"/>
                        <w:spacing w:val="-2"/>
                      </w:rPr>
                      <w:t>have</w:t>
                    </w:r>
                    <w:r>
                      <w:rPr>
                        <w:color w:val="343434"/>
                        <w:spacing w:val="-12"/>
                      </w:rPr>
                      <w:t xml:space="preserve"> </w:t>
                    </w:r>
                    <w:r>
                      <w:rPr>
                        <w:color w:val="343434"/>
                        <w:spacing w:val="-2"/>
                      </w:rPr>
                      <w:t>been</w:t>
                    </w:r>
                    <w:r>
                      <w:rPr>
                        <w:color w:val="343434"/>
                        <w:spacing w:val="-9"/>
                      </w:rPr>
                      <w:t xml:space="preserve"> </w:t>
                    </w:r>
                    <w:r>
                      <w:rPr>
                        <w:color w:val="343434"/>
                        <w:spacing w:val="-2"/>
                      </w:rPr>
                      <w:t>given</w:t>
                    </w:r>
                    <w:r>
                      <w:rPr>
                        <w:color w:val="343434"/>
                        <w:spacing w:val="-7"/>
                      </w:rPr>
                      <w:t xml:space="preserve"> </w:t>
                    </w:r>
                    <w:r>
                      <w:rPr>
                        <w:color w:val="343434"/>
                        <w:spacing w:val="-2"/>
                      </w:rPr>
                      <w:t>as</w:t>
                    </w:r>
                    <w:r>
                      <w:rPr>
                        <w:color w:val="343434"/>
                        <w:spacing w:val="-8"/>
                      </w:rPr>
                      <w:t xml:space="preserve"> </w:t>
                    </w:r>
                    <w:r>
                      <w:rPr>
                        <w:color w:val="343434"/>
                        <w:spacing w:val="-2"/>
                      </w:rPr>
                      <w:t>options.</w:t>
                    </w:r>
                    <w:r>
                      <w:rPr>
                        <w:color w:val="343434"/>
                        <w:spacing w:val="-9"/>
                      </w:rPr>
                      <w:t xml:space="preserve"> </w:t>
                    </w:r>
                    <w:r>
                      <w:rPr>
                        <w:color w:val="343434"/>
                        <w:spacing w:val="-2"/>
                      </w:rPr>
                      <w:t>One</w:t>
                    </w:r>
                    <w:r>
                      <w:rPr>
                        <w:color w:val="343434"/>
                        <w:spacing w:val="-13"/>
                      </w:rPr>
                      <w:t xml:space="preserve"> </w:t>
                    </w:r>
                    <w:r>
                      <w:rPr>
                        <w:color w:val="343434"/>
                        <w:spacing w:val="-2"/>
                      </w:rPr>
                      <w:t>of</w:t>
                    </w:r>
                    <w:r>
                      <w:rPr>
                        <w:color w:val="343434"/>
                        <w:spacing w:val="-9"/>
                      </w:rPr>
                      <w:t xml:space="preserve"> </w:t>
                    </w:r>
                    <w:r>
                      <w:rPr>
                        <w:color w:val="343434"/>
                        <w:spacing w:val="-4"/>
                      </w:rPr>
                      <w:t>them</w:t>
                    </w:r>
                  </w:p>
                </w:txbxContent>
              </v:textbox>
            </v:shape>
          </w:pict>
        </mc:Fallback>
      </mc:AlternateConten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C5514">
    <w:pPr>
      <w:pStyle w:val="6"/>
      <w:spacing w:line="200" w:lineRule="exact"/>
      <w:rPr>
        <w:sz w:val="20"/>
      </w:rPr>
    </w:pPr>
    <w:r>
      <w:rPr>
        <w:sz w:val="20"/>
      </w:rPr>
      <mc:AlternateContent>
        <mc:Choice Requires="wps">
          <w:drawing>
            <wp:anchor distT="0" distB="0" distL="0" distR="0" simplePos="0" relativeHeight="251769856"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58" name="Textbox 458"/>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464475C7">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58" o:spid="_x0000_s1026" o:spt="202" type="#_x0000_t202" style="position:absolute;left:0pt;margin-left:41pt;margin-top:44.4pt;height:11.5pt;width:103.1pt;mso-position-horizontal-relative:page;mso-position-vertical-relative:page;z-index:-251546624;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vriz/tQEAAHgDAAAOAAAAAAAAAAEAIAAAACYBAABkcnMvZTJvRG9jLnhtbFBLBQYAAAAA&#10;BgAGAFkBAABNBQAAAAA=&#10;">
              <v:fill on="f" focussize="0,0"/>
              <v:stroke on="f"/>
              <v:imagedata o:title=""/>
              <o:lock v:ext="edit" aspectratio="f"/>
              <v:textbox inset="0mm,0mm,0mm,0mm">
                <w:txbxContent>
                  <w:p w14:paraId="464475C7">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69856"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59" name="Textbox 459"/>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340B99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135</w:t>
                          </w:r>
                        </w:p>
                      </w:txbxContent>
                    </wps:txbx>
                    <wps:bodyPr wrap="square" lIns="0" tIns="0" rIns="0" bIns="0" rtlCol="0">
                      <a:noAutofit/>
                    </wps:bodyPr>
                  </wps:wsp>
                </a:graphicData>
              </a:graphic>
            </wp:anchor>
          </w:drawing>
        </mc:Choice>
        <mc:Fallback>
          <w:pict>
            <v:shape id="Textbox 459" o:spid="_x0000_s1026" o:spt="202" type="#_x0000_t202" style="position:absolute;left:0pt;margin-left:41pt;margin-top:64.4pt;height:18.8pt;width:96.2pt;mso-position-horizontal-relative:page;mso-position-vertical-relative:page;z-index:-251546624;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NbgPTrUBAAB4AwAADgAAAAAAAAABACAAAAAnAQAAZHJzL2Uyb0RvYy54bWxQSwUGAAAA&#10;AAYABgBZAQAATgUAAAAA&#10;">
              <v:fill on="f" focussize="0,0"/>
              <v:stroke on="f"/>
              <v:imagedata o:title=""/>
              <o:lock v:ext="edit" aspectratio="f"/>
              <v:textbox inset="0mm,0mm,0mm,0mm">
                <w:txbxContent>
                  <w:p w14:paraId="3340B995">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135</w:t>
                    </w:r>
                  </w:p>
                </w:txbxContent>
              </v:textbox>
            </v:shape>
          </w:pict>
        </mc:Fallback>
      </mc:AlternateConten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9F46C">
    <w:pPr>
      <w:pStyle w:val="6"/>
      <w:spacing w:line="200" w:lineRule="exact"/>
      <w:rPr>
        <w:sz w:val="20"/>
      </w:rPr>
    </w:pPr>
    <w:r>
      <w:rPr>
        <w:sz w:val="20"/>
      </w:rPr>
      <mc:AlternateContent>
        <mc:Choice Requires="wps">
          <w:drawing>
            <wp:anchor distT="0" distB="0" distL="0" distR="0" simplePos="0" relativeHeight="251771904"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68" name="Textbox 468"/>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368879A0">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68" o:spid="_x0000_s1026" o:spt="202" type="#_x0000_t202" style="position:absolute;left:0pt;margin-left:41pt;margin-top:44.4pt;height:11.5pt;width:103.1pt;mso-position-horizontal-relative:page;mso-position-vertical-relative:page;z-index:-251544576;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DxuTyltQEAAHgDAAAOAAAAAAAAAAEAIAAAACYBAABkcnMvZTJvRG9jLnhtbFBLBQYAAAAA&#10;BgAGAFkBAABNBQAAAAA=&#10;">
              <v:fill on="f" focussize="0,0"/>
              <v:stroke on="f"/>
              <v:imagedata o:title=""/>
              <o:lock v:ext="edit" aspectratio="f"/>
              <v:textbox inset="0mm,0mm,0mm,0mm">
                <w:txbxContent>
                  <w:p w14:paraId="368879A0">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71904"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69" name="Textbox 469"/>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7CCCAB7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138</w:t>
                          </w:r>
                        </w:p>
                      </w:txbxContent>
                    </wps:txbx>
                    <wps:bodyPr wrap="square" lIns="0" tIns="0" rIns="0" bIns="0" rtlCol="0">
                      <a:noAutofit/>
                    </wps:bodyPr>
                  </wps:wsp>
                </a:graphicData>
              </a:graphic>
            </wp:anchor>
          </w:drawing>
        </mc:Choice>
        <mc:Fallback>
          <w:pict>
            <v:shape id="Textbox 469" o:spid="_x0000_s1026" o:spt="202" type="#_x0000_t202" style="position:absolute;left:0pt;margin-left:41pt;margin-top:64.4pt;height:18.8pt;width:96.2pt;mso-position-horizontal-relative:page;mso-position-vertical-relative:page;z-index:-251544576;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&#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a68fFLUBAAB4AwAADgAAAAAAAAABACAAAAAnAQAAZHJzL2Uyb0RvYy54bWxQSwUGAAAA&#10;AAYABgBZAQAATgUAAAAA&#10;">
              <v:fill on="f" focussize="0,0"/>
              <v:stroke on="f"/>
              <v:imagedata o:title=""/>
              <o:lock v:ext="edit" aspectratio="f"/>
              <v:textbox inset="0mm,0mm,0mm,0mm">
                <w:txbxContent>
                  <w:p w14:paraId="7CCCAB7D">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138</w:t>
                    </w:r>
                  </w:p>
                </w:txbxContent>
              </v:textbox>
            </v:shape>
          </w:pict>
        </mc:Fallback>
      </mc:AlternateConten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9EA4E">
    <w:pPr>
      <w:pStyle w:val="6"/>
      <w:spacing w:line="200" w:lineRule="exact"/>
      <w:rPr>
        <w:sz w:val="20"/>
      </w:rPr>
    </w:pPr>
    <w:r>
      <w:rPr>
        <w:sz w:val="20"/>
      </w:rPr>
      <mc:AlternateContent>
        <mc:Choice Requires="wps">
          <w:drawing>
            <wp:anchor distT="0" distB="0" distL="0" distR="0" simplePos="0" relativeHeight="251773952"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76" name="Textbox 476"/>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6104D13C">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76" o:spid="_x0000_s1026" o:spt="202" type="#_x0000_t202" style="position:absolute;left:0pt;margin-left:41pt;margin-top:44.4pt;height:11.5pt;width:103.1pt;mso-position-horizontal-relative:page;mso-position-vertical-relative:page;z-index:-251542528;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XJWLdtQEAAHgDAAAOAAAAAAAAAAEAIAAAACYBAABkcnMvZTJvRG9jLnhtbFBLBQYAAAAA&#10;BgAGAFkBAABNBQAAAAA=&#10;">
              <v:fill on="f" focussize="0,0"/>
              <v:stroke on="f"/>
              <v:imagedata o:title=""/>
              <o:lock v:ext="edit" aspectratio="f"/>
              <v:textbox inset="0mm,0mm,0mm,0mm">
                <w:txbxContent>
                  <w:p w14:paraId="6104D13C">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73952"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77" name="Textbox 477"/>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3D7548A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140</w:t>
                          </w:r>
                        </w:p>
                      </w:txbxContent>
                    </wps:txbx>
                    <wps:bodyPr wrap="square" lIns="0" tIns="0" rIns="0" bIns="0" rtlCol="0">
                      <a:noAutofit/>
                    </wps:bodyPr>
                  </wps:wsp>
                </a:graphicData>
              </a:graphic>
            </wp:anchor>
          </w:drawing>
        </mc:Choice>
        <mc:Fallback>
          <w:pict>
            <v:shape id="Textbox 477" o:spid="_x0000_s1026" o:spt="202" type="#_x0000_t202" style="position:absolute;left:0pt;margin-left:41pt;margin-top:64.4pt;height:18.8pt;width:96.2pt;mso-position-horizontal-relative:page;mso-position-vertical-relative:page;z-index:-251542528;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yRR1PYAAAACgEAAA8AAAAAAAAAAQAgAAAAIgAAAGRycy9kb3ducmV2LnhtbFBLAQIUABQAAAAI&#10;AIdO4kANM0FstAEAAHgDAAAOAAAAAAAAAAEAIAAAACcBAABkcnMvZTJvRG9jLnhtbFBLBQYAAAAA&#10;BgAGAFkBAABNBQAAAAA=&#10;">
              <v:fill on="f" focussize="0,0"/>
              <v:stroke on="f"/>
              <v:imagedata o:title=""/>
              <o:lock v:ext="edit" aspectratio="f"/>
              <v:textbox inset="0mm,0mm,0mm,0mm">
                <w:txbxContent>
                  <w:p w14:paraId="3D7548AA">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140</w:t>
                    </w:r>
                  </w:p>
                </w:txbxContent>
              </v:textbox>
            </v:shape>
          </w:pict>
        </mc:Fallback>
      </mc:AlternateConten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124FB">
    <w:pPr>
      <w:pStyle w:val="6"/>
      <w:spacing w:line="200" w:lineRule="exact"/>
      <w:rPr>
        <w:sz w:val="20"/>
      </w:rPr>
    </w:pPr>
    <w:r>
      <w:rPr>
        <w:sz w:val="20"/>
      </w:rPr>
      <mc:AlternateContent>
        <mc:Choice Requires="wps">
          <w:drawing>
            <wp:anchor distT="0" distB="0" distL="0" distR="0" simplePos="0" relativeHeight="251776000"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84" name="Textbox 484"/>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7B914C6E">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84" o:spid="_x0000_s1026" o:spt="202" type="#_x0000_t202" style="position:absolute;left:0pt;margin-left:41pt;margin-top:44.4pt;height:11.5pt;width:103.1pt;mso-position-horizontal-relative:page;mso-position-vertical-relative:page;z-index:-251540480;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kEDMttQEAAHgDAAAOAAAAAAAAAAEAIAAAACYBAABkcnMvZTJvRG9jLnhtbFBLBQYAAAAA&#10;BgAGAFkBAABNBQAAAAA=&#10;">
              <v:fill on="f" focussize="0,0"/>
              <v:stroke on="f"/>
              <v:imagedata o:title=""/>
              <o:lock v:ext="edit" aspectratio="f"/>
              <v:textbox inset="0mm,0mm,0mm,0mm">
                <w:txbxContent>
                  <w:p w14:paraId="7B914C6E">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76000"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85" name="Textbox 485"/>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11CF65A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142</w:t>
                          </w:r>
                        </w:p>
                      </w:txbxContent>
                    </wps:txbx>
                    <wps:bodyPr wrap="square" lIns="0" tIns="0" rIns="0" bIns="0" rtlCol="0">
                      <a:noAutofit/>
                    </wps:bodyPr>
                  </wps:wsp>
                </a:graphicData>
              </a:graphic>
            </wp:anchor>
          </w:drawing>
        </mc:Choice>
        <mc:Fallback>
          <w:pict>
            <v:shape id="Textbox 485" o:spid="_x0000_s1026" o:spt="202" type="#_x0000_t202" style="position:absolute;left:0pt;margin-left:41pt;margin-top:64.4pt;height:18.8pt;width:96.2pt;mso-position-horizontal-relative:page;mso-position-vertical-relative:page;z-index:-251540480;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PgYQnLUBAAB4AwAADgAAAAAAAAABACAAAAAnAQAAZHJzL2Uyb0RvYy54bWxQSwUGAAAA&#10;AAYABgBZAQAATgUAAAAA&#10;">
              <v:fill on="f" focussize="0,0"/>
              <v:stroke on="f"/>
              <v:imagedata o:title=""/>
              <o:lock v:ext="edit" aspectratio="f"/>
              <v:textbox inset="0mm,0mm,0mm,0mm">
                <w:txbxContent>
                  <w:p w14:paraId="11CF65A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142</w:t>
                    </w:r>
                  </w:p>
                </w:txbxContent>
              </v:textbox>
            </v:shape>
          </w:pict>
        </mc:Fallback>
      </mc:AlternateConten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D4268">
    <w:pPr>
      <w:pStyle w:val="6"/>
      <w:spacing w:line="200" w:lineRule="exact"/>
      <w:rPr>
        <w:sz w:val="20"/>
      </w:rPr>
    </w:pPr>
    <w:r>
      <w:rPr>
        <w:sz w:val="20"/>
      </w:rPr>
      <mc:AlternateContent>
        <mc:Choice Requires="wps">
          <w:drawing>
            <wp:anchor distT="0" distB="0" distL="0" distR="0" simplePos="0" relativeHeight="251778048"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492" name="Textbox 492"/>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76165D2E">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492" o:spid="_x0000_s1026" o:spt="202" type="#_x0000_t202" style="position:absolute;left:0pt;margin-left:41pt;margin-top:44.4pt;height:11.5pt;width:103.1pt;mso-position-horizontal-relative:page;mso-position-vertical-relative:page;z-index:-251538432;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CSaawwtQEAAHgDAAAOAAAAAAAAAAEAIAAAACYBAABkcnMvZTJvRG9jLnhtbFBLBQYAAAAA&#10;BgAGAFkBAABNBQAAAAA=&#10;">
              <v:fill on="f" focussize="0,0"/>
              <v:stroke on="f"/>
              <v:imagedata o:title=""/>
              <o:lock v:ext="edit" aspectratio="f"/>
              <v:textbox inset="0mm,0mm,0mm,0mm">
                <w:txbxContent>
                  <w:p w14:paraId="76165D2E">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78048"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493" name="Textbox 49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11217C8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144</w:t>
                          </w:r>
                        </w:p>
                      </w:txbxContent>
                    </wps:txbx>
                    <wps:bodyPr wrap="square" lIns="0" tIns="0" rIns="0" bIns="0" rtlCol="0">
                      <a:noAutofit/>
                    </wps:bodyPr>
                  </wps:wsp>
                </a:graphicData>
              </a:graphic>
            </wp:anchor>
          </w:drawing>
        </mc:Choice>
        <mc:Fallback>
          <w:pict>
            <v:shape id="Textbox 493" o:spid="_x0000_s1026" o:spt="202" type="#_x0000_t202" style="position:absolute;left:0pt;margin-left:41pt;margin-top:64.4pt;height:18.8pt;width:96.2pt;mso-position-horizontal-relative:page;mso-position-vertical-relative:page;z-index:-251538432;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CH+PgbUBAAB4AwAADgAAAAAAAAABACAAAAAnAQAAZHJzL2Uyb0RvYy54bWxQSwUGAAAA&#10;AAYABgBZAQAATgUAAAAA&#10;">
              <v:fill on="f" focussize="0,0"/>
              <v:stroke on="f"/>
              <v:imagedata o:title=""/>
              <o:lock v:ext="edit" aspectratio="f"/>
              <v:textbox inset="0mm,0mm,0mm,0mm">
                <w:txbxContent>
                  <w:p w14:paraId="11217C83">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144</w:t>
                    </w:r>
                  </w:p>
                </w:txbxContent>
              </v:textbox>
            </v:shape>
          </w:pict>
        </mc:Fallback>
      </mc:AlternateConten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08CBF">
    <w:pPr>
      <w:pStyle w:val="6"/>
      <w:spacing w:line="200" w:lineRule="exact"/>
      <w:rPr>
        <w:sz w:val="20"/>
      </w:rPr>
    </w:pPr>
    <w:r>
      <w:rPr>
        <w:sz w:val="20"/>
      </w:rPr>
      <mc:AlternateContent>
        <mc:Choice Requires="wps">
          <w:drawing>
            <wp:anchor distT="0" distB="0" distL="0" distR="0" simplePos="0" relativeHeight="251780096"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502" name="Textbox 502"/>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515A0034">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502" o:spid="_x0000_s1026" o:spt="202" type="#_x0000_t202" style="position:absolute;left:0pt;margin-left:41pt;margin-top:44.4pt;height:11.5pt;width:103.1pt;mso-position-horizontal-relative:page;mso-position-vertical-relative:page;z-index:-251536384;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AVLyoWtQEAAHgDAAAOAAAAAAAAAAEAIAAAACYBAABkcnMvZTJvRG9jLnhtbFBLBQYAAAAA&#10;BgAGAFkBAABNBQAAAAA=&#10;">
              <v:fill on="f" focussize="0,0"/>
              <v:stroke on="f"/>
              <v:imagedata o:title=""/>
              <o:lock v:ext="edit" aspectratio="f"/>
              <v:textbox inset="0mm,0mm,0mm,0mm">
                <w:txbxContent>
                  <w:p w14:paraId="515A0034">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80096"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503" name="Textbox 50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62051BF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147</w:t>
                          </w:r>
                        </w:p>
                      </w:txbxContent>
                    </wps:txbx>
                    <wps:bodyPr wrap="square" lIns="0" tIns="0" rIns="0" bIns="0" rtlCol="0">
                      <a:noAutofit/>
                    </wps:bodyPr>
                  </wps:wsp>
                </a:graphicData>
              </a:graphic>
            </wp:anchor>
          </w:drawing>
        </mc:Choice>
        <mc:Fallback>
          <w:pict>
            <v:shape id="Textbox 503" o:spid="_x0000_s1026" o:spt="202" type="#_x0000_t202" style="position:absolute;left:0pt;margin-left:41pt;margin-top:64.4pt;height:18.8pt;width:96.2pt;mso-position-horizontal-relative:page;mso-position-vertical-relative:page;z-index:-251536384;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jzkJp7UBAAB4AwAADgAAAAAAAAABACAAAAAnAQAAZHJzL2Uyb0RvYy54bWxQSwUGAAAA&#10;AAYABgBZAQAATgUAAAAA&#10;">
              <v:fill on="f" focussize="0,0"/>
              <v:stroke on="f"/>
              <v:imagedata o:title=""/>
              <o:lock v:ext="edit" aspectratio="f"/>
              <v:textbox inset="0mm,0mm,0mm,0mm">
                <w:txbxContent>
                  <w:p w14:paraId="62051BF0">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147</w:t>
                    </w:r>
                  </w:p>
                </w:txbxContent>
              </v:textbox>
            </v:shape>
          </w:pict>
        </mc:Fallback>
      </mc:AlternateConten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04344">
    <w:pPr>
      <w:pStyle w:val="6"/>
      <w:spacing w:line="200" w:lineRule="exact"/>
      <w:rPr>
        <w:sz w:val="20"/>
      </w:rPr>
    </w:pPr>
    <w:r>
      <w:rPr>
        <w:sz w:val="20"/>
      </w:rPr>
      <mc:AlternateContent>
        <mc:Choice Requires="wps">
          <w:drawing>
            <wp:anchor distT="0" distB="0" distL="0" distR="0" simplePos="0" relativeHeight="251782144" behindDoc="1" locked="0" layoutInCell="1" allowOverlap="1">
              <wp:simplePos x="0" y="0"/>
              <wp:positionH relativeFrom="page">
                <wp:posOffset>520700</wp:posOffset>
              </wp:positionH>
              <wp:positionV relativeFrom="page">
                <wp:posOffset>563880</wp:posOffset>
              </wp:positionV>
              <wp:extent cx="1309370" cy="146050"/>
              <wp:effectExtent l="0" t="0" r="0" b="0"/>
              <wp:wrapNone/>
              <wp:docPr id="512" name="Textbox 512"/>
              <wp:cNvGraphicFramePr/>
              <a:graphic xmlns:a="http://schemas.openxmlformats.org/drawingml/2006/main">
                <a:graphicData uri="http://schemas.microsoft.com/office/word/2010/wordprocessingShape">
                  <wps:wsp>
                    <wps:cNvSpPr txBox="1"/>
                    <wps:spPr>
                      <a:xfrm>
                        <a:off x="0" y="0"/>
                        <a:ext cx="1309370" cy="146050"/>
                      </a:xfrm>
                      <a:prstGeom prst="rect">
                        <a:avLst/>
                      </a:prstGeom>
                    </wps:spPr>
                    <wps:txbx>
                      <w:txbxContent>
                        <w:p w14:paraId="259FA7E8">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wps:txbx>
                    <wps:bodyPr wrap="square" lIns="0" tIns="0" rIns="0" bIns="0" rtlCol="0">
                      <a:noAutofit/>
                    </wps:bodyPr>
                  </wps:wsp>
                </a:graphicData>
              </a:graphic>
            </wp:anchor>
          </w:drawing>
        </mc:Choice>
        <mc:Fallback>
          <w:pict>
            <v:shape id="Textbox 512" o:spid="_x0000_s1026" o:spt="202" type="#_x0000_t202" style="position:absolute;left:0pt;margin-left:41pt;margin-top:44.4pt;height:11.5pt;width:103.1pt;mso-position-horizontal-relative:page;mso-position-vertical-relative:page;z-index:-251534336;mso-width-relative:page;mso-height-relative:page;" filled="f" stroked="f" coordsize="21600,21600" o:gfxdata="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NnsZHXAAAACQEAAA8AAAAAAAAAAQAgAAAAIgAAAGRycy9kb3ducmV2LnhtbFBLAQIUABQAAAAI&#10;AIdO4kDf3SUgtQEAAHgDAAAOAAAAAAAAAAEAIAAAACYBAABkcnMvZTJvRG9jLnhtbFBLBQYAAAAA&#10;BgAGAFkBAABNBQAAAAA=&#10;">
              <v:fill on="f" focussize="0,0"/>
              <v:stroke on="f"/>
              <v:imagedata o:title=""/>
              <o:lock v:ext="edit" aspectratio="f"/>
              <v:textbox inset="0mm,0mm,0mm,0mm">
                <w:txbxContent>
                  <w:p w14:paraId="259FA7E8">
                    <w:pPr>
                      <w:spacing w:before="14"/>
                      <w:ind w:left="20" w:right="0" w:firstLine="0"/>
                      <w:jc w:val="left"/>
                      <w:rPr>
                        <w:rFonts w:ascii="Arial"/>
                        <w:b/>
                        <w:sz w:val="17"/>
                      </w:rPr>
                    </w:pPr>
                    <w:r>
                      <w:rPr>
                        <w:rFonts w:ascii="Arial"/>
                        <w:b/>
                        <w:color w:val="4C5666"/>
                        <w:sz w:val="17"/>
                      </w:rPr>
                      <w:t>Verbal Ability</w:t>
                    </w:r>
                    <w:r>
                      <w:rPr>
                        <w:rFonts w:ascii="Arial"/>
                        <w:b/>
                        <w:color w:val="4C5666"/>
                        <w:spacing w:val="47"/>
                        <w:sz w:val="17"/>
                      </w:rPr>
                      <w:t xml:space="preserve"> </w:t>
                    </w:r>
                    <w:r>
                      <w:rPr>
                        <w:rFonts w:ascii="Arial"/>
                        <w:b/>
                        <w:color w:val="4C5666"/>
                        <w:sz w:val="17"/>
                      </w:rPr>
                      <w:t>?</w:t>
                    </w:r>
                    <w:r>
                      <w:rPr>
                        <w:rFonts w:ascii="Arial"/>
                        <w:b/>
                        <w:color w:val="4C5666"/>
                        <w:spacing w:val="47"/>
                        <w:sz w:val="17"/>
                      </w:rPr>
                      <w:t xml:space="preserve"> </w:t>
                    </w:r>
                    <w:r>
                      <w:rPr>
                        <w:rFonts w:ascii="Arial"/>
                        <w:b/>
                        <w:color w:val="4C5666"/>
                        <w:spacing w:val="-2"/>
                        <w:sz w:val="17"/>
                      </w:rPr>
                      <w:t>Medium</w:t>
                    </w:r>
                  </w:p>
                </w:txbxContent>
              </v:textbox>
            </v:shape>
          </w:pict>
        </mc:Fallback>
      </mc:AlternateContent>
    </w:r>
    <w:r>
      <w:rPr>
        <w:sz w:val="20"/>
      </w:rPr>
      <mc:AlternateContent>
        <mc:Choice Requires="wps">
          <w:drawing>
            <wp:anchor distT="0" distB="0" distL="0" distR="0" simplePos="0" relativeHeight="251782144" behindDoc="1" locked="0" layoutInCell="1" allowOverlap="1">
              <wp:simplePos x="0" y="0"/>
              <wp:positionH relativeFrom="page">
                <wp:posOffset>520700</wp:posOffset>
              </wp:positionH>
              <wp:positionV relativeFrom="page">
                <wp:posOffset>817880</wp:posOffset>
              </wp:positionV>
              <wp:extent cx="1221740" cy="238760"/>
              <wp:effectExtent l="0" t="0" r="0" b="0"/>
              <wp:wrapNone/>
              <wp:docPr id="513" name="Textbox 513"/>
              <wp:cNvGraphicFramePr/>
              <a:graphic xmlns:a="http://schemas.openxmlformats.org/drawingml/2006/main">
                <a:graphicData uri="http://schemas.microsoft.com/office/word/2010/wordprocessingShape">
                  <wps:wsp>
                    <wps:cNvSpPr txBox="1"/>
                    <wps:spPr>
                      <a:xfrm>
                        <a:off x="0" y="0"/>
                        <a:ext cx="1221740" cy="238760"/>
                      </a:xfrm>
                      <a:prstGeom prst="rect">
                        <a:avLst/>
                      </a:prstGeom>
                    </wps:spPr>
                    <wps:txbx>
                      <w:txbxContent>
                        <w:p w14:paraId="4AA33B0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150</w:t>
                          </w:r>
                        </w:p>
                      </w:txbxContent>
                    </wps:txbx>
                    <wps:bodyPr wrap="square" lIns="0" tIns="0" rIns="0" bIns="0" rtlCol="0">
                      <a:noAutofit/>
                    </wps:bodyPr>
                  </wps:wsp>
                </a:graphicData>
              </a:graphic>
            </wp:anchor>
          </w:drawing>
        </mc:Choice>
        <mc:Fallback>
          <w:pict>
            <v:shape id="Textbox 513" o:spid="_x0000_s1026" o:spt="202" type="#_x0000_t202" style="position:absolute;left:0pt;margin-left:41pt;margin-top:64.4pt;height:18.8pt;width:96.2pt;mso-position-horizontal-relative:page;mso-position-vertical-relative:page;z-index:-251534336;mso-width-relative:page;mso-height-relative:page;" filled="f" stroked="f" coordsize="21600,21600" o:gfxdata="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MkUdT2AAAAAoBAAAPAAAAAAAAAAEAIAAAACIAAABkcnMvZG93bnJldi54bWxQSwECFAAUAAAA&#10;CACHTuJARcsGkbUBAAB4AwAADgAAAAAAAAABACAAAAAnAQAAZHJzL2Uyb0RvYy54bWxQSwUGAAAA&#10;AAYABgBZAQAATgUAAAAA&#10;">
              <v:fill on="f" focussize="0,0"/>
              <v:stroke on="f"/>
              <v:imagedata o:title=""/>
              <o:lock v:ext="edit" aspectratio="f"/>
              <v:textbox inset="0mm,0mm,0mm,0mm">
                <w:txbxContent>
                  <w:p w14:paraId="4AA33B01">
                    <w:pPr>
                      <w:spacing w:before="10"/>
                      <w:ind w:left="20" w:right="0" w:firstLine="0"/>
                      <w:jc w:val="left"/>
                      <w:rPr>
                        <w:rFonts w:ascii="Arial"/>
                        <w:b/>
                        <w:sz w:val="30"/>
                      </w:rPr>
                    </w:pPr>
                    <w:r>
                      <w:rPr>
                        <w:rFonts w:ascii="Arial"/>
                        <w:b/>
                        <w:color w:val="19212D"/>
                        <w:sz w:val="30"/>
                      </w:rPr>
                      <w:t xml:space="preserve">Question </w:t>
                    </w:r>
                    <w:r>
                      <w:rPr>
                        <w:rFonts w:ascii="Arial"/>
                        <w:b/>
                        <w:color w:val="19212D"/>
                        <w:spacing w:val="-5"/>
                        <w:sz w:val="30"/>
                      </w:rPr>
                      <w:t>150</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1452" w:hanging="358"/>
        <w:jc w:val="left"/>
      </w:pPr>
      <w:rPr>
        <w:rFonts w:hint="default"/>
        <w:spacing w:val="-2"/>
        <w:w w:val="97"/>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
    <w:nsid w:val="845B5372"/>
    <w:multiLevelType w:val="multilevel"/>
    <w:tmpl w:val="845B5372"/>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
    <w:nsid w:val="8461FADE"/>
    <w:multiLevelType w:val="multilevel"/>
    <w:tmpl w:val="8461FAD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
    <w:nsid w:val="8CAEB125"/>
    <w:multiLevelType w:val="multilevel"/>
    <w:tmpl w:val="8CAEB125"/>
    <w:lvl w:ilvl="0" w:tentative="0">
      <w:start w:val="1"/>
      <w:numFmt w:val="decimal"/>
      <w:lvlText w:val="%1."/>
      <w:lvlJc w:val="left"/>
      <w:pPr>
        <w:ind w:left="1455" w:hanging="360"/>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4">
    <w:nsid w:val="91995D4F"/>
    <w:multiLevelType w:val="multilevel"/>
    <w:tmpl w:val="91995D4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
    <w:nsid w:val="9239341B"/>
    <w:multiLevelType w:val="multilevel"/>
    <w:tmpl w:val="9239341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
    <w:nsid w:val="9288B902"/>
    <w:multiLevelType w:val="multilevel"/>
    <w:tmpl w:val="9288B902"/>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
    <w:nsid w:val="9377BC45"/>
    <w:multiLevelType w:val="multilevel"/>
    <w:tmpl w:val="9377BC4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
    <w:nsid w:val="9ACF65A0"/>
    <w:multiLevelType w:val="multilevel"/>
    <w:tmpl w:val="9ACF65A0"/>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9">
    <w:nsid w:val="9C8AC8EF"/>
    <w:multiLevelType w:val="multilevel"/>
    <w:tmpl w:val="9C8AC8E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0">
    <w:nsid w:val="9D5D7490"/>
    <w:multiLevelType w:val="multilevel"/>
    <w:tmpl w:val="9D5D7490"/>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1">
    <w:nsid w:val="A0C93552"/>
    <w:multiLevelType w:val="multilevel"/>
    <w:tmpl w:val="A0C93552"/>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12">
    <w:nsid w:val="A0F05207"/>
    <w:multiLevelType w:val="multilevel"/>
    <w:tmpl w:val="A0F05207"/>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13">
    <w:nsid w:val="AAF3F3FA"/>
    <w:multiLevelType w:val="multilevel"/>
    <w:tmpl w:val="AAF3F3FA"/>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1455" w:hanging="360"/>
      </w:pPr>
      <w:rPr>
        <w:rFonts w:hint="default" w:ascii="Symbol" w:hAnsi="Symbol" w:eastAsia="Symbol" w:cs="Symbol"/>
        <w:b w:val="0"/>
        <w:bCs w:val="0"/>
        <w:i w:val="0"/>
        <w:iCs w:val="0"/>
        <w:color w:val="343434"/>
        <w:spacing w:val="0"/>
        <w:w w:val="99"/>
        <w:sz w:val="20"/>
        <w:szCs w:val="20"/>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14">
    <w:nsid w:val="B0ED9BEA"/>
    <w:multiLevelType w:val="multilevel"/>
    <w:tmpl w:val="B0ED9BEA"/>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1"/>
      <w:numFmt w:val="decimal"/>
      <w:lvlText w:val="%2."/>
      <w:lvlJc w:val="left"/>
      <w:pPr>
        <w:ind w:left="1455" w:hanging="358"/>
        <w:jc w:val="left"/>
      </w:pPr>
      <w:rPr>
        <w:rFonts w:hint="default" w:ascii="Roboto" w:hAnsi="Roboto" w:eastAsia="Roboto" w:cs="Roboto"/>
        <w:b w:val="0"/>
        <w:bCs w:val="0"/>
        <w:i w:val="0"/>
        <w:iCs w:val="0"/>
        <w:color w:val="343434"/>
        <w:spacing w:val="-2"/>
        <w:w w:val="97"/>
        <w:sz w:val="21"/>
        <w:szCs w:val="21"/>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5">
    <w:nsid w:val="B0F1ACD9"/>
    <w:multiLevelType w:val="multilevel"/>
    <w:tmpl w:val="B0F1ACD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6">
    <w:nsid w:val="B23A94A9"/>
    <w:multiLevelType w:val="multilevel"/>
    <w:tmpl w:val="B23A94A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7">
    <w:nsid w:val="B53F3350"/>
    <w:multiLevelType w:val="multilevel"/>
    <w:tmpl w:val="B53F3350"/>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8">
    <w:nsid w:val="B5E306ED"/>
    <w:multiLevelType w:val="multilevel"/>
    <w:tmpl w:val="B5E306ED"/>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19">
    <w:nsid w:val="B88D21A8"/>
    <w:multiLevelType w:val="multilevel"/>
    <w:tmpl w:val="B88D21A8"/>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0">
    <w:nsid w:val="B8CEF35B"/>
    <w:multiLevelType w:val="multilevel"/>
    <w:tmpl w:val="B8CEF35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1">
    <w:nsid w:val="BB64CFA9"/>
    <w:multiLevelType w:val="multilevel"/>
    <w:tmpl w:val="BB64CFA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2">
    <w:nsid w:val="BDA1395C"/>
    <w:multiLevelType w:val="multilevel"/>
    <w:tmpl w:val="BDA1395C"/>
    <w:lvl w:ilvl="0" w:tentative="0">
      <w:start w:val="1"/>
      <w:numFmt w:val="decimal"/>
      <w:lvlText w:val="%1."/>
      <w:lvlJc w:val="left"/>
      <w:pPr>
        <w:ind w:left="1455" w:hanging="360"/>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23">
    <w:nsid w:val="BE923771"/>
    <w:multiLevelType w:val="multilevel"/>
    <w:tmpl w:val="BE923771"/>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4">
    <w:nsid w:val="BF205925"/>
    <w:multiLevelType w:val="multilevel"/>
    <w:tmpl w:val="BF20592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5">
    <w:nsid w:val="C0915F4F"/>
    <w:multiLevelType w:val="multilevel"/>
    <w:tmpl w:val="C0915F4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6">
    <w:nsid w:val="C4E0D24A"/>
    <w:multiLevelType w:val="multilevel"/>
    <w:tmpl w:val="C4E0D24A"/>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7">
    <w:nsid w:val="C8879AEF"/>
    <w:multiLevelType w:val="multilevel"/>
    <w:tmpl w:val="C8879AEF"/>
    <w:lvl w:ilvl="0" w:tentative="0">
      <w:start w:val="1"/>
      <w:numFmt w:val="decimal"/>
      <w:lvlText w:val="%1."/>
      <w:lvlJc w:val="left"/>
      <w:pPr>
        <w:ind w:left="1503" w:hanging="40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98" w:hanging="408"/>
      </w:pPr>
      <w:rPr>
        <w:rFonts w:hint="default"/>
        <w:lang w:val="en-US" w:eastAsia="en-US" w:bidi="ar-SA"/>
      </w:rPr>
    </w:lvl>
    <w:lvl w:ilvl="2" w:tentative="0">
      <w:start w:val="0"/>
      <w:numFmt w:val="bullet"/>
      <w:lvlText w:val="•"/>
      <w:lvlJc w:val="left"/>
      <w:pPr>
        <w:ind w:left="3297" w:hanging="408"/>
      </w:pPr>
      <w:rPr>
        <w:rFonts w:hint="default"/>
        <w:lang w:val="en-US" w:eastAsia="en-US" w:bidi="ar-SA"/>
      </w:rPr>
    </w:lvl>
    <w:lvl w:ilvl="3" w:tentative="0">
      <w:start w:val="0"/>
      <w:numFmt w:val="bullet"/>
      <w:lvlText w:val="•"/>
      <w:lvlJc w:val="left"/>
      <w:pPr>
        <w:ind w:left="4196" w:hanging="408"/>
      </w:pPr>
      <w:rPr>
        <w:rFonts w:hint="default"/>
        <w:lang w:val="en-US" w:eastAsia="en-US" w:bidi="ar-SA"/>
      </w:rPr>
    </w:lvl>
    <w:lvl w:ilvl="4" w:tentative="0">
      <w:start w:val="0"/>
      <w:numFmt w:val="bullet"/>
      <w:lvlText w:val="•"/>
      <w:lvlJc w:val="left"/>
      <w:pPr>
        <w:ind w:left="5095" w:hanging="408"/>
      </w:pPr>
      <w:rPr>
        <w:rFonts w:hint="default"/>
        <w:lang w:val="en-US" w:eastAsia="en-US" w:bidi="ar-SA"/>
      </w:rPr>
    </w:lvl>
    <w:lvl w:ilvl="5" w:tentative="0">
      <w:start w:val="0"/>
      <w:numFmt w:val="bullet"/>
      <w:lvlText w:val="•"/>
      <w:lvlJc w:val="left"/>
      <w:pPr>
        <w:ind w:left="5994" w:hanging="408"/>
      </w:pPr>
      <w:rPr>
        <w:rFonts w:hint="default"/>
        <w:lang w:val="en-US" w:eastAsia="en-US" w:bidi="ar-SA"/>
      </w:rPr>
    </w:lvl>
    <w:lvl w:ilvl="6" w:tentative="0">
      <w:start w:val="0"/>
      <w:numFmt w:val="bullet"/>
      <w:lvlText w:val="•"/>
      <w:lvlJc w:val="left"/>
      <w:pPr>
        <w:ind w:left="6893" w:hanging="408"/>
      </w:pPr>
      <w:rPr>
        <w:rFonts w:hint="default"/>
        <w:lang w:val="en-US" w:eastAsia="en-US" w:bidi="ar-SA"/>
      </w:rPr>
    </w:lvl>
    <w:lvl w:ilvl="7" w:tentative="0">
      <w:start w:val="0"/>
      <w:numFmt w:val="bullet"/>
      <w:lvlText w:val="•"/>
      <w:lvlJc w:val="left"/>
      <w:pPr>
        <w:ind w:left="7792" w:hanging="408"/>
      </w:pPr>
      <w:rPr>
        <w:rFonts w:hint="default"/>
        <w:lang w:val="en-US" w:eastAsia="en-US" w:bidi="ar-SA"/>
      </w:rPr>
    </w:lvl>
    <w:lvl w:ilvl="8" w:tentative="0">
      <w:start w:val="0"/>
      <w:numFmt w:val="bullet"/>
      <w:lvlText w:val="•"/>
      <w:lvlJc w:val="left"/>
      <w:pPr>
        <w:ind w:left="8691" w:hanging="408"/>
      </w:pPr>
      <w:rPr>
        <w:rFonts w:hint="default"/>
        <w:lang w:val="en-US" w:eastAsia="en-US" w:bidi="ar-SA"/>
      </w:rPr>
    </w:lvl>
  </w:abstractNum>
  <w:abstractNum w:abstractNumId="28">
    <w:nsid w:val="CF092B84"/>
    <w:multiLevelType w:val="multilevel"/>
    <w:tmpl w:val="CF092B84"/>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29">
    <w:nsid w:val="D7D140E4"/>
    <w:multiLevelType w:val="multilevel"/>
    <w:tmpl w:val="D7D140E4"/>
    <w:lvl w:ilvl="0" w:tentative="0">
      <w:start w:val="0"/>
      <w:numFmt w:val="bullet"/>
      <w:lvlText w:val=""/>
      <w:lvlJc w:val="left"/>
      <w:pPr>
        <w:ind w:left="1455" w:hanging="360"/>
      </w:pPr>
      <w:rPr>
        <w:rFonts w:hint="default" w:ascii="Symbol" w:hAnsi="Symbol" w:eastAsia="Symbol" w:cs="Symbol"/>
        <w:b w:val="0"/>
        <w:bCs w:val="0"/>
        <w:i w:val="0"/>
        <w:iCs w:val="0"/>
        <w:color w:val="343434"/>
        <w:spacing w:val="0"/>
        <w:w w:val="99"/>
        <w:sz w:val="20"/>
        <w:szCs w:val="20"/>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30">
    <w:nsid w:val="D7F9FE59"/>
    <w:multiLevelType w:val="multilevel"/>
    <w:tmpl w:val="D7F9FE5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1">
    <w:nsid w:val="DAD3A854"/>
    <w:multiLevelType w:val="multilevel"/>
    <w:tmpl w:val="DAD3A854"/>
    <w:lvl w:ilvl="0" w:tentative="0">
      <w:start w:val="1"/>
      <w:numFmt w:val="decimal"/>
      <w:lvlText w:val="%1."/>
      <w:lvlJc w:val="left"/>
      <w:pPr>
        <w:ind w:left="1455" w:hanging="360"/>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32">
    <w:nsid w:val="DCBA6B53"/>
    <w:multiLevelType w:val="multilevel"/>
    <w:tmpl w:val="DCBA6B53"/>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3">
    <w:nsid w:val="E093A4B0"/>
    <w:multiLevelType w:val="multilevel"/>
    <w:tmpl w:val="E093A4B0"/>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4">
    <w:nsid w:val="E504947C"/>
    <w:multiLevelType w:val="multilevel"/>
    <w:tmpl w:val="E504947C"/>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5">
    <w:nsid w:val="E7B27C5B"/>
    <w:multiLevelType w:val="multilevel"/>
    <w:tmpl w:val="E7B27C5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6">
    <w:nsid w:val="F0E89278"/>
    <w:multiLevelType w:val="multilevel"/>
    <w:tmpl w:val="F0E89278"/>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7">
    <w:nsid w:val="F4B5D9F5"/>
    <w:multiLevelType w:val="multilevel"/>
    <w:tmpl w:val="F4B5D9F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8">
    <w:nsid w:val="F689643B"/>
    <w:multiLevelType w:val="multilevel"/>
    <w:tmpl w:val="F689643B"/>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1"/>
      <w:numFmt w:val="decimal"/>
      <w:lvlText w:val="%2."/>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39">
    <w:nsid w:val="F7735DC9"/>
    <w:multiLevelType w:val="multilevel"/>
    <w:tmpl w:val="F7735DC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0">
    <w:nsid w:val="FEC2EA36"/>
    <w:multiLevelType w:val="multilevel"/>
    <w:tmpl w:val="FEC2EA36"/>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1">
    <w:nsid w:val="0053208E"/>
    <w:multiLevelType w:val="multilevel"/>
    <w:tmpl w:val="0053208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2">
    <w:nsid w:val="0248C179"/>
    <w:multiLevelType w:val="multilevel"/>
    <w:tmpl w:val="0248C17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3">
    <w:nsid w:val="03A63A41"/>
    <w:multiLevelType w:val="multilevel"/>
    <w:tmpl w:val="03A63A41"/>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4">
    <w:nsid w:val="03D62ECE"/>
    <w:multiLevelType w:val="multilevel"/>
    <w:tmpl w:val="03D62EC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5">
    <w:nsid w:val="0709FD3E"/>
    <w:multiLevelType w:val="multilevel"/>
    <w:tmpl w:val="0709FD3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6">
    <w:nsid w:val="0CEF100B"/>
    <w:multiLevelType w:val="multilevel"/>
    <w:tmpl w:val="0CEF100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7">
    <w:nsid w:val="0E640482"/>
    <w:multiLevelType w:val="multilevel"/>
    <w:tmpl w:val="0E640482"/>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8">
    <w:nsid w:val="0F9F9CCA"/>
    <w:multiLevelType w:val="multilevel"/>
    <w:tmpl w:val="0F9F9CCA"/>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49">
    <w:nsid w:val="12EADF99"/>
    <w:multiLevelType w:val="multilevel"/>
    <w:tmpl w:val="12EADF9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0">
    <w:nsid w:val="18F74015"/>
    <w:multiLevelType w:val="multilevel"/>
    <w:tmpl w:val="18F7401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1">
    <w:nsid w:val="1ACDE60F"/>
    <w:multiLevelType w:val="multilevel"/>
    <w:tmpl w:val="1ACDE60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2">
    <w:nsid w:val="1C257C7B"/>
    <w:multiLevelType w:val="multilevel"/>
    <w:tmpl w:val="1C257C7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3">
    <w:nsid w:val="23E97754"/>
    <w:multiLevelType w:val="multilevel"/>
    <w:tmpl w:val="23E97754"/>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4">
    <w:nsid w:val="243FCF68"/>
    <w:multiLevelType w:val="multilevel"/>
    <w:tmpl w:val="243FCF68"/>
    <w:lvl w:ilvl="0" w:tentative="0">
      <w:start w:val="0"/>
      <w:numFmt w:val="bullet"/>
      <w:lvlText w:val=""/>
      <w:lvlJc w:val="left"/>
      <w:pPr>
        <w:ind w:left="489" w:hanging="360"/>
      </w:pPr>
      <w:rPr>
        <w:rFonts w:hint="default" w:ascii="Symbol" w:hAnsi="Symbol" w:eastAsia="Symbol" w:cs="Symbol"/>
        <w:b w:val="0"/>
        <w:bCs w:val="0"/>
        <w:i w:val="0"/>
        <w:iCs w:val="0"/>
        <w:color w:val="0D0D0D"/>
        <w:spacing w:val="0"/>
        <w:w w:val="99"/>
        <w:sz w:val="20"/>
        <w:szCs w:val="20"/>
        <w:lang w:val="en-US" w:eastAsia="en-US" w:bidi="ar-SA"/>
      </w:rPr>
    </w:lvl>
    <w:lvl w:ilvl="1" w:tentative="0">
      <w:start w:val="0"/>
      <w:numFmt w:val="bullet"/>
      <w:lvlText w:val="•"/>
      <w:lvlJc w:val="left"/>
      <w:pPr>
        <w:ind w:left="1315" w:hanging="360"/>
      </w:pPr>
      <w:rPr>
        <w:rFonts w:hint="default"/>
        <w:lang w:val="en-US" w:eastAsia="en-US" w:bidi="ar-SA"/>
      </w:rPr>
    </w:lvl>
    <w:lvl w:ilvl="2" w:tentative="0">
      <w:start w:val="0"/>
      <w:numFmt w:val="bullet"/>
      <w:lvlText w:val="•"/>
      <w:lvlJc w:val="left"/>
      <w:pPr>
        <w:ind w:left="2150" w:hanging="360"/>
      </w:pPr>
      <w:rPr>
        <w:rFonts w:hint="default"/>
        <w:lang w:val="en-US" w:eastAsia="en-US" w:bidi="ar-SA"/>
      </w:rPr>
    </w:lvl>
    <w:lvl w:ilvl="3" w:tentative="0">
      <w:start w:val="0"/>
      <w:numFmt w:val="bullet"/>
      <w:lvlText w:val="•"/>
      <w:lvlJc w:val="left"/>
      <w:pPr>
        <w:ind w:left="2985" w:hanging="360"/>
      </w:pPr>
      <w:rPr>
        <w:rFonts w:hint="default"/>
        <w:lang w:val="en-US" w:eastAsia="en-US" w:bidi="ar-SA"/>
      </w:rPr>
    </w:lvl>
    <w:lvl w:ilvl="4" w:tentative="0">
      <w:start w:val="0"/>
      <w:numFmt w:val="bullet"/>
      <w:lvlText w:val="•"/>
      <w:lvlJc w:val="left"/>
      <w:pPr>
        <w:ind w:left="3820" w:hanging="360"/>
      </w:pPr>
      <w:rPr>
        <w:rFonts w:hint="default"/>
        <w:lang w:val="en-US" w:eastAsia="en-US" w:bidi="ar-SA"/>
      </w:rPr>
    </w:lvl>
    <w:lvl w:ilvl="5" w:tentative="0">
      <w:start w:val="0"/>
      <w:numFmt w:val="bullet"/>
      <w:lvlText w:val="•"/>
      <w:lvlJc w:val="left"/>
      <w:pPr>
        <w:ind w:left="4655" w:hanging="360"/>
      </w:pPr>
      <w:rPr>
        <w:rFonts w:hint="default"/>
        <w:lang w:val="en-US" w:eastAsia="en-US" w:bidi="ar-SA"/>
      </w:rPr>
    </w:lvl>
    <w:lvl w:ilvl="6" w:tentative="0">
      <w:start w:val="0"/>
      <w:numFmt w:val="bullet"/>
      <w:lvlText w:val="•"/>
      <w:lvlJc w:val="left"/>
      <w:pPr>
        <w:ind w:left="5490" w:hanging="360"/>
      </w:pPr>
      <w:rPr>
        <w:rFonts w:hint="default"/>
        <w:lang w:val="en-US" w:eastAsia="en-US" w:bidi="ar-SA"/>
      </w:rPr>
    </w:lvl>
    <w:lvl w:ilvl="7" w:tentative="0">
      <w:start w:val="0"/>
      <w:numFmt w:val="bullet"/>
      <w:lvlText w:val="•"/>
      <w:lvlJc w:val="left"/>
      <w:pPr>
        <w:ind w:left="6325" w:hanging="360"/>
      </w:pPr>
      <w:rPr>
        <w:rFonts w:hint="default"/>
        <w:lang w:val="en-US" w:eastAsia="en-US" w:bidi="ar-SA"/>
      </w:rPr>
    </w:lvl>
    <w:lvl w:ilvl="8" w:tentative="0">
      <w:start w:val="0"/>
      <w:numFmt w:val="bullet"/>
      <w:lvlText w:val="•"/>
      <w:lvlJc w:val="left"/>
      <w:pPr>
        <w:ind w:left="7160" w:hanging="360"/>
      </w:pPr>
      <w:rPr>
        <w:rFonts w:hint="default"/>
        <w:lang w:val="en-US" w:eastAsia="en-US" w:bidi="ar-SA"/>
      </w:rPr>
    </w:lvl>
  </w:abstractNum>
  <w:abstractNum w:abstractNumId="55">
    <w:nsid w:val="2470EC97"/>
    <w:multiLevelType w:val="multilevel"/>
    <w:tmpl w:val="2470EC97"/>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6">
    <w:nsid w:val="25B654F3"/>
    <w:multiLevelType w:val="multilevel"/>
    <w:tmpl w:val="25B654F3"/>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7">
    <w:nsid w:val="2A8F537B"/>
    <w:multiLevelType w:val="multilevel"/>
    <w:tmpl w:val="2A8F537B"/>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8">
    <w:nsid w:val="2F2D79CE"/>
    <w:multiLevelType w:val="multilevel"/>
    <w:tmpl w:val="2F2D79C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59">
    <w:nsid w:val="30A0AC00"/>
    <w:multiLevelType w:val="multilevel"/>
    <w:tmpl w:val="30A0AC00"/>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0">
    <w:nsid w:val="30FC5B15"/>
    <w:multiLevelType w:val="multilevel"/>
    <w:tmpl w:val="30FC5B1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1">
    <w:nsid w:val="322D85CA"/>
    <w:multiLevelType w:val="multilevel"/>
    <w:tmpl w:val="322D85CA"/>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2">
    <w:nsid w:val="32A7AF2D"/>
    <w:multiLevelType w:val="multilevel"/>
    <w:tmpl w:val="32A7AF2D"/>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1455" w:hanging="360"/>
      </w:pPr>
      <w:rPr>
        <w:rFonts w:hint="default" w:ascii="Symbol" w:hAnsi="Symbol" w:eastAsia="Symbol" w:cs="Symbol"/>
        <w:b w:val="0"/>
        <w:bCs w:val="0"/>
        <w:i w:val="0"/>
        <w:iCs w:val="0"/>
        <w:color w:val="343434"/>
        <w:spacing w:val="0"/>
        <w:w w:val="99"/>
        <w:sz w:val="20"/>
        <w:szCs w:val="20"/>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63">
    <w:nsid w:val="35E83B33"/>
    <w:multiLevelType w:val="multilevel"/>
    <w:tmpl w:val="35E83B33"/>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4">
    <w:nsid w:val="39A0D9AC"/>
    <w:multiLevelType w:val="multilevel"/>
    <w:tmpl w:val="39A0D9AC"/>
    <w:lvl w:ilvl="0" w:tentative="0">
      <w:start w:val="25"/>
      <w:numFmt w:val="decimal"/>
      <w:lvlText w:val="%1."/>
      <w:lvlJc w:val="left"/>
      <w:pPr>
        <w:ind w:left="732" w:hanging="358"/>
        <w:jc w:val="left"/>
      </w:pPr>
      <w:rPr>
        <w:rFonts w:hint="default" w:ascii="Roboto" w:hAnsi="Roboto" w:eastAsia="Roboto" w:cs="Roboto"/>
        <w:b w:val="0"/>
        <w:bCs w:val="0"/>
        <w:i w:val="0"/>
        <w:iCs w:val="0"/>
        <w:color w:val="343434"/>
        <w:spacing w:val="-2"/>
        <w:w w:val="98"/>
        <w:sz w:val="21"/>
        <w:szCs w:val="21"/>
        <w:lang w:val="en-US" w:eastAsia="en-US" w:bidi="ar-SA"/>
      </w:rPr>
    </w:lvl>
    <w:lvl w:ilvl="1" w:tentative="0">
      <w:start w:val="0"/>
      <w:numFmt w:val="bullet"/>
      <w:lvlText w:val="•"/>
      <w:lvlJc w:val="left"/>
      <w:pPr>
        <w:ind w:left="1714" w:hanging="358"/>
      </w:pPr>
      <w:rPr>
        <w:rFonts w:hint="default"/>
        <w:lang w:val="en-US" w:eastAsia="en-US" w:bidi="ar-SA"/>
      </w:rPr>
    </w:lvl>
    <w:lvl w:ilvl="2" w:tentative="0">
      <w:start w:val="0"/>
      <w:numFmt w:val="bullet"/>
      <w:lvlText w:val="•"/>
      <w:lvlJc w:val="left"/>
      <w:pPr>
        <w:ind w:left="2689" w:hanging="358"/>
      </w:pPr>
      <w:rPr>
        <w:rFonts w:hint="default"/>
        <w:lang w:val="en-US" w:eastAsia="en-US" w:bidi="ar-SA"/>
      </w:rPr>
    </w:lvl>
    <w:lvl w:ilvl="3" w:tentative="0">
      <w:start w:val="0"/>
      <w:numFmt w:val="bullet"/>
      <w:lvlText w:val="•"/>
      <w:lvlJc w:val="left"/>
      <w:pPr>
        <w:ind w:left="3664" w:hanging="358"/>
      </w:pPr>
      <w:rPr>
        <w:rFonts w:hint="default"/>
        <w:lang w:val="en-US" w:eastAsia="en-US" w:bidi="ar-SA"/>
      </w:rPr>
    </w:lvl>
    <w:lvl w:ilvl="4" w:tentative="0">
      <w:start w:val="0"/>
      <w:numFmt w:val="bullet"/>
      <w:lvlText w:val="•"/>
      <w:lvlJc w:val="left"/>
      <w:pPr>
        <w:ind w:left="4639" w:hanging="358"/>
      </w:pPr>
      <w:rPr>
        <w:rFonts w:hint="default"/>
        <w:lang w:val="en-US" w:eastAsia="en-US" w:bidi="ar-SA"/>
      </w:rPr>
    </w:lvl>
    <w:lvl w:ilvl="5" w:tentative="0">
      <w:start w:val="0"/>
      <w:numFmt w:val="bullet"/>
      <w:lvlText w:val="•"/>
      <w:lvlJc w:val="left"/>
      <w:pPr>
        <w:ind w:left="5614" w:hanging="358"/>
      </w:pPr>
      <w:rPr>
        <w:rFonts w:hint="default"/>
        <w:lang w:val="en-US" w:eastAsia="en-US" w:bidi="ar-SA"/>
      </w:rPr>
    </w:lvl>
    <w:lvl w:ilvl="6" w:tentative="0">
      <w:start w:val="0"/>
      <w:numFmt w:val="bullet"/>
      <w:lvlText w:val="•"/>
      <w:lvlJc w:val="left"/>
      <w:pPr>
        <w:ind w:left="6589" w:hanging="358"/>
      </w:pPr>
      <w:rPr>
        <w:rFonts w:hint="default"/>
        <w:lang w:val="en-US" w:eastAsia="en-US" w:bidi="ar-SA"/>
      </w:rPr>
    </w:lvl>
    <w:lvl w:ilvl="7" w:tentative="0">
      <w:start w:val="0"/>
      <w:numFmt w:val="bullet"/>
      <w:lvlText w:val="•"/>
      <w:lvlJc w:val="left"/>
      <w:pPr>
        <w:ind w:left="7564" w:hanging="358"/>
      </w:pPr>
      <w:rPr>
        <w:rFonts w:hint="default"/>
        <w:lang w:val="en-US" w:eastAsia="en-US" w:bidi="ar-SA"/>
      </w:rPr>
    </w:lvl>
    <w:lvl w:ilvl="8" w:tentative="0">
      <w:start w:val="0"/>
      <w:numFmt w:val="bullet"/>
      <w:lvlText w:val="•"/>
      <w:lvlJc w:val="left"/>
      <w:pPr>
        <w:ind w:left="8539" w:hanging="358"/>
      </w:pPr>
      <w:rPr>
        <w:rFonts w:hint="default"/>
        <w:lang w:val="en-US" w:eastAsia="en-US" w:bidi="ar-SA"/>
      </w:rPr>
    </w:lvl>
  </w:abstractNum>
  <w:abstractNum w:abstractNumId="65">
    <w:nsid w:val="3B8127DF"/>
    <w:multiLevelType w:val="multilevel"/>
    <w:tmpl w:val="3B8127DF"/>
    <w:lvl w:ilvl="0" w:tentative="0">
      <w:start w:val="1"/>
      <w:numFmt w:val="decimal"/>
      <w:lvlText w:val="%1."/>
      <w:lvlJc w:val="left"/>
      <w:pPr>
        <w:ind w:left="1534" w:hanging="440"/>
        <w:jc w:val="left"/>
      </w:pPr>
      <w:rPr>
        <w:rFonts w:hint="default"/>
        <w:spacing w:val="0"/>
        <w:w w:val="99"/>
        <w:lang w:val="en-US" w:eastAsia="en-US" w:bidi="ar-SA"/>
      </w:rPr>
    </w:lvl>
    <w:lvl w:ilvl="1" w:tentative="0">
      <w:start w:val="0"/>
      <w:numFmt w:val="bullet"/>
      <w:lvlText w:val="•"/>
      <w:lvlJc w:val="left"/>
      <w:pPr>
        <w:ind w:left="2434" w:hanging="440"/>
      </w:pPr>
      <w:rPr>
        <w:rFonts w:hint="default"/>
        <w:lang w:val="en-US" w:eastAsia="en-US" w:bidi="ar-SA"/>
      </w:rPr>
    </w:lvl>
    <w:lvl w:ilvl="2" w:tentative="0">
      <w:start w:val="0"/>
      <w:numFmt w:val="bullet"/>
      <w:lvlText w:val="•"/>
      <w:lvlJc w:val="left"/>
      <w:pPr>
        <w:ind w:left="3329" w:hanging="440"/>
      </w:pPr>
      <w:rPr>
        <w:rFonts w:hint="default"/>
        <w:lang w:val="en-US" w:eastAsia="en-US" w:bidi="ar-SA"/>
      </w:rPr>
    </w:lvl>
    <w:lvl w:ilvl="3" w:tentative="0">
      <w:start w:val="0"/>
      <w:numFmt w:val="bullet"/>
      <w:lvlText w:val="•"/>
      <w:lvlJc w:val="left"/>
      <w:pPr>
        <w:ind w:left="4224" w:hanging="440"/>
      </w:pPr>
      <w:rPr>
        <w:rFonts w:hint="default"/>
        <w:lang w:val="en-US" w:eastAsia="en-US" w:bidi="ar-SA"/>
      </w:rPr>
    </w:lvl>
    <w:lvl w:ilvl="4" w:tentative="0">
      <w:start w:val="0"/>
      <w:numFmt w:val="bullet"/>
      <w:lvlText w:val="•"/>
      <w:lvlJc w:val="left"/>
      <w:pPr>
        <w:ind w:left="5119" w:hanging="440"/>
      </w:pPr>
      <w:rPr>
        <w:rFonts w:hint="default"/>
        <w:lang w:val="en-US" w:eastAsia="en-US" w:bidi="ar-SA"/>
      </w:rPr>
    </w:lvl>
    <w:lvl w:ilvl="5" w:tentative="0">
      <w:start w:val="0"/>
      <w:numFmt w:val="bullet"/>
      <w:lvlText w:val="•"/>
      <w:lvlJc w:val="left"/>
      <w:pPr>
        <w:ind w:left="6014" w:hanging="440"/>
      </w:pPr>
      <w:rPr>
        <w:rFonts w:hint="default"/>
        <w:lang w:val="en-US" w:eastAsia="en-US" w:bidi="ar-SA"/>
      </w:rPr>
    </w:lvl>
    <w:lvl w:ilvl="6" w:tentative="0">
      <w:start w:val="0"/>
      <w:numFmt w:val="bullet"/>
      <w:lvlText w:val="•"/>
      <w:lvlJc w:val="left"/>
      <w:pPr>
        <w:ind w:left="6909" w:hanging="440"/>
      </w:pPr>
      <w:rPr>
        <w:rFonts w:hint="default"/>
        <w:lang w:val="en-US" w:eastAsia="en-US" w:bidi="ar-SA"/>
      </w:rPr>
    </w:lvl>
    <w:lvl w:ilvl="7" w:tentative="0">
      <w:start w:val="0"/>
      <w:numFmt w:val="bullet"/>
      <w:lvlText w:val="•"/>
      <w:lvlJc w:val="left"/>
      <w:pPr>
        <w:ind w:left="7804" w:hanging="440"/>
      </w:pPr>
      <w:rPr>
        <w:rFonts w:hint="default"/>
        <w:lang w:val="en-US" w:eastAsia="en-US" w:bidi="ar-SA"/>
      </w:rPr>
    </w:lvl>
    <w:lvl w:ilvl="8" w:tentative="0">
      <w:start w:val="0"/>
      <w:numFmt w:val="bullet"/>
      <w:lvlText w:val="•"/>
      <w:lvlJc w:val="left"/>
      <w:pPr>
        <w:ind w:left="8699" w:hanging="440"/>
      </w:pPr>
      <w:rPr>
        <w:rFonts w:hint="default"/>
        <w:lang w:val="en-US" w:eastAsia="en-US" w:bidi="ar-SA"/>
      </w:rPr>
    </w:lvl>
  </w:abstractNum>
  <w:abstractNum w:abstractNumId="66">
    <w:nsid w:val="40B249F9"/>
    <w:multiLevelType w:val="multilevel"/>
    <w:tmpl w:val="40B249F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7">
    <w:nsid w:val="46A08BB8"/>
    <w:multiLevelType w:val="multilevel"/>
    <w:tmpl w:val="46A08BB8"/>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8">
    <w:nsid w:val="4C1BAE26"/>
    <w:multiLevelType w:val="multilevel"/>
    <w:tmpl w:val="4C1BAE26"/>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1"/>
      <w:numFmt w:val="decimal"/>
      <w:lvlText w:val="%2."/>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69">
    <w:nsid w:val="4C3D7A74"/>
    <w:multiLevelType w:val="multilevel"/>
    <w:tmpl w:val="4C3D7A74"/>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0">
    <w:nsid w:val="4D4DC07F"/>
    <w:multiLevelType w:val="multilevel"/>
    <w:tmpl w:val="4D4DC07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1">
    <w:nsid w:val="4D94DA66"/>
    <w:multiLevelType w:val="multilevel"/>
    <w:tmpl w:val="4D94DA66"/>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2">
    <w:nsid w:val="58765686"/>
    <w:multiLevelType w:val="multilevel"/>
    <w:tmpl w:val="58765686"/>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3">
    <w:nsid w:val="59ADCABA"/>
    <w:multiLevelType w:val="multilevel"/>
    <w:tmpl w:val="59ADCABA"/>
    <w:lvl w:ilvl="0" w:tentative="0">
      <w:start w:val="1"/>
      <w:numFmt w:val="decimal"/>
      <w:lvlText w:val="%1."/>
      <w:lvlJc w:val="left"/>
      <w:pPr>
        <w:ind w:left="73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1714" w:hanging="358"/>
      </w:pPr>
      <w:rPr>
        <w:rFonts w:hint="default"/>
        <w:lang w:val="en-US" w:eastAsia="en-US" w:bidi="ar-SA"/>
      </w:rPr>
    </w:lvl>
    <w:lvl w:ilvl="2" w:tentative="0">
      <w:start w:val="0"/>
      <w:numFmt w:val="bullet"/>
      <w:lvlText w:val="•"/>
      <w:lvlJc w:val="left"/>
      <w:pPr>
        <w:ind w:left="2689" w:hanging="358"/>
      </w:pPr>
      <w:rPr>
        <w:rFonts w:hint="default"/>
        <w:lang w:val="en-US" w:eastAsia="en-US" w:bidi="ar-SA"/>
      </w:rPr>
    </w:lvl>
    <w:lvl w:ilvl="3" w:tentative="0">
      <w:start w:val="0"/>
      <w:numFmt w:val="bullet"/>
      <w:lvlText w:val="•"/>
      <w:lvlJc w:val="left"/>
      <w:pPr>
        <w:ind w:left="3664" w:hanging="358"/>
      </w:pPr>
      <w:rPr>
        <w:rFonts w:hint="default"/>
        <w:lang w:val="en-US" w:eastAsia="en-US" w:bidi="ar-SA"/>
      </w:rPr>
    </w:lvl>
    <w:lvl w:ilvl="4" w:tentative="0">
      <w:start w:val="0"/>
      <w:numFmt w:val="bullet"/>
      <w:lvlText w:val="•"/>
      <w:lvlJc w:val="left"/>
      <w:pPr>
        <w:ind w:left="4639" w:hanging="358"/>
      </w:pPr>
      <w:rPr>
        <w:rFonts w:hint="default"/>
        <w:lang w:val="en-US" w:eastAsia="en-US" w:bidi="ar-SA"/>
      </w:rPr>
    </w:lvl>
    <w:lvl w:ilvl="5" w:tentative="0">
      <w:start w:val="0"/>
      <w:numFmt w:val="bullet"/>
      <w:lvlText w:val="•"/>
      <w:lvlJc w:val="left"/>
      <w:pPr>
        <w:ind w:left="5614" w:hanging="358"/>
      </w:pPr>
      <w:rPr>
        <w:rFonts w:hint="default"/>
        <w:lang w:val="en-US" w:eastAsia="en-US" w:bidi="ar-SA"/>
      </w:rPr>
    </w:lvl>
    <w:lvl w:ilvl="6" w:tentative="0">
      <w:start w:val="0"/>
      <w:numFmt w:val="bullet"/>
      <w:lvlText w:val="•"/>
      <w:lvlJc w:val="left"/>
      <w:pPr>
        <w:ind w:left="6589" w:hanging="358"/>
      </w:pPr>
      <w:rPr>
        <w:rFonts w:hint="default"/>
        <w:lang w:val="en-US" w:eastAsia="en-US" w:bidi="ar-SA"/>
      </w:rPr>
    </w:lvl>
    <w:lvl w:ilvl="7" w:tentative="0">
      <w:start w:val="0"/>
      <w:numFmt w:val="bullet"/>
      <w:lvlText w:val="•"/>
      <w:lvlJc w:val="left"/>
      <w:pPr>
        <w:ind w:left="7564" w:hanging="358"/>
      </w:pPr>
      <w:rPr>
        <w:rFonts w:hint="default"/>
        <w:lang w:val="en-US" w:eastAsia="en-US" w:bidi="ar-SA"/>
      </w:rPr>
    </w:lvl>
    <w:lvl w:ilvl="8" w:tentative="0">
      <w:start w:val="0"/>
      <w:numFmt w:val="bullet"/>
      <w:lvlText w:val="•"/>
      <w:lvlJc w:val="left"/>
      <w:pPr>
        <w:ind w:left="8539" w:hanging="358"/>
      </w:pPr>
      <w:rPr>
        <w:rFonts w:hint="default"/>
        <w:lang w:val="en-US" w:eastAsia="en-US" w:bidi="ar-SA"/>
      </w:rPr>
    </w:lvl>
  </w:abstractNum>
  <w:abstractNum w:abstractNumId="74">
    <w:nsid w:val="59EEFD2A"/>
    <w:multiLevelType w:val="multilevel"/>
    <w:tmpl w:val="59EEFD2A"/>
    <w:lvl w:ilvl="0" w:tentative="0">
      <w:start w:val="1"/>
      <w:numFmt w:val="decimal"/>
      <w:lvlText w:val="%1."/>
      <w:lvlJc w:val="left"/>
      <w:pPr>
        <w:ind w:left="1455" w:hanging="360"/>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60"/>
      </w:pPr>
      <w:rPr>
        <w:rFonts w:hint="default"/>
        <w:lang w:val="en-US" w:eastAsia="en-US" w:bidi="ar-SA"/>
      </w:rPr>
    </w:lvl>
    <w:lvl w:ilvl="2" w:tentative="0">
      <w:start w:val="0"/>
      <w:numFmt w:val="bullet"/>
      <w:lvlText w:val="•"/>
      <w:lvlJc w:val="left"/>
      <w:pPr>
        <w:ind w:left="3265" w:hanging="360"/>
      </w:pPr>
      <w:rPr>
        <w:rFonts w:hint="default"/>
        <w:lang w:val="en-US" w:eastAsia="en-US" w:bidi="ar-SA"/>
      </w:rPr>
    </w:lvl>
    <w:lvl w:ilvl="3" w:tentative="0">
      <w:start w:val="0"/>
      <w:numFmt w:val="bullet"/>
      <w:lvlText w:val="•"/>
      <w:lvlJc w:val="left"/>
      <w:pPr>
        <w:ind w:left="4168" w:hanging="360"/>
      </w:pPr>
      <w:rPr>
        <w:rFonts w:hint="default"/>
        <w:lang w:val="en-US" w:eastAsia="en-US" w:bidi="ar-SA"/>
      </w:rPr>
    </w:lvl>
    <w:lvl w:ilvl="4" w:tentative="0">
      <w:start w:val="0"/>
      <w:numFmt w:val="bullet"/>
      <w:lvlText w:val="•"/>
      <w:lvlJc w:val="left"/>
      <w:pPr>
        <w:ind w:left="5071" w:hanging="360"/>
      </w:pPr>
      <w:rPr>
        <w:rFonts w:hint="default"/>
        <w:lang w:val="en-US" w:eastAsia="en-US" w:bidi="ar-SA"/>
      </w:rPr>
    </w:lvl>
    <w:lvl w:ilvl="5" w:tentative="0">
      <w:start w:val="0"/>
      <w:numFmt w:val="bullet"/>
      <w:lvlText w:val="•"/>
      <w:lvlJc w:val="left"/>
      <w:pPr>
        <w:ind w:left="5974" w:hanging="360"/>
      </w:pPr>
      <w:rPr>
        <w:rFonts w:hint="default"/>
        <w:lang w:val="en-US" w:eastAsia="en-US" w:bidi="ar-SA"/>
      </w:rPr>
    </w:lvl>
    <w:lvl w:ilvl="6" w:tentative="0">
      <w:start w:val="0"/>
      <w:numFmt w:val="bullet"/>
      <w:lvlText w:val="•"/>
      <w:lvlJc w:val="left"/>
      <w:pPr>
        <w:ind w:left="6877" w:hanging="360"/>
      </w:pPr>
      <w:rPr>
        <w:rFonts w:hint="default"/>
        <w:lang w:val="en-US" w:eastAsia="en-US" w:bidi="ar-SA"/>
      </w:rPr>
    </w:lvl>
    <w:lvl w:ilvl="7" w:tentative="0">
      <w:start w:val="0"/>
      <w:numFmt w:val="bullet"/>
      <w:lvlText w:val="•"/>
      <w:lvlJc w:val="left"/>
      <w:pPr>
        <w:ind w:left="7780" w:hanging="360"/>
      </w:pPr>
      <w:rPr>
        <w:rFonts w:hint="default"/>
        <w:lang w:val="en-US" w:eastAsia="en-US" w:bidi="ar-SA"/>
      </w:rPr>
    </w:lvl>
    <w:lvl w:ilvl="8" w:tentative="0">
      <w:start w:val="0"/>
      <w:numFmt w:val="bullet"/>
      <w:lvlText w:val="•"/>
      <w:lvlJc w:val="left"/>
      <w:pPr>
        <w:ind w:left="8683" w:hanging="360"/>
      </w:pPr>
      <w:rPr>
        <w:rFonts w:hint="default"/>
        <w:lang w:val="en-US" w:eastAsia="en-US" w:bidi="ar-SA"/>
      </w:rPr>
    </w:lvl>
  </w:abstractNum>
  <w:abstractNum w:abstractNumId="75">
    <w:nsid w:val="5A241D34"/>
    <w:multiLevelType w:val="multilevel"/>
    <w:tmpl w:val="5A241D34"/>
    <w:lvl w:ilvl="0" w:tentative="0">
      <w:start w:val="1"/>
      <w:numFmt w:val="decimal"/>
      <w:lvlText w:val="%1."/>
      <w:lvlJc w:val="left"/>
      <w:pPr>
        <w:ind w:left="1553" w:hanging="459"/>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452" w:hanging="459"/>
      </w:pPr>
      <w:rPr>
        <w:rFonts w:hint="default"/>
        <w:lang w:val="en-US" w:eastAsia="en-US" w:bidi="ar-SA"/>
      </w:rPr>
    </w:lvl>
    <w:lvl w:ilvl="2" w:tentative="0">
      <w:start w:val="0"/>
      <w:numFmt w:val="bullet"/>
      <w:lvlText w:val="•"/>
      <w:lvlJc w:val="left"/>
      <w:pPr>
        <w:ind w:left="3345" w:hanging="459"/>
      </w:pPr>
      <w:rPr>
        <w:rFonts w:hint="default"/>
        <w:lang w:val="en-US" w:eastAsia="en-US" w:bidi="ar-SA"/>
      </w:rPr>
    </w:lvl>
    <w:lvl w:ilvl="3" w:tentative="0">
      <w:start w:val="0"/>
      <w:numFmt w:val="bullet"/>
      <w:lvlText w:val="•"/>
      <w:lvlJc w:val="left"/>
      <w:pPr>
        <w:ind w:left="4238" w:hanging="459"/>
      </w:pPr>
      <w:rPr>
        <w:rFonts w:hint="default"/>
        <w:lang w:val="en-US" w:eastAsia="en-US" w:bidi="ar-SA"/>
      </w:rPr>
    </w:lvl>
    <w:lvl w:ilvl="4" w:tentative="0">
      <w:start w:val="0"/>
      <w:numFmt w:val="bullet"/>
      <w:lvlText w:val="•"/>
      <w:lvlJc w:val="left"/>
      <w:pPr>
        <w:ind w:left="5131" w:hanging="459"/>
      </w:pPr>
      <w:rPr>
        <w:rFonts w:hint="default"/>
        <w:lang w:val="en-US" w:eastAsia="en-US" w:bidi="ar-SA"/>
      </w:rPr>
    </w:lvl>
    <w:lvl w:ilvl="5" w:tentative="0">
      <w:start w:val="0"/>
      <w:numFmt w:val="bullet"/>
      <w:lvlText w:val="•"/>
      <w:lvlJc w:val="left"/>
      <w:pPr>
        <w:ind w:left="6024" w:hanging="459"/>
      </w:pPr>
      <w:rPr>
        <w:rFonts w:hint="default"/>
        <w:lang w:val="en-US" w:eastAsia="en-US" w:bidi="ar-SA"/>
      </w:rPr>
    </w:lvl>
    <w:lvl w:ilvl="6" w:tentative="0">
      <w:start w:val="0"/>
      <w:numFmt w:val="bullet"/>
      <w:lvlText w:val="•"/>
      <w:lvlJc w:val="left"/>
      <w:pPr>
        <w:ind w:left="6917" w:hanging="459"/>
      </w:pPr>
      <w:rPr>
        <w:rFonts w:hint="default"/>
        <w:lang w:val="en-US" w:eastAsia="en-US" w:bidi="ar-SA"/>
      </w:rPr>
    </w:lvl>
    <w:lvl w:ilvl="7" w:tentative="0">
      <w:start w:val="0"/>
      <w:numFmt w:val="bullet"/>
      <w:lvlText w:val="•"/>
      <w:lvlJc w:val="left"/>
      <w:pPr>
        <w:ind w:left="7810" w:hanging="459"/>
      </w:pPr>
      <w:rPr>
        <w:rFonts w:hint="default"/>
        <w:lang w:val="en-US" w:eastAsia="en-US" w:bidi="ar-SA"/>
      </w:rPr>
    </w:lvl>
    <w:lvl w:ilvl="8" w:tentative="0">
      <w:start w:val="0"/>
      <w:numFmt w:val="bullet"/>
      <w:lvlText w:val="•"/>
      <w:lvlJc w:val="left"/>
      <w:pPr>
        <w:ind w:left="8703" w:hanging="459"/>
      </w:pPr>
      <w:rPr>
        <w:rFonts w:hint="default"/>
        <w:lang w:val="en-US" w:eastAsia="en-US" w:bidi="ar-SA"/>
      </w:rPr>
    </w:lvl>
  </w:abstractNum>
  <w:abstractNum w:abstractNumId="76">
    <w:nsid w:val="5E29AB5A"/>
    <w:multiLevelType w:val="multilevel"/>
    <w:tmpl w:val="5E29AB5A"/>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7">
    <w:nsid w:val="5FFFB1A7"/>
    <w:multiLevelType w:val="multilevel"/>
    <w:tmpl w:val="5FFFB1A7"/>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8">
    <w:nsid w:val="60382F6E"/>
    <w:multiLevelType w:val="multilevel"/>
    <w:tmpl w:val="60382F6E"/>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79">
    <w:nsid w:val="629F7852"/>
    <w:multiLevelType w:val="multilevel"/>
    <w:tmpl w:val="629F7852"/>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0">
    <w:nsid w:val="65CD0074"/>
    <w:multiLevelType w:val="multilevel"/>
    <w:tmpl w:val="65CD0074"/>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1">
    <w:nsid w:val="700FDCEF"/>
    <w:multiLevelType w:val="multilevel"/>
    <w:tmpl w:val="700FDCEF"/>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2">
    <w:nsid w:val="72183CF9"/>
    <w:multiLevelType w:val="multilevel"/>
    <w:tmpl w:val="72183CF9"/>
    <w:lvl w:ilvl="0" w:tentative="0">
      <w:start w:val="13"/>
      <w:numFmt w:val="decimal"/>
      <w:lvlText w:val="%1."/>
      <w:lvlJc w:val="left"/>
      <w:pPr>
        <w:ind w:left="732" w:hanging="358"/>
        <w:jc w:val="left"/>
      </w:pPr>
      <w:rPr>
        <w:rFonts w:hint="default" w:ascii="Roboto" w:hAnsi="Roboto" w:eastAsia="Roboto" w:cs="Roboto"/>
        <w:b w:val="0"/>
        <w:bCs w:val="0"/>
        <w:i w:val="0"/>
        <w:iCs w:val="0"/>
        <w:color w:val="343434"/>
        <w:spacing w:val="-2"/>
        <w:w w:val="98"/>
        <w:sz w:val="21"/>
        <w:szCs w:val="21"/>
        <w:lang w:val="en-US" w:eastAsia="en-US" w:bidi="ar-SA"/>
      </w:rPr>
    </w:lvl>
    <w:lvl w:ilvl="1" w:tentative="0">
      <w:start w:val="0"/>
      <w:numFmt w:val="bullet"/>
      <w:lvlText w:val="•"/>
      <w:lvlJc w:val="left"/>
      <w:pPr>
        <w:ind w:left="1714" w:hanging="358"/>
      </w:pPr>
      <w:rPr>
        <w:rFonts w:hint="default"/>
        <w:lang w:val="en-US" w:eastAsia="en-US" w:bidi="ar-SA"/>
      </w:rPr>
    </w:lvl>
    <w:lvl w:ilvl="2" w:tentative="0">
      <w:start w:val="0"/>
      <w:numFmt w:val="bullet"/>
      <w:lvlText w:val="•"/>
      <w:lvlJc w:val="left"/>
      <w:pPr>
        <w:ind w:left="2689" w:hanging="358"/>
      </w:pPr>
      <w:rPr>
        <w:rFonts w:hint="default"/>
        <w:lang w:val="en-US" w:eastAsia="en-US" w:bidi="ar-SA"/>
      </w:rPr>
    </w:lvl>
    <w:lvl w:ilvl="3" w:tentative="0">
      <w:start w:val="0"/>
      <w:numFmt w:val="bullet"/>
      <w:lvlText w:val="•"/>
      <w:lvlJc w:val="left"/>
      <w:pPr>
        <w:ind w:left="3664" w:hanging="358"/>
      </w:pPr>
      <w:rPr>
        <w:rFonts w:hint="default"/>
        <w:lang w:val="en-US" w:eastAsia="en-US" w:bidi="ar-SA"/>
      </w:rPr>
    </w:lvl>
    <w:lvl w:ilvl="4" w:tentative="0">
      <w:start w:val="0"/>
      <w:numFmt w:val="bullet"/>
      <w:lvlText w:val="•"/>
      <w:lvlJc w:val="left"/>
      <w:pPr>
        <w:ind w:left="4639" w:hanging="358"/>
      </w:pPr>
      <w:rPr>
        <w:rFonts w:hint="default"/>
        <w:lang w:val="en-US" w:eastAsia="en-US" w:bidi="ar-SA"/>
      </w:rPr>
    </w:lvl>
    <w:lvl w:ilvl="5" w:tentative="0">
      <w:start w:val="0"/>
      <w:numFmt w:val="bullet"/>
      <w:lvlText w:val="•"/>
      <w:lvlJc w:val="left"/>
      <w:pPr>
        <w:ind w:left="5614" w:hanging="358"/>
      </w:pPr>
      <w:rPr>
        <w:rFonts w:hint="default"/>
        <w:lang w:val="en-US" w:eastAsia="en-US" w:bidi="ar-SA"/>
      </w:rPr>
    </w:lvl>
    <w:lvl w:ilvl="6" w:tentative="0">
      <w:start w:val="0"/>
      <w:numFmt w:val="bullet"/>
      <w:lvlText w:val="•"/>
      <w:lvlJc w:val="left"/>
      <w:pPr>
        <w:ind w:left="6589" w:hanging="358"/>
      </w:pPr>
      <w:rPr>
        <w:rFonts w:hint="default"/>
        <w:lang w:val="en-US" w:eastAsia="en-US" w:bidi="ar-SA"/>
      </w:rPr>
    </w:lvl>
    <w:lvl w:ilvl="7" w:tentative="0">
      <w:start w:val="0"/>
      <w:numFmt w:val="bullet"/>
      <w:lvlText w:val="•"/>
      <w:lvlJc w:val="left"/>
      <w:pPr>
        <w:ind w:left="7564" w:hanging="358"/>
      </w:pPr>
      <w:rPr>
        <w:rFonts w:hint="default"/>
        <w:lang w:val="en-US" w:eastAsia="en-US" w:bidi="ar-SA"/>
      </w:rPr>
    </w:lvl>
    <w:lvl w:ilvl="8" w:tentative="0">
      <w:start w:val="0"/>
      <w:numFmt w:val="bullet"/>
      <w:lvlText w:val="•"/>
      <w:lvlJc w:val="left"/>
      <w:pPr>
        <w:ind w:left="8539" w:hanging="358"/>
      </w:pPr>
      <w:rPr>
        <w:rFonts w:hint="default"/>
        <w:lang w:val="en-US" w:eastAsia="en-US" w:bidi="ar-SA"/>
      </w:rPr>
    </w:lvl>
  </w:abstractNum>
  <w:abstractNum w:abstractNumId="83">
    <w:nsid w:val="74C28B35"/>
    <w:multiLevelType w:val="multilevel"/>
    <w:tmpl w:val="74C28B35"/>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4">
    <w:nsid w:val="77633216"/>
    <w:multiLevelType w:val="multilevel"/>
    <w:tmpl w:val="77633216"/>
    <w:lvl w:ilvl="0" w:tentative="0">
      <w:start w:val="1"/>
      <w:numFmt w:val="decimal"/>
      <w:lvlText w:val="%1."/>
      <w:lvlJc w:val="left"/>
      <w:pPr>
        <w:ind w:left="1455"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1"/>
      <w:numFmt w:val="decimal"/>
      <w:lvlText w:val="%2."/>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5">
    <w:nsid w:val="77ECEA79"/>
    <w:multiLevelType w:val="multilevel"/>
    <w:tmpl w:val="77ECEA7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6">
    <w:nsid w:val="79AA4FA4"/>
    <w:multiLevelType w:val="multilevel"/>
    <w:tmpl w:val="79AA4FA4"/>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7">
    <w:nsid w:val="7C246926"/>
    <w:multiLevelType w:val="multilevel"/>
    <w:tmpl w:val="7C246926"/>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abstractNum w:abstractNumId="88">
    <w:nsid w:val="7DEC2089"/>
    <w:multiLevelType w:val="multilevel"/>
    <w:tmpl w:val="7DEC2089"/>
    <w:lvl w:ilvl="0" w:tentative="0">
      <w:start w:val="1"/>
      <w:numFmt w:val="decimal"/>
      <w:lvlText w:val="%1."/>
      <w:lvlJc w:val="left"/>
      <w:pPr>
        <w:ind w:left="1452" w:hanging="358"/>
        <w:jc w:val="left"/>
      </w:pPr>
      <w:rPr>
        <w:rFonts w:hint="default" w:ascii="Roboto" w:hAnsi="Roboto" w:eastAsia="Roboto" w:cs="Roboto"/>
        <w:b w:val="0"/>
        <w:bCs w:val="0"/>
        <w:i w:val="0"/>
        <w:iCs w:val="0"/>
        <w:color w:val="343434"/>
        <w:spacing w:val="-2"/>
        <w:w w:val="97"/>
        <w:sz w:val="21"/>
        <w:szCs w:val="21"/>
        <w:lang w:val="en-US" w:eastAsia="en-US" w:bidi="ar-SA"/>
      </w:rPr>
    </w:lvl>
    <w:lvl w:ilvl="1" w:tentative="0">
      <w:start w:val="0"/>
      <w:numFmt w:val="bullet"/>
      <w:lvlText w:val="•"/>
      <w:lvlJc w:val="left"/>
      <w:pPr>
        <w:ind w:left="2362" w:hanging="358"/>
      </w:pPr>
      <w:rPr>
        <w:rFonts w:hint="default"/>
        <w:lang w:val="en-US" w:eastAsia="en-US" w:bidi="ar-SA"/>
      </w:rPr>
    </w:lvl>
    <w:lvl w:ilvl="2" w:tentative="0">
      <w:start w:val="0"/>
      <w:numFmt w:val="bullet"/>
      <w:lvlText w:val="•"/>
      <w:lvlJc w:val="left"/>
      <w:pPr>
        <w:ind w:left="3265" w:hanging="358"/>
      </w:pPr>
      <w:rPr>
        <w:rFonts w:hint="default"/>
        <w:lang w:val="en-US" w:eastAsia="en-US" w:bidi="ar-SA"/>
      </w:rPr>
    </w:lvl>
    <w:lvl w:ilvl="3" w:tentative="0">
      <w:start w:val="0"/>
      <w:numFmt w:val="bullet"/>
      <w:lvlText w:val="•"/>
      <w:lvlJc w:val="left"/>
      <w:pPr>
        <w:ind w:left="4168" w:hanging="358"/>
      </w:pPr>
      <w:rPr>
        <w:rFonts w:hint="default"/>
        <w:lang w:val="en-US" w:eastAsia="en-US" w:bidi="ar-SA"/>
      </w:rPr>
    </w:lvl>
    <w:lvl w:ilvl="4" w:tentative="0">
      <w:start w:val="0"/>
      <w:numFmt w:val="bullet"/>
      <w:lvlText w:val="•"/>
      <w:lvlJc w:val="left"/>
      <w:pPr>
        <w:ind w:left="5071" w:hanging="358"/>
      </w:pPr>
      <w:rPr>
        <w:rFonts w:hint="default"/>
        <w:lang w:val="en-US" w:eastAsia="en-US" w:bidi="ar-SA"/>
      </w:rPr>
    </w:lvl>
    <w:lvl w:ilvl="5" w:tentative="0">
      <w:start w:val="0"/>
      <w:numFmt w:val="bullet"/>
      <w:lvlText w:val="•"/>
      <w:lvlJc w:val="left"/>
      <w:pPr>
        <w:ind w:left="5974" w:hanging="358"/>
      </w:pPr>
      <w:rPr>
        <w:rFonts w:hint="default"/>
        <w:lang w:val="en-US" w:eastAsia="en-US" w:bidi="ar-SA"/>
      </w:rPr>
    </w:lvl>
    <w:lvl w:ilvl="6" w:tentative="0">
      <w:start w:val="0"/>
      <w:numFmt w:val="bullet"/>
      <w:lvlText w:val="•"/>
      <w:lvlJc w:val="left"/>
      <w:pPr>
        <w:ind w:left="6877" w:hanging="358"/>
      </w:pPr>
      <w:rPr>
        <w:rFonts w:hint="default"/>
        <w:lang w:val="en-US" w:eastAsia="en-US" w:bidi="ar-SA"/>
      </w:rPr>
    </w:lvl>
    <w:lvl w:ilvl="7" w:tentative="0">
      <w:start w:val="0"/>
      <w:numFmt w:val="bullet"/>
      <w:lvlText w:val="•"/>
      <w:lvlJc w:val="left"/>
      <w:pPr>
        <w:ind w:left="7780" w:hanging="358"/>
      </w:pPr>
      <w:rPr>
        <w:rFonts w:hint="default"/>
        <w:lang w:val="en-US" w:eastAsia="en-US" w:bidi="ar-SA"/>
      </w:rPr>
    </w:lvl>
    <w:lvl w:ilvl="8" w:tentative="0">
      <w:start w:val="0"/>
      <w:numFmt w:val="bullet"/>
      <w:lvlText w:val="•"/>
      <w:lvlJc w:val="left"/>
      <w:pPr>
        <w:ind w:left="8683" w:hanging="358"/>
      </w:pPr>
      <w:rPr>
        <w:rFonts w:hint="default"/>
        <w:lang w:val="en-US" w:eastAsia="en-US" w:bidi="ar-SA"/>
      </w:rPr>
    </w:lvl>
  </w:abstractNum>
  <w:num w:numId="1">
    <w:abstractNumId w:val="41"/>
  </w:num>
  <w:num w:numId="2">
    <w:abstractNumId w:val="28"/>
  </w:num>
  <w:num w:numId="3">
    <w:abstractNumId w:val="73"/>
  </w:num>
  <w:num w:numId="4">
    <w:abstractNumId w:val="24"/>
  </w:num>
  <w:num w:numId="5">
    <w:abstractNumId w:val="18"/>
  </w:num>
  <w:num w:numId="6">
    <w:abstractNumId w:val="44"/>
  </w:num>
  <w:num w:numId="7">
    <w:abstractNumId w:val="56"/>
  </w:num>
  <w:num w:numId="8">
    <w:abstractNumId w:val="82"/>
  </w:num>
  <w:num w:numId="9">
    <w:abstractNumId w:val="42"/>
  </w:num>
  <w:num w:numId="10">
    <w:abstractNumId w:val="5"/>
  </w:num>
  <w:num w:numId="11">
    <w:abstractNumId w:val="57"/>
  </w:num>
  <w:num w:numId="12">
    <w:abstractNumId w:val="75"/>
  </w:num>
  <w:num w:numId="13">
    <w:abstractNumId w:val="27"/>
  </w:num>
  <w:num w:numId="14">
    <w:abstractNumId w:val="70"/>
  </w:num>
  <w:num w:numId="15">
    <w:abstractNumId w:val="37"/>
  </w:num>
  <w:num w:numId="16">
    <w:abstractNumId w:val="55"/>
  </w:num>
  <w:num w:numId="17">
    <w:abstractNumId w:val="32"/>
  </w:num>
  <w:num w:numId="18">
    <w:abstractNumId w:val="30"/>
  </w:num>
  <w:num w:numId="19">
    <w:abstractNumId w:val="9"/>
  </w:num>
  <w:num w:numId="20">
    <w:abstractNumId w:val="68"/>
  </w:num>
  <w:num w:numId="21">
    <w:abstractNumId w:val="78"/>
  </w:num>
  <w:num w:numId="22">
    <w:abstractNumId w:val="47"/>
  </w:num>
  <w:num w:numId="23">
    <w:abstractNumId w:val="67"/>
  </w:num>
  <w:num w:numId="24">
    <w:abstractNumId w:val="15"/>
  </w:num>
  <w:num w:numId="25">
    <w:abstractNumId w:val="87"/>
  </w:num>
  <w:num w:numId="26">
    <w:abstractNumId w:val="85"/>
  </w:num>
  <w:num w:numId="27">
    <w:abstractNumId w:val="23"/>
  </w:num>
  <w:num w:numId="28">
    <w:abstractNumId w:val="79"/>
  </w:num>
  <w:num w:numId="29">
    <w:abstractNumId w:val="6"/>
  </w:num>
  <w:num w:numId="30">
    <w:abstractNumId w:val="64"/>
  </w:num>
  <w:num w:numId="31">
    <w:abstractNumId w:val="2"/>
  </w:num>
  <w:num w:numId="32">
    <w:abstractNumId w:val="72"/>
  </w:num>
  <w:num w:numId="33">
    <w:abstractNumId w:val="88"/>
  </w:num>
  <w:num w:numId="34">
    <w:abstractNumId w:val="0"/>
  </w:num>
  <w:num w:numId="35">
    <w:abstractNumId w:val="54"/>
  </w:num>
  <w:num w:numId="36">
    <w:abstractNumId w:val="71"/>
  </w:num>
  <w:num w:numId="37">
    <w:abstractNumId w:val="39"/>
  </w:num>
  <w:num w:numId="38">
    <w:abstractNumId w:val="33"/>
  </w:num>
  <w:num w:numId="39">
    <w:abstractNumId w:val="60"/>
  </w:num>
  <w:num w:numId="40">
    <w:abstractNumId w:val="86"/>
  </w:num>
  <w:num w:numId="41">
    <w:abstractNumId w:val="21"/>
  </w:num>
  <w:num w:numId="42">
    <w:abstractNumId w:val="4"/>
  </w:num>
  <w:num w:numId="43">
    <w:abstractNumId w:val="20"/>
  </w:num>
  <w:num w:numId="44">
    <w:abstractNumId w:val="76"/>
  </w:num>
  <w:num w:numId="45">
    <w:abstractNumId w:val="1"/>
  </w:num>
  <w:num w:numId="46">
    <w:abstractNumId w:val="51"/>
  </w:num>
  <w:num w:numId="47">
    <w:abstractNumId w:val="3"/>
  </w:num>
  <w:num w:numId="48">
    <w:abstractNumId w:val="77"/>
  </w:num>
  <w:num w:numId="49">
    <w:abstractNumId w:val="83"/>
  </w:num>
  <w:num w:numId="50">
    <w:abstractNumId w:val="69"/>
  </w:num>
  <w:num w:numId="51">
    <w:abstractNumId w:val="61"/>
  </w:num>
  <w:num w:numId="52">
    <w:abstractNumId w:val="80"/>
  </w:num>
  <w:num w:numId="53">
    <w:abstractNumId w:val="45"/>
  </w:num>
  <w:num w:numId="54">
    <w:abstractNumId w:val="46"/>
  </w:num>
  <w:num w:numId="55">
    <w:abstractNumId w:val="29"/>
  </w:num>
  <w:num w:numId="56">
    <w:abstractNumId w:val="62"/>
  </w:num>
  <w:num w:numId="57">
    <w:abstractNumId w:val="52"/>
  </w:num>
  <w:num w:numId="58">
    <w:abstractNumId w:val="36"/>
  </w:num>
  <w:num w:numId="59">
    <w:abstractNumId w:val="53"/>
  </w:num>
  <w:num w:numId="60">
    <w:abstractNumId w:val="17"/>
  </w:num>
  <w:num w:numId="61">
    <w:abstractNumId w:val="66"/>
  </w:num>
  <w:num w:numId="62">
    <w:abstractNumId w:val="48"/>
  </w:num>
  <w:num w:numId="63">
    <w:abstractNumId w:val="63"/>
  </w:num>
  <w:num w:numId="64">
    <w:abstractNumId w:val="43"/>
  </w:num>
  <w:num w:numId="65">
    <w:abstractNumId w:val="25"/>
  </w:num>
  <w:num w:numId="66">
    <w:abstractNumId w:val="49"/>
  </w:num>
  <w:num w:numId="67">
    <w:abstractNumId w:val="16"/>
  </w:num>
  <w:num w:numId="68">
    <w:abstractNumId w:val="65"/>
  </w:num>
  <w:num w:numId="69">
    <w:abstractNumId w:val="12"/>
  </w:num>
  <w:num w:numId="70">
    <w:abstractNumId w:val="38"/>
  </w:num>
  <w:num w:numId="71">
    <w:abstractNumId w:val="59"/>
  </w:num>
  <w:num w:numId="72">
    <w:abstractNumId w:val="40"/>
  </w:num>
  <w:num w:numId="73">
    <w:abstractNumId w:val="50"/>
  </w:num>
  <w:num w:numId="74">
    <w:abstractNumId w:val="81"/>
  </w:num>
  <w:num w:numId="75">
    <w:abstractNumId w:val="34"/>
  </w:num>
  <w:num w:numId="76">
    <w:abstractNumId w:val="26"/>
  </w:num>
  <w:num w:numId="77">
    <w:abstractNumId w:val="11"/>
  </w:num>
  <w:num w:numId="78">
    <w:abstractNumId w:val="84"/>
  </w:num>
  <w:num w:numId="79">
    <w:abstractNumId w:val="31"/>
  </w:num>
  <w:num w:numId="80">
    <w:abstractNumId w:val="19"/>
  </w:num>
  <w:num w:numId="81">
    <w:abstractNumId w:val="58"/>
  </w:num>
  <w:num w:numId="82">
    <w:abstractNumId w:val="35"/>
  </w:num>
  <w:num w:numId="83">
    <w:abstractNumId w:val="8"/>
  </w:num>
  <w:num w:numId="84">
    <w:abstractNumId w:val="74"/>
  </w:num>
  <w:num w:numId="85">
    <w:abstractNumId w:val="22"/>
  </w:num>
  <w:num w:numId="86">
    <w:abstractNumId w:val="14"/>
  </w:num>
  <w:num w:numId="87">
    <w:abstractNumId w:val="7"/>
  </w:num>
  <w:num w:numId="88">
    <w:abstractNumId w:val="10"/>
  </w:num>
  <w:num w:numId="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556256F"/>
    <w:rsid w:val="7D0E6C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Roboto" w:hAnsi="Roboto" w:eastAsia="Roboto" w:cs="Roboto"/>
      <w:sz w:val="22"/>
      <w:szCs w:val="22"/>
      <w:lang w:val="en-US" w:eastAsia="en-US" w:bidi="ar-SA"/>
    </w:rPr>
  </w:style>
  <w:style w:type="paragraph" w:styleId="2">
    <w:name w:val="heading 1"/>
    <w:basedOn w:val="1"/>
    <w:qFormat/>
    <w:uiPriority w:val="1"/>
    <w:pPr>
      <w:ind w:left="132"/>
      <w:outlineLvl w:val="1"/>
    </w:pPr>
    <w:rPr>
      <w:rFonts w:ascii="Arial" w:hAnsi="Arial" w:eastAsia="Arial" w:cs="Arial"/>
      <w:b/>
      <w:bCs/>
      <w:sz w:val="30"/>
      <w:szCs w:val="30"/>
      <w:lang w:val="en-US" w:eastAsia="en-US" w:bidi="ar-SA"/>
    </w:rPr>
  </w:style>
  <w:style w:type="paragraph" w:styleId="3">
    <w:name w:val="heading 2"/>
    <w:basedOn w:val="1"/>
    <w:qFormat/>
    <w:uiPriority w:val="1"/>
    <w:pPr>
      <w:ind w:left="1450" w:hanging="355"/>
      <w:outlineLvl w:val="2"/>
    </w:pPr>
    <w:rPr>
      <w:rFonts w:ascii="Times New Roman" w:hAnsi="Times New Roman" w:eastAsia="Times New Roman" w:cs="Times New Roman"/>
      <w:sz w:val="25"/>
      <w:szCs w:val="25"/>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Roboto" w:hAnsi="Roboto" w:eastAsia="Roboto" w:cs="Roboto"/>
      <w:sz w:val="24"/>
      <w:szCs w:val="24"/>
      <w:lang w:val="en-US" w:eastAsia="en-US" w:bidi="ar-SA"/>
    </w:rPr>
  </w:style>
  <w:style w:type="paragraph" w:styleId="7">
    <w:name w:val="header"/>
    <w:basedOn w:val="1"/>
    <w:uiPriority w:val="0"/>
    <w:pPr>
      <w:tabs>
        <w:tab w:val="center" w:pos="4153"/>
        <w:tab w:val="right" w:pos="8306"/>
      </w:tabs>
      <w:snapToGrid w:val="0"/>
    </w:pPr>
    <w:rPr>
      <w:sz w:val="18"/>
      <w:szCs w:val="18"/>
    </w:rPr>
  </w:style>
  <w:style w:type="paragraph" w:styleId="8">
    <w:name w:val="Title"/>
    <w:basedOn w:val="1"/>
    <w:qFormat/>
    <w:uiPriority w:val="1"/>
    <w:pPr>
      <w:spacing w:before="69"/>
      <w:ind w:left="1411" w:right="1411"/>
      <w:jc w:val="center"/>
    </w:pPr>
    <w:rPr>
      <w:rFonts w:ascii="Arial" w:hAnsi="Arial" w:eastAsia="Arial" w:cs="Arial"/>
      <w:b/>
      <w:bCs/>
      <w:sz w:val="36"/>
      <w:szCs w:val="36"/>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line="250" w:lineRule="exact"/>
      <w:ind w:left="1450" w:hanging="355"/>
    </w:pPr>
    <w:rPr>
      <w:rFonts w:ascii="Roboto" w:hAnsi="Roboto" w:eastAsia="Roboto" w:cs="Roboto"/>
      <w:lang w:val="en-US" w:eastAsia="en-US" w:bidi="ar-SA"/>
    </w:rPr>
  </w:style>
  <w:style w:type="paragraph" w:customStyle="1" w:styleId="11">
    <w:name w:val="Table Paragraph"/>
    <w:basedOn w:val="1"/>
    <w:qFormat/>
    <w:uiPriority w:val="1"/>
    <w:pPr>
      <w:ind w:left="6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8.xml"/><Relationship Id="rId98" Type="http://schemas.openxmlformats.org/officeDocument/2006/relationships/header" Target="header47.xml"/><Relationship Id="rId97" Type="http://schemas.openxmlformats.org/officeDocument/2006/relationships/footer" Target="footer47.xml"/><Relationship Id="rId96" Type="http://schemas.openxmlformats.org/officeDocument/2006/relationships/header" Target="header46.xml"/><Relationship Id="rId95" Type="http://schemas.openxmlformats.org/officeDocument/2006/relationships/footer" Target="footer46.xml"/><Relationship Id="rId94" Type="http://schemas.openxmlformats.org/officeDocument/2006/relationships/header" Target="header45.xml"/><Relationship Id="rId93" Type="http://schemas.openxmlformats.org/officeDocument/2006/relationships/footer" Target="footer45.xml"/><Relationship Id="rId92" Type="http://schemas.openxmlformats.org/officeDocument/2006/relationships/header" Target="header44.xml"/><Relationship Id="rId91" Type="http://schemas.openxmlformats.org/officeDocument/2006/relationships/footer" Target="footer44.xml"/><Relationship Id="rId90" Type="http://schemas.openxmlformats.org/officeDocument/2006/relationships/header" Target="header43.xml"/><Relationship Id="rId9" Type="http://schemas.openxmlformats.org/officeDocument/2006/relationships/footer" Target="footer3.xml"/><Relationship Id="rId89" Type="http://schemas.openxmlformats.org/officeDocument/2006/relationships/footer" Target="footer43.xml"/><Relationship Id="rId88" Type="http://schemas.openxmlformats.org/officeDocument/2006/relationships/header" Target="header42.xml"/><Relationship Id="rId87" Type="http://schemas.openxmlformats.org/officeDocument/2006/relationships/footer" Target="footer42.xml"/><Relationship Id="rId86" Type="http://schemas.openxmlformats.org/officeDocument/2006/relationships/header" Target="header41.xml"/><Relationship Id="rId85" Type="http://schemas.openxmlformats.org/officeDocument/2006/relationships/footer" Target="footer41.xml"/><Relationship Id="rId84" Type="http://schemas.openxmlformats.org/officeDocument/2006/relationships/header" Target="header40.xml"/><Relationship Id="rId83" Type="http://schemas.openxmlformats.org/officeDocument/2006/relationships/footer" Target="footer40.xml"/><Relationship Id="rId82" Type="http://schemas.openxmlformats.org/officeDocument/2006/relationships/header" Target="header39.xml"/><Relationship Id="rId81" Type="http://schemas.openxmlformats.org/officeDocument/2006/relationships/footer" Target="footer39.xml"/><Relationship Id="rId80" Type="http://schemas.openxmlformats.org/officeDocument/2006/relationships/header" Target="header38.xml"/><Relationship Id="rId8" Type="http://schemas.openxmlformats.org/officeDocument/2006/relationships/header" Target="header2.xml"/><Relationship Id="rId79" Type="http://schemas.openxmlformats.org/officeDocument/2006/relationships/footer" Target="footer38.xml"/><Relationship Id="rId78" Type="http://schemas.openxmlformats.org/officeDocument/2006/relationships/header" Target="header37.xml"/><Relationship Id="rId77" Type="http://schemas.openxmlformats.org/officeDocument/2006/relationships/footer" Target="footer37.xml"/><Relationship Id="rId76" Type="http://schemas.openxmlformats.org/officeDocument/2006/relationships/header" Target="header36.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footer" Target="footer2.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header" Target="header1.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footer" Target="foot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0" Type="http://schemas.openxmlformats.org/officeDocument/2006/relationships/fontTable" Target="fontTable.xml"/><Relationship Id="rId16" Type="http://schemas.openxmlformats.org/officeDocument/2006/relationships/header" Target="header6.xml"/><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image" Target="media/image47.png"/><Relationship Id="rId156" Type="http://schemas.openxmlformats.org/officeDocument/2006/relationships/image" Target="media/image46.png"/><Relationship Id="rId155" Type="http://schemas.openxmlformats.org/officeDocument/2006/relationships/image" Target="media/image45.png"/><Relationship Id="rId154" Type="http://schemas.openxmlformats.org/officeDocument/2006/relationships/image" Target="media/image44.png"/><Relationship Id="rId153" Type="http://schemas.openxmlformats.org/officeDocument/2006/relationships/image" Target="media/image43.png"/><Relationship Id="rId152" Type="http://schemas.openxmlformats.org/officeDocument/2006/relationships/image" Target="media/image42.png"/><Relationship Id="rId151" Type="http://schemas.openxmlformats.org/officeDocument/2006/relationships/image" Target="media/image41.png"/><Relationship Id="rId150" Type="http://schemas.openxmlformats.org/officeDocument/2006/relationships/image" Target="media/image40.png"/><Relationship Id="rId15" Type="http://schemas.openxmlformats.org/officeDocument/2006/relationships/footer" Target="footer6.xml"/><Relationship Id="rId149" Type="http://schemas.openxmlformats.org/officeDocument/2006/relationships/image" Target="media/image39.png"/><Relationship Id="rId148" Type="http://schemas.openxmlformats.org/officeDocument/2006/relationships/image" Target="media/image38.png"/><Relationship Id="rId147" Type="http://schemas.openxmlformats.org/officeDocument/2006/relationships/image" Target="media/image37.png"/><Relationship Id="rId146" Type="http://schemas.openxmlformats.org/officeDocument/2006/relationships/image" Target="media/image36.png"/><Relationship Id="rId145" Type="http://schemas.openxmlformats.org/officeDocument/2006/relationships/image" Target="media/image35.png"/><Relationship Id="rId144" Type="http://schemas.openxmlformats.org/officeDocument/2006/relationships/image" Target="media/image34.png"/><Relationship Id="rId143" Type="http://schemas.openxmlformats.org/officeDocument/2006/relationships/image" Target="media/image33.png"/><Relationship Id="rId142" Type="http://schemas.openxmlformats.org/officeDocument/2006/relationships/image" Target="media/image32.png"/><Relationship Id="rId141" Type="http://schemas.openxmlformats.org/officeDocument/2006/relationships/image" Target="media/image31.png"/><Relationship Id="rId140" Type="http://schemas.openxmlformats.org/officeDocument/2006/relationships/image" Target="media/image30.png"/><Relationship Id="rId14" Type="http://schemas.openxmlformats.org/officeDocument/2006/relationships/header" Target="header5.xml"/><Relationship Id="rId139" Type="http://schemas.openxmlformats.org/officeDocument/2006/relationships/image" Target="media/image29.png"/><Relationship Id="rId138" Type="http://schemas.openxmlformats.org/officeDocument/2006/relationships/image" Target="media/image28.png"/><Relationship Id="rId137" Type="http://schemas.openxmlformats.org/officeDocument/2006/relationships/image" Target="media/image27.png"/><Relationship Id="rId136" Type="http://schemas.openxmlformats.org/officeDocument/2006/relationships/image" Target="media/image26.png"/><Relationship Id="rId135" Type="http://schemas.openxmlformats.org/officeDocument/2006/relationships/image" Target="media/image25.png"/><Relationship Id="rId134" Type="http://schemas.openxmlformats.org/officeDocument/2006/relationships/image" Target="media/image24.png"/><Relationship Id="rId133" Type="http://schemas.openxmlformats.org/officeDocument/2006/relationships/image" Target="media/image23.png"/><Relationship Id="rId132" Type="http://schemas.openxmlformats.org/officeDocument/2006/relationships/image" Target="media/image22.png"/><Relationship Id="rId131" Type="http://schemas.openxmlformats.org/officeDocument/2006/relationships/image" Target="media/image21.png"/><Relationship Id="rId130" Type="http://schemas.openxmlformats.org/officeDocument/2006/relationships/image" Target="media/image20.png"/><Relationship Id="rId13" Type="http://schemas.openxmlformats.org/officeDocument/2006/relationships/footer" Target="footer5.xml"/><Relationship Id="rId129" Type="http://schemas.openxmlformats.org/officeDocument/2006/relationships/image" Target="media/image19.png"/><Relationship Id="rId128" Type="http://schemas.openxmlformats.org/officeDocument/2006/relationships/image" Target="media/image18.png"/><Relationship Id="rId127" Type="http://schemas.openxmlformats.org/officeDocument/2006/relationships/image" Target="media/image17.png"/><Relationship Id="rId126" Type="http://schemas.openxmlformats.org/officeDocument/2006/relationships/image" Target="media/image16.png"/><Relationship Id="rId125" Type="http://schemas.openxmlformats.org/officeDocument/2006/relationships/image" Target="media/image15.png"/><Relationship Id="rId124" Type="http://schemas.openxmlformats.org/officeDocument/2006/relationships/image" Target="media/image14.png"/><Relationship Id="rId123" Type="http://schemas.openxmlformats.org/officeDocument/2006/relationships/image" Target="media/image13.png"/><Relationship Id="rId122" Type="http://schemas.openxmlformats.org/officeDocument/2006/relationships/image" Target="media/image12.png"/><Relationship Id="rId121" Type="http://schemas.openxmlformats.org/officeDocument/2006/relationships/image" Target="media/image11.png"/><Relationship Id="rId120" Type="http://schemas.openxmlformats.org/officeDocument/2006/relationships/image" Target="media/image10.png"/><Relationship Id="rId12" Type="http://schemas.openxmlformats.org/officeDocument/2006/relationships/header" Target="header4.xml"/><Relationship Id="rId119" Type="http://schemas.openxmlformats.org/officeDocument/2006/relationships/image" Target="media/image9.png"/><Relationship Id="rId118" Type="http://schemas.openxmlformats.org/officeDocument/2006/relationships/image" Target="media/image8.png"/><Relationship Id="rId117" Type="http://schemas.openxmlformats.org/officeDocument/2006/relationships/image" Target="media/image7.png"/><Relationship Id="rId116" Type="http://schemas.openxmlformats.org/officeDocument/2006/relationships/image" Target="media/image6.png"/><Relationship Id="rId115" Type="http://schemas.openxmlformats.org/officeDocument/2006/relationships/image" Target="media/image5.png"/><Relationship Id="rId114" Type="http://schemas.openxmlformats.org/officeDocument/2006/relationships/image" Target="media/image4.png"/><Relationship Id="rId113" Type="http://schemas.openxmlformats.org/officeDocument/2006/relationships/image" Target="media/image3.png"/><Relationship Id="rId112" Type="http://schemas.openxmlformats.org/officeDocument/2006/relationships/image" Target="media/image2.png"/><Relationship Id="rId111" Type="http://schemas.openxmlformats.org/officeDocument/2006/relationships/image" Target="media/image1.png"/><Relationship Id="rId110" Type="http://schemas.openxmlformats.org/officeDocument/2006/relationships/theme" Target="theme/theme1.xml"/><Relationship Id="rId11" Type="http://schemas.openxmlformats.org/officeDocument/2006/relationships/footer" Target="footer4.xml"/><Relationship Id="rId109" Type="http://schemas.openxmlformats.org/officeDocument/2006/relationships/footer" Target="footer53.xml"/><Relationship Id="rId108" Type="http://schemas.openxmlformats.org/officeDocument/2006/relationships/header" Target="header52.xml"/><Relationship Id="rId107" Type="http://schemas.openxmlformats.org/officeDocument/2006/relationships/footer" Target="footer52.xml"/><Relationship Id="rId106" Type="http://schemas.openxmlformats.org/officeDocument/2006/relationships/header" Target="header51.xml"/><Relationship Id="rId105" Type="http://schemas.openxmlformats.org/officeDocument/2006/relationships/footer" Target="footer51.xml"/><Relationship Id="rId104" Type="http://schemas.openxmlformats.org/officeDocument/2006/relationships/header" Target="header50.xml"/><Relationship Id="rId103" Type="http://schemas.openxmlformats.org/officeDocument/2006/relationships/footer" Target="footer50.xml"/><Relationship Id="rId102" Type="http://schemas.openxmlformats.org/officeDocument/2006/relationships/header" Target="header49.xml"/><Relationship Id="rId101" Type="http://schemas.openxmlformats.org/officeDocument/2006/relationships/footer" Target="footer49.xml"/><Relationship Id="rId100" Type="http://schemas.openxmlformats.org/officeDocument/2006/relationships/header" Target="header48.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9167</Words>
  <Characters>40902</Characters>
  <TotalTime>26</TotalTime>
  <ScaleCrop>false</ScaleCrop>
  <LinksUpToDate>false</LinksUpToDate>
  <CharactersWithSpaces>48922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2026-10-05T12:54:00Z</dcterms:created>
  <dc:creator>krupa</dc:creator>
  <cp:lastModifiedBy>jahnavi reddy</cp:lastModifiedBy>
  <dcterms:modified xsi:type="dcterms:W3CDTF">2026-10-05T15:06:54Z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LastSaved">
    <vt:filetime>2026-10-05T00:00:00Z</vt:filetime>
  </property>
  <property fmtid="{D5CDD505-2E9C-101B-9397-08002B2CF9AE}" pid="5" name="KSOTemplateDocerSaveRecord">
    <vt:lpwstr>eyJoZGlkIjoiYzMzNzlmZmJkZjQyNzdjYWE5M2JkNmIwMGJlODIwZmQiLCJ1c2VySWQiOiI1Njc1NzM2NjU1NTAifQ==</vt:lpwstr>
  </property>
  <property fmtid="{D5CDD505-2E9C-101B-9397-08002B2CF9AE}" pid="6" name="KSOProductBuildVer">
    <vt:lpwstr>1033-12.1.0.28485</vt:lpwstr>
  </property>
  <property fmtid="{D5CDD505-2E9C-101B-9397-08002B2CF9AE}" pid="7" name="ICV">
    <vt:lpwstr>99B9F00CAF714B018F30F68A0A3EE3FC_12</vt:lpwstr>
  </property>
</Properties>
</file>