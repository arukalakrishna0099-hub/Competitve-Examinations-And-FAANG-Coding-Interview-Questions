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238070">
      <w:pPr>
        <w:pStyle w:val="7"/>
        <w:spacing w:before="553"/>
        <w:rPr>
          <w:rFonts w:hint="default"/>
          <w:spacing w:val="-5"/>
          <w:lang w:val="en-US"/>
        </w:rPr>
      </w:pPr>
      <w:r>
        <w:t xml:space="preserve">TCS </w:t>
      </w:r>
      <w:r>
        <w:rPr>
          <w:spacing w:val="-5"/>
        </w:rPr>
        <w:t>NQ</w:t>
      </w:r>
      <w:r>
        <w:rPr>
          <w:rFonts w:hint="default"/>
          <w:spacing w:val="-5"/>
          <w:lang w:val="en-US"/>
        </w:rPr>
        <w:t>T PROGRAMMING QUESTIONS</w:t>
      </w:r>
      <w:bookmarkStart w:id="0" w:name="_GoBack"/>
      <w:bookmarkEnd w:id="0"/>
    </w:p>
    <w:p w14:paraId="433CB3D4">
      <w:pPr>
        <w:pStyle w:val="7"/>
        <w:spacing w:before="553"/>
        <w:rPr>
          <w:rFonts w:hint="default"/>
          <w:spacing w:val="-5"/>
          <w:lang w:val="en-US"/>
        </w:rPr>
      </w:pPr>
    </w:p>
    <w:p w14:paraId="4345DEFE">
      <w:pPr>
        <w:pStyle w:val="2"/>
        <w:ind w:left="0" w:leftChars="0" w:firstLine="0" w:firstLineChars="0"/>
      </w:pPr>
      <w:r>
        <w:t xml:space="preserve">TABLE OF </w:t>
      </w:r>
      <w:r>
        <w:rPr>
          <w:spacing w:val="-2"/>
        </w:rPr>
        <w:t>CONTENTS</w:t>
      </w:r>
    </w:p>
    <w:p w14:paraId="20FB961A">
      <w:pPr>
        <w:spacing w:before="257"/>
        <w:ind w:left="310" w:right="0" w:firstLine="0"/>
        <w:jc w:val="left"/>
        <w:rPr>
          <w:sz w:val="21"/>
        </w:rPr>
      </w:pPr>
      <w:r>
        <w:rPr>
          <w:sz w:val="21"/>
        </w:rPr>
        <w:t xml:space="preserve">SECTION 1 — </w:t>
      </w:r>
      <w:r>
        <w:rPr>
          <w:spacing w:val="-4"/>
          <w:sz w:val="21"/>
        </w:rPr>
        <w:t>EASY</w:t>
      </w:r>
    </w:p>
    <w:p w14:paraId="697082F7">
      <w:pPr>
        <w:pStyle w:val="9"/>
        <w:numPr>
          <w:ilvl w:val="0"/>
          <w:numId w:val="1"/>
        </w:numPr>
        <w:tabs>
          <w:tab w:val="left" w:pos="441"/>
        </w:tabs>
        <w:spacing w:before="158" w:after="0" w:line="398" w:lineRule="auto"/>
        <w:ind w:left="310" w:right="6561" w:firstLine="0"/>
        <w:jc w:val="left"/>
        <w:rPr>
          <w:rFonts w:ascii="Arial MT" w:hAnsi="Arial MT"/>
          <w:sz w:val="21"/>
        </w:rPr>
      </w:pPr>
      <w:r>
        <w:rPr>
          <w:rFonts w:ascii="Arial MT" w:hAnsi="Arial MT"/>
          <w:sz w:val="21"/>
        </w:rPr>
        <w:t>Question</w:t>
      </w:r>
      <w:r>
        <w:rPr>
          <w:rFonts w:ascii="Arial MT" w:hAnsi="Arial MT"/>
          <w:spacing w:val="-6"/>
          <w:sz w:val="21"/>
        </w:rPr>
        <w:t xml:space="preserve"> </w:t>
      </w:r>
      <w:r>
        <w:rPr>
          <w:rFonts w:ascii="Arial MT" w:hAnsi="Arial MT"/>
          <w:sz w:val="21"/>
        </w:rPr>
        <w:t>1</w:t>
      </w:r>
      <w:r>
        <w:rPr>
          <w:rFonts w:ascii="Arial MT" w:hAnsi="Arial MT"/>
          <w:spacing w:val="-6"/>
          <w:sz w:val="21"/>
        </w:rPr>
        <w:t xml:space="preserve"> </w:t>
      </w:r>
      <w:r>
        <w:rPr>
          <w:rFonts w:ascii="Arial MT" w:hAnsi="Arial MT"/>
          <w:sz w:val="21"/>
        </w:rPr>
        <w:t>—</w:t>
      </w:r>
      <w:r>
        <w:rPr>
          <w:rFonts w:ascii="Arial MT" w:hAnsi="Arial MT"/>
          <w:spacing w:val="-6"/>
          <w:sz w:val="21"/>
        </w:rPr>
        <w:t xml:space="preserve"> </w:t>
      </w:r>
      <w:r>
        <w:rPr>
          <w:rFonts w:ascii="Arial MT" w:hAnsi="Arial MT"/>
          <w:sz w:val="21"/>
        </w:rPr>
        <w:t>Strings</w:t>
      </w:r>
      <w:r>
        <w:rPr>
          <w:rFonts w:ascii="Arial MT" w:hAnsi="Arial MT"/>
          <w:spacing w:val="-6"/>
          <w:sz w:val="21"/>
        </w:rPr>
        <w:t xml:space="preserve"> </w:t>
      </w:r>
      <w:r>
        <w:rPr>
          <w:rFonts w:ascii="Arial MT" w:hAnsi="Arial MT"/>
          <w:sz w:val="21"/>
        </w:rPr>
        <w:t>—</w:t>
      </w:r>
      <w:r>
        <w:rPr>
          <w:rFonts w:ascii="Arial MT" w:hAnsi="Arial MT"/>
          <w:spacing w:val="-6"/>
          <w:sz w:val="21"/>
        </w:rPr>
        <w:t xml:space="preserve"> </w:t>
      </w:r>
      <w:r>
        <w:rPr>
          <w:rFonts w:ascii="Arial MT" w:hAnsi="Arial MT"/>
          <w:sz w:val="21"/>
        </w:rPr>
        <w:t>Paper</w:t>
      </w:r>
      <w:r>
        <w:rPr>
          <w:rFonts w:ascii="Arial MT" w:hAnsi="Arial MT"/>
          <w:spacing w:val="-6"/>
          <w:sz w:val="21"/>
        </w:rPr>
        <w:t xml:space="preserve"> </w:t>
      </w:r>
      <w:r>
        <w:rPr>
          <w:rFonts w:ascii="Arial MT" w:hAnsi="Arial MT"/>
          <w:sz w:val="21"/>
        </w:rPr>
        <w:t>8 SECTION 2 — BASIC-MEDIUM</w:t>
      </w:r>
    </w:p>
    <w:p w14:paraId="34E3E7A5">
      <w:pPr>
        <w:pStyle w:val="9"/>
        <w:numPr>
          <w:ilvl w:val="0"/>
          <w:numId w:val="1"/>
        </w:numPr>
        <w:tabs>
          <w:tab w:val="left" w:pos="441"/>
        </w:tabs>
        <w:spacing w:before="0" w:after="0" w:line="240" w:lineRule="exact"/>
        <w:ind w:left="441" w:right="0" w:hanging="131"/>
        <w:jc w:val="left"/>
        <w:rPr>
          <w:rFonts w:ascii="Arial MT" w:hAnsi="Arial MT"/>
          <w:sz w:val="21"/>
        </w:rPr>
      </w:pPr>
      <w:r>
        <w:rPr>
          <w:rFonts w:ascii="Arial MT" w:hAnsi="Arial MT"/>
          <w:sz w:val="21"/>
        </w:rPr>
        <w:t xml:space="preserve">Question 2 — Arrays / Sliding Window — Paper </w:t>
      </w:r>
      <w:r>
        <w:rPr>
          <w:rFonts w:ascii="Arial MT" w:hAnsi="Arial MT"/>
          <w:spacing w:val="-10"/>
          <w:sz w:val="21"/>
        </w:rPr>
        <w:t>7</w:t>
      </w:r>
    </w:p>
    <w:p w14:paraId="299FC471">
      <w:pPr>
        <w:pStyle w:val="9"/>
        <w:numPr>
          <w:ilvl w:val="0"/>
          <w:numId w:val="1"/>
        </w:numPr>
        <w:tabs>
          <w:tab w:val="left" w:pos="441"/>
        </w:tabs>
        <w:spacing w:before="159" w:after="0" w:line="398" w:lineRule="auto"/>
        <w:ind w:left="310" w:right="4787" w:firstLine="0"/>
        <w:jc w:val="left"/>
        <w:rPr>
          <w:rFonts w:ascii="Arial MT" w:hAnsi="Arial MT"/>
          <w:sz w:val="21"/>
        </w:rPr>
      </w:pPr>
      <w:r>
        <w:rPr>
          <w:rFonts w:ascii="Arial MT" w:hAnsi="Arial MT"/>
          <w:sz w:val="21"/>
        </w:rPr>
        <w:t>Question</w:t>
      </w:r>
      <w:r>
        <w:rPr>
          <w:rFonts w:ascii="Arial MT" w:hAnsi="Arial MT"/>
          <w:spacing w:val="-4"/>
          <w:sz w:val="21"/>
        </w:rPr>
        <w:t xml:space="preserve"> </w:t>
      </w:r>
      <w:r>
        <w:rPr>
          <w:rFonts w:ascii="Arial MT" w:hAnsi="Arial MT"/>
          <w:sz w:val="21"/>
        </w:rPr>
        <w:t>1</w:t>
      </w:r>
      <w:r>
        <w:rPr>
          <w:rFonts w:ascii="Arial MT" w:hAnsi="Arial MT"/>
          <w:spacing w:val="-4"/>
          <w:sz w:val="21"/>
        </w:rPr>
        <w:t xml:space="preserve"> </w:t>
      </w:r>
      <w:r>
        <w:rPr>
          <w:rFonts w:ascii="Arial MT" w:hAnsi="Arial MT"/>
          <w:sz w:val="21"/>
        </w:rPr>
        <w:t>—</w:t>
      </w:r>
      <w:r>
        <w:rPr>
          <w:rFonts w:ascii="Arial MT" w:hAnsi="Arial MT"/>
          <w:spacing w:val="-4"/>
          <w:sz w:val="21"/>
        </w:rPr>
        <w:t xml:space="preserve"> </w:t>
      </w:r>
      <w:r>
        <w:rPr>
          <w:rFonts w:ascii="Arial MT" w:hAnsi="Arial MT"/>
          <w:sz w:val="21"/>
        </w:rPr>
        <w:t>Arrays</w:t>
      </w:r>
      <w:r>
        <w:rPr>
          <w:rFonts w:ascii="Arial MT" w:hAnsi="Arial MT"/>
          <w:spacing w:val="-4"/>
          <w:sz w:val="21"/>
        </w:rPr>
        <w:t xml:space="preserve"> </w:t>
      </w:r>
      <w:r>
        <w:rPr>
          <w:rFonts w:ascii="Arial MT" w:hAnsi="Arial MT"/>
          <w:sz w:val="21"/>
        </w:rPr>
        <w:t>/</w:t>
      </w:r>
      <w:r>
        <w:rPr>
          <w:rFonts w:ascii="Arial MT" w:hAnsi="Arial MT"/>
          <w:spacing w:val="-4"/>
          <w:sz w:val="21"/>
        </w:rPr>
        <w:t xml:space="preserve"> </w:t>
      </w:r>
      <w:r>
        <w:rPr>
          <w:rFonts w:ascii="Arial MT" w:hAnsi="Arial MT"/>
          <w:sz w:val="21"/>
        </w:rPr>
        <w:t>Sorting</w:t>
      </w:r>
      <w:r>
        <w:rPr>
          <w:rFonts w:ascii="Arial MT" w:hAnsi="Arial MT"/>
          <w:spacing w:val="-4"/>
          <w:sz w:val="21"/>
        </w:rPr>
        <w:t xml:space="preserve"> </w:t>
      </w:r>
      <w:r>
        <w:rPr>
          <w:rFonts w:ascii="Arial MT" w:hAnsi="Arial MT"/>
          <w:sz w:val="21"/>
        </w:rPr>
        <w:t>/</w:t>
      </w:r>
      <w:r>
        <w:rPr>
          <w:rFonts w:ascii="Arial MT" w:hAnsi="Arial MT"/>
          <w:spacing w:val="-4"/>
          <w:sz w:val="21"/>
        </w:rPr>
        <w:t xml:space="preserve"> </w:t>
      </w:r>
      <w:r>
        <w:rPr>
          <w:rFonts w:ascii="Arial MT" w:hAnsi="Arial MT"/>
          <w:sz w:val="21"/>
        </w:rPr>
        <w:t>Median</w:t>
      </w:r>
      <w:r>
        <w:rPr>
          <w:rFonts w:ascii="Arial MT" w:hAnsi="Arial MT"/>
          <w:spacing w:val="-4"/>
          <w:sz w:val="21"/>
        </w:rPr>
        <w:t xml:space="preserve"> </w:t>
      </w:r>
      <w:r>
        <w:rPr>
          <w:rFonts w:ascii="Arial MT" w:hAnsi="Arial MT"/>
          <w:sz w:val="21"/>
        </w:rPr>
        <w:t>—</w:t>
      </w:r>
      <w:r>
        <w:rPr>
          <w:rFonts w:ascii="Arial MT" w:hAnsi="Arial MT"/>
          <w:spacing w:val="-4"/>
          <w:sz w:val="21"/>
        </w:rPr>
        <w:t xml:space="preserve"> </w:t>
      </w:r>
      <w:r>
        <w:rPr>
          <w:rFonts w:ascii="Arial MT" w:hAnsi="Arial MT"/>
          <w:sz w:val="21"/>
        </w:rPr>
        <w:t>Paper</w:t>
      </w:r>
      <w:r>
        <w:rPr>
          <w:rFonts w:ascii="Arial MT" w:hAnsi="Arial MT"/>
          <w:spacing w:val="-4"/>
          <w:sz w:val="21"/>
        </w:rPr>
        <w:t xml:space="preserve"> </w:t>
      </w:r>
      <w:r>
        <w:rPr>
          <w:rFonts w:ascii="Arial MT" w:hAnsi="Arial MT"/>
          <w:sz w:val="21"/>
        </w:rPr>
        <w:t>10 SECTION 3 — MEDIUM</w:t>
      </w:r>
    </w:p>
    <w:p w14:paraId="1A75CBA1">
      <w:pPr>
        <w:pStyle w:val="9"/>
        <w:numPr>
          <w:ilvl w:val="0"/>
          <w:numId w:val="1"/>
        </w:numPr>
        <w:tabs>
          <w:tab w:val="left" w:pos="441"/>
        </w:tabs>
        <w:spacing w:before="0" w:after="0" w:line="240" w:lineRule="exact"/>
        <w:ind w:left="441" w:right="0" w:hanging="131"/>
        <w:jc w:val="left"/>
        <w:rPr>
          <w:rFonts w:ascii="Arial MT" w:hAnsi="Arial MT"/>
          <w:sz w:val="21"/>
        </w:rPr>
        <w:sectPr>
          <w:footerReference r:id="rId5" w:type="default"/>
          <w:pgSz w:w="11910" w:h="16840"/>
          <w:pgMar w:top="900" w:right="992" w:bottom="580" w:left="850" w:header="0" w:footer="345" w:gutter="0"/>
          <w:cols w:space="720" w:num="1"/>
        </w:sectPr>
      </w:pPr>
      <w:r>
        <w:rPr>
          <w:rFonts w:ascii="Arial MT" w:hAnsi="Arial MT"/>
          <w:sz w:val="21"/>
        </w:rPr>
        <w:t xml:space="preserve">Question 2 — Combinatorics / Arrays — Paper </w:t>
      </w:r>
      <w:r>
        <w:rPr>
          <w:rFonts w:ascii="Arial MT" w:hAnsi="Arial MT"/>
          <w:spacing w:val="-10"/>
          <w:sz w:val="21"/>
        </w:rPr>
        <w:t>9</w:t>
      </w:r>
    </w:p>
    <w:p w14:paraId="3A9EE304">
      <w:pPr>
        <w:pStyle w:val="2"/>
        <w:ind w:left="0" w:leftChars="0" w:firstLine="0" w:firstLineChars="0"/>
      </w:pPr>
      <w:r>
        <w:t xml:space="preserve">SECTION 1 — </w:t>
      </w:r>
      <w:r>
        <w:rPr>
          <w:spacing w:val="-4"/>
        </w:rPr>
        <w:t>EASY</w:t>
      </w:r>
    </w:p>
    <w:p w14:paraId="231912DC">
      <w:pPr>
        <w:pStyle w:val="3"/>
      </w:pPr>
      <w:r>
        <w:rPr>
          <w:spacing w:val="-2"/>
        </w:rPr>
        <w:t>Strings</w:t>
      </w:r>
    </w:p>
    <w:p w14:paraId="52E0B157">
      <w:pPr>
        <w:pStyle w:val="6"/>
        <w:tabs>
          <w:tab w:val="left" w:pos="1239"/>
          <w:tab w:val="left" w:pos="1500"/>
          <w:tab w:val="left" w:pos="3136"/>
          <w:tab w:val="left" w:pos="3397"/>
          <w:tab w:val="left" w:pos="6470"/>
          <w:tab w:val="left" w:pos="6730"/>
          <w:tab w:val="left" w:pos="7660"/>
          <w:tab w:val="left" w:pos="7920"/>
          <w:tab w:val="left" w:pos="9377"/>
        </w:tabs>
        <w:spacing w:before="181" w:line="285" w:lineRule="auto"/>
        <w:ind w:right="634"/>
      </w:pPr>
      <w:r>
        <w:rPr>
          <w:color w:val="444444"/>
        </w:rPr>
        <w:t>Question 1</w:t>
      </w:r>
      <w:r>
        <w:rPr>
          <w:color w:val="444444"/>
        </w:rPr>
        <w:tab/>
      </w:r>
      <w:r>
        <w:rPr>
          <w:color w:val="444444"/>
          <w:spacing w:val="-10"/>
        </w:rPr>
        <w:t>|</w:t>
      </w:r>
      <w:r>
        <w:rPr>
          <w:color w:val="444444"/>
        </w:rPr>
        <w:tab/>
      </w:r>
      <w:r>
        <w:rPr>
          <w:color w:val="444444"/>
        </w:rPr>
        <w:t>Exam: TCS NQT</w:t>
      </w:r>
      <w:r>
        <w:rPr>
          <w:color w:val="444444"/>
        </w:rPr>
        <w:tab/>
      </w:r>
      <w:r>
        <w:rPr>
          <w:color w:val="444444"/>
          <w:spacing w:val="-10"/>
        </w:rPr>
        <w:t>|</w:t>
      </w:r>
      <w:r>
        <w:rPr>
          <w:rFonts w:hint="default"/>
          <w:color w:val="444444"/>
          <w:spacing w:val="-10"/>
          <w:lang w:val="en-US"/>
        </w:rPr>
        <w:t xml:space="preserve">  </w:t>
      </w:r>
      <w:r>
        <w:rPr>
          <w:color w:val="444444"/>
        </w:rPr>
        <w:t>Difficulty: Easy</w:t>
      </w:r>
      <w:r>
        <w:rPr>
          <w:rFonts w:hint="default"/>
          <w:color w:val="444444"/>
          <w:lang w:val="en-US"/>
        </w:rPr>
        <w:t xml:space="preserve"> </w:t>
      </w:r>
      <w:r>
        <w:rPr>
          <w:color w:val="444444"/>
          <w:spacing w:val="-10"/>
        </w:rPr>
        <w:t>|</w:t>
      </w:r>
    </w:p>
    <w:p w14:paraId="3C3E78B7">
      <w:pPr>
        <w:pStyle w:val="6"/>
        <w:spacing w:before="158"/>
      </w:pPr>
      <w:r>
        <w:rPr>
          <w:spacing w:val="-2"/>
        </w:rPr>
        <w:t>Question</w:t>
      </w:r>
      <w:r>
        <w:rPr>
          <w:spacing w:val="-1"/>
        </w:rPr>
        <w:t xml:space="preserve"> </w:t>
      </w:r>
      <w:r>
        <w:rPr>
          <w:spacing w:val="-5"/>
        </w:rPr>
        <w:t>1-</w:t>
      </w:r>
    </w:p>
    <w:p w14:paraId="1D81757D">
      <w:pPr>
        <w:pStyle w:val="6"/>
        <w:spacing w:before="205"/>
        <w:ind w:left="318"/>
      </w:pPr>
      <w:r>
        <w:t>Jack</w:t>
      </w:r>
      <w:r>
        <w:rPr>
          <w:spacing w:val="-9"/>
        </w:rPr>
        <w:t xml:space="preserve"> </w:t>
      </w:r>
      <w:r>
        <w:t>and</w:t>
      </w:r>
      <w:r>
        <w:rPr>
          <w:spacing w:val="-8"/>
        </w:rPr>
        <w:t xml:space="preserve"> </w:t>
      </w:r>
      <w:r>
        <w:t>Jill</w:t>
      </w:r>
      <w:r>
        <w:rPr>
          <w:spacing w:val="-8"/>
        </w:rPr>
        <w:t xml:space="preserve"> </w:t>
      </w:r>
      <w:r>
        <w:t>are</w:t>
      </w:r>
      <w:r>
        <w:rPr>
          <w:spacing w:val="-9"/>
        </w:rPr>
        <w:t xml:space="preserve"> </w:t>
      </w:r>
      <w:r>
        <w:t>playing</w:t>
      </w:r>
      <w:r>
        <w:rPr>
          <w:spacing w:val="-8"/>
        </w:rPr>
        <w:t xml:space="preserve"> </w:t>
      </w:r>
      <w:r>
        <w:t>string</w:t>
      </w:r>
      <w:r>
        <w:rPr>
          <w:spacing w:val="-8"/>
        </w:rPr>
        <w:t xml:space="preserve"> </w:t>
      </w:r>
      <w:r>
        <w:t>game.</w:t>
      </w:r>
      <w:r>
        <w:rPr>
          <w:spacing w:val="-9"/>
        </w:rPr>
        <w:t xml:space="preserve"> </w:t>
      </w:r>
      <w:r>
        <w:t>Jack</w:t>
      </w:r>
      <w:r>
        <w:rPr>
          <w:spacing w:val="-8"/>
        </w:rPr>
        <w:t xml:space="preserve"> </w:t>
      </w:r>
      <w:r>
        <w:t>has</w:t>
      </w:r>
      <w:r>
        <w:rPr>
          <w:spacing w:val="-8"/>
        </w:rPr>
        <w:t xml:space="preserve"> </w:t>
      </w:r>
      <w:r>
        <w:t>given</w:t>
      </w:r>
      <w:r>
        <w:rPr>
          <w:spacing w:val="-8"/>
        </w:rPr>
        <w:t xml:space="preserve"> </w:t>
      </w:r>
      <w:r>
        <w:t>Jill</w:t>
      </w:r>
      <w:r>
        <w:rPr>
          <w:spacing w:val="-9"/>
        </w:rPr>
        <w:t xml:space="preserve"> </w:t>
      </w:r>
      <w:r>
        <w:t>two</w:t>
      </w:r>
      <w:r>
        <w:rPr>
          <w:spacing w:val="-8"/>
        </w:rPr>
        <w:t xml:space="preserve"> </w:t>
      </w:r>
      <w:r>
        <w:t>strings</w:t>
      </w:r>
      <w:r>
        <w:rPr>
          <w:spacing w:val="-8"/>
        </w:rPr>
        <w:t xml:space="preserve"> </w:t>
      </w:r>
      <w:r>
        <w:t>A</w:t>
      </w:r>
      <w:r>
        <w:rPr>
          <w:spacing w:val="-9"/>
        </w:rPr>
        <w:t xml:space="preserve"> </w:t>
      </w:r>
      <w:r>
        <w:t>and</w:t>
      </w:r>
      <w:r>
        <w:rPr>
          <w:spacing w:val="-8"/>
        </w:rPr>
        <w:t xml:space="preserve"> </w:t>
      </w:r>
      <w:r>
        <w:rPr>
          <w:spacing w:val="-5"/>
        </w:rPr>
        <w:t>B.</w:t>
      </w:r>
    </w:p>
    <w:p w14:paraId="55C6D7D5">
      <w:pPr>
        <w:pStyle w:val="6"/>
        <w:spacing w:before="206" w:line="376" w:lineRule="auto"/>
        <w:ind w:left="318" w:right="3145"/>
      </w:pPr>
      <w:r>
        <w:t>Jill</w:t>
      </w:r>
      <w:r>
        <w:rPr>
          <w:spacing w:val="-7"/>
        </w:rPr>
        <w:t xml:space="preserve"> </w:t>
      </w:r>
      <w:r>
        <w:t>has</w:t>
      </w:r>
      <w:r>
        <w:rPr>
          <w:spacing w:val="-7"/>
        </w:rPr>
        <w:t xml:space="preserve"> </w:t>
      </w:r>
      <w:r>
        <w:t>to</w:t>
      </w:r>
      <w:r>
        <w:rPr>
          <w:spacing w:val="-7"/>
        </w:rPr>
        <w:t xml:space="preserve"> </w:t>
      </w:r>
      <w:r>
        <w:t>derive</w:t>
      </w:r>
      <w:r>
        <w:rPr>
          <w:spacing w:val="-7"/>
        </w:rPr>
        <w:t xml:space="preserve"> </w:t>
      </w:r>
      <w:r>
        <w:t>a</w:t>
      </w:r>
      <w:r>
        <w:rPr>
          <w:spacing w:val="-7"/>
        </w:rPr>
        <w:t xml:space="preserve"> </w:t>
      </w:r>
      <w:r>
        <w:t>string</w:t>
      </w:r>
      <w:r>
        <w:rPr>
          <w:spacing w:val="-7"/>
        </w:rPr>
        <w:t xml:space="preserve"> </w:t>
      </w:r>
      <w:r>
        <w:t>C</w:t>
      </w:r>
      <w:r>
        <w:rPr>
          <w:spacing w:val="-7"/>
        </w:rPr>
        <w:t xml:space="preserve"> </w:t>
      </w:r>
      <w:r>
        <w:t>from</w:t>
      </w:r>
      <w:r>
        <w:rPr>
          <w:spacing w:val="-7"/>
        </w:rPr>
        <w:t xml:space="preserve"> </w:t>
      </w:r>
      <w:r>
        <w:t>A,by</w:t>
      </w:r>
      <w:r>
        <w:rPr>
          <w:spacing w:val="-7"/>
        </w:rPr>
        <w:t xml:space="preserve"> </w:t>
      </w:r>
      <w:r>
        <w:t>deleting</w:t>
      </w:r>
      <w:r>
        <w:rPr>
          <w:spacing w:val="-7"/>
        </w:rPr>
        <w:t xml:space="preserve"> </w:t>
      </w:r>
      <w:r>
        <w:t>elements</w:t>
      </w:r>
      <w:r>
        <w:rPr>
          <w:spacing w:val="-7"/>
        </w:rPr>
        <w:t xml:space="preserve"> </w:t>
      </w:r>
      <w:r>
        <w:t>from</w:t>
      </w:r>
      <w:r>
        <w:rPr>
          <w:spacing w:val="-7"/>
        </w:rPr>
        <w:t xml:space="preserve"> </w:t>
      </w:r>
      <w:r>
        <w:t>string</w:t>
      </w:r>
      <w:r>
        <w:rPr>
          <w:spacing w:val="-7"/>
        </w:rPr>
        <w:t xml:space="preserve"> </w:t>
      </w:r>
      <w:r>
        <w:t>A,</w:t>
      </w:r>
      <w:r>
        <w:rPr>
          <w:spacing w:val="-7"/>
        </w:rPr>
        <w:t xml:space="preserve"> </w:t>
      </w:r>
      <w:r>
        <w:t>such</w:t>
      </w:r>
      <w:r>
        <w:rPr>
          <w:spacing w:val="-7"/>
        </w:rPr>
        <w:t xml:space="preserve"> </w:t>
      </w:r>
      <w:r>
        <w:t>that string C does not contain any element of string B.</w:t>
      </w:r>
    </w:p>
    <w:p w14:paraId="62FEC213">
      <w:pPr>
        <w:pStyle w:val="6"/>
        <w:spacing w:before="82" w:line="465" w:lineRule="auto"/>
        <w:ind w:left="318" w:right="3145"/>
      </w:pPr>
      <w:r>
        <w:t>Jill</w:t>
      </w:r>
      <w:r>
        <w:rPr>
          <w:spacing w:val="-6"/>
        </w:rPr>
        <w:t xml:space="preserve"> </w:t>
      </w:r>
      <w:r>
        <w:t>needs</w:t>
      </w:r>
      <w:r>
        <w:rPr>
          <w:spacing w:val="-6"/>
        </w:rPr>
        <w:t xml:space="preserve"> </w:t>
      </w:r>
      <w:r>
        <w:t>help</w:t>
      </w:r>
      <w:r>
        <w:rPr>
          <w:spacing w:val="-6"/>
        </w:rPr>
        <w:t xml:space="preserve"> </w:t>
      </w:r>
      <w:r>
        <w:t>to</w:t>
      </w:r>
      <w:r>
        <w:rPr>
          <w:spacing w:val="-6"/>
        </w:rPr>
        <w:t xml:space="preserve"> </w:t>
      </w:r>
      <w:r>
        <w:t>do</w:t>
      </w:r>
      <w:r>
        <w:rPr>
          <w:spacing w:val="-6"/>
        </w:rPr>
        <w:t xml:space="preserve"> </w:t>
      </w:r>
      <w:r>
        <w:t>this</w:t>
      </w:r>
      <w:r>
        <w:rPr>
          <w:spacing w:val="-6"/>
        </w:rPr>
        <w:t xml:space="preserve"> </w:t>
      </w:r>
      <w:r>
        <w:t>task.</w:t>
      </w:r>
      <w:r>
        <w:rPr>
          <w:spacing w:val="-6"/>
        </w:rPr>
        <w:t xml:space="preserve"> </w:t>
      </w:r>
      <w:r>
        <w:t>She</w:t>
      </w:r>
      <w:r>
        <w:rPr>
          <w:spacing w:val="-6"/>
        </w:rPr>
        <w:t xml:space="preserve"> </w:t>
      </w:r>
      <w:r>
        <w:t>wants</w:t>
      </w:r>
      <w:r>
        <w:rPr>
          <w:spacing w:val="-6"/>
        </w:rPr>
        <w:t xml:space="preserve"> </w:t>
      </w:r>
      <w:r>
        <w:t>a</w:t>
      </w:r>
      <w:r>
        <w:rPr>
          <w:spacing w:val="-6"/>
        </w:rPr>
        <w:t xml:space="preserve"> </w:t>
      </w:r>
      <w:r>
        <w:t>program</w:t>
      </w:r>
      <w:r>
        <w:rPr>
          <w:spacing w:val="-6"/>
        </w:rPr>
        <w:t xml:space="preserve"> </w:t>
      </w:r>
      <w:r>
        <w:t>to</w:t>
      </w:r>
      <w:r>
        <w:rPr>
          <w:spacing w:val="-6"/>
        </w:rPr>
        <w:t xml:space="preserve"> </w:t>
      </w:r>
      <w:r>
        <w:t>do</w:t>
      </w:r>
      <w:r>
        <w:rPr>
          <w:spacing w:val="-6"/>
        </w:rPr>
        <w:t xml:space="preserve"> </w:t>
      </w:r>
      <w:r>
        <w:t>this</w:t>
      </w:r>
      <w:r>
        <w:rPr>
          <w:spacing w:val="-6"/>
        </w:rPr>
        <w:t xml:space="preserve"> </w:t>
      </w:r>
      <w:r>
        <w:t>as</w:t>
      </w:r>
      <w:r>
        <w:rPr>
          <w:spacing w:val="-6"/>
        </w:rPr>
        <w:t xml:space="preserve"> </w:t>
      </w:r>
      <w:r>
        <w:t>she</w:t>
      </w:r>
      <w:r>
        <w:rPr>
          <w:spacing w:val="-6"/>
        </w:rPr>
        <w:t xml:space="preserve"> </w:t>
      </w:r>
      <w:r>
        <w:t>is</w:t>
      </w:r>
      <w:r>
        <w:rPr>
          <w:spacing w:val="-6"/>
        </w:rPr>
        <w:t xml:space="preserve"> </w:t>
      </w:r>
      <w:r>
        <w:t>lazy. Given strings A and B as input ,give string C as Output.</w:t>
      </w:r>
    </w:p>
    <w:p w14:paraId="17402F9A">
      <w:pPr>
        <w:pStyle w:val="6"/>
        <w:spacing w:before="0"/>
      </w:pPr>
      <w:r>
        <w:rPr>
          <w:spacing w:val="-2"/>
        </w:rPr>
        <w:t xml:space="preserve">Example </w:t>
      </w:r>
      <w:r>
        <w:rPr>
          <w:spacing w:val="-5"/>
        </w:rPr>
        <w:t>1:</w:t>
      </w:r>
    </w:p>
    <w:p w14:paraId="39C8ADAA">
      <w:pPr>
        <w:pStyle w:val="6"/>
        <w:spacing w:before="6"/>
        <w:ind w:left="0"/>
      </w:pPr>
    </w:p>
    <w:p w14:paraId="0D28D554">
      <w:pPr>
        <w:pStyle w:val="9"/>
        <w:numPr>
          <w:ilvl w:val="0"/>
          <w:numId w:val="2"/>
        </w:numPr>
        <w:tabs>
          <w:tab w:val="left" w:pos="1436"/>
        </w:tabs>
        <w:spacing w:before="0" w:after="0" w:line="240" w:lineRule="auto"/>
        <w:ind w:left="1436" w:right="0" w:hanging="510"/>
        <w:jc w:val="left"/>
        <w:rPr>
          <w:sz w:val="17"/>
        </w:rPr>
      </w:pPr>
      <w:r>
        <w:rPr>
          <w:spacing w:val="-2"/>
          <w:sz w:val="17"/>
        </w:rPr>
        <w:t>Input:</w:t>
      </w:r>
    </w:p>
    <w:p w14:paraId="623486FE">
      <w:pPr>
        <w:pStyle w:val="6"/>
        <w:tabs>
          <w:tab w:val="left" w:pos="1248"/>
        </w:tabs>
        <w:spacing w:line="376" w:lineRule="auto"/>
        <w:ind w:left="841" w:right="7480"/>
      </w:pPr>
      <w:r>
        <w:t>tiger</w:t>
      </w:r>
      <w:r>
        <w:rPr>
          <w:spacing w:val="-13"/>
        </w:rPr>
        <w:t xml:space="preserve"> </w:t>
      </w:r>
      <w:r>
        <w:t>-&gt;</w:t>
      </w:r>
      <w:r>
        <w:rPr>
          <w:spacing w:val="-13"/>
        </w:rPr>
        <w:t xml:space="preserve"> </w:t>
      </w:r>
      <w:r>
        <w:t>input</w:t>
      </w:r>
      <w:r>
        <w:rPr>
          <w:spacing w:val="-13"/>
        </w:rPr>
        <w:t xml:space="preserve"> </w:t>
      </w:r>
      <w:r>
        <w:t>string</w:t>
      </w:r>
      <w:r>
        <w:rPr>
          <w:spacing w:val="-13"/>
        </w:rPr>
        <w:t xml:space="preserve"> </w:t>
      </w:r>
      <w:r>
        <w:t xml:space="preserve">A </w:t>
      </w:r>
      <w:r>
        <w:rPr>
          <w:spacing w:val="-5"/>
        </w:rPr>
        <w:t>ti</w:t>
      </w:r>
      <w:r>
        <w:tab/>
      </w:r>
      <w:r>
        <w:t>-&gt;</w:t>
      </w:r>
      <w:r>
        <w:rPr>
          <w:spacing w:val="-8"/>
        </w:rPr>
        <w:t xml:space="preserve"> </w:t>
      </w:r>
      <w:r>
        <w:t>input</w:t>
      </w:r>
      <w:r>
        <w:rPr>
          <w:spacing w:val="-9"/>
        </w:rPr>
        <w:t xml:space="preserve"> </w:t>
      </w:r>
      <w:r>
        <w:t>string</w:t>
      </w:r>
      <w:r>
        <w:rPr>
          <w:spacing w:val="-8"/>
        </w:rPr>
        <w:t xml:space="preserve"> </w:t>
      </w:r>
      <w:r>
        <w:rPr>
          <w:spacing w:val="-10"/>
        </w:rPr>
        <w:t>B</w:t>
      </w:r>
    </w:p>
    <w:p w14:paraId="46A51A64">
      <w:pPr>
        <w:pStyle w:val="9"/>
        <w:numPr>
          <w:ilvl w:val="0"/>
          <w:numId w:val="2"/>
        </w:numPr>
        <w:tabs>
          <w:tab w:val="left" w:pos="1436"/>
        </w:tabs>
        <w:spacing w:before="20" w:after="0" w:line="240" w:lineRule="auto"/>
        <w:ind w:left="1436" w:right="0" w:hanging="510"/>
        <w:jc w:val="left"/>
        <w:rPr>
          <w:sz w:val="17"/>
        </w:rPr>
      </w:pPr>
      <w:r>
        <w:rPr>
          <w:spacing w:val="-2"/>
          <w:sz w:val="17"/>
        </w:rPr>
        <w:t>Output:</w:t>
      </w:r>
    </w:p>
    <w:p w14:paraId="563E088B">
      <w:pPr>
        <w:pStyle w:val="6"/>
        <w:tabs>
          <w:tab w:val="left" w:pos="1426"/>
        </w:tabs>
        <w:ind w:left="841"/>
      </w:pPr>
      <w:r>
        <w:rPr>
          <w:spacing w:val="-5"/>
        </w:rPr>
        <w:t>ger</w:t>
      </w:r>
      <w:r>
        <w:tab/>
      </w:r>
      <w:r>
        <w:t>-&gt;</w:t>
      </w:r>
      <w:r>
        <w:rPr>
          <w:spacing w:val="-10"/>
        </w:rPr>
        <w:t xml:space="preserve"> </w:t>
      </w:r>
      <w:r>
        <w:t>Output</w:t>
      </w:r>
      <w:r>
        <w:rPr>
          <w:spacing w:val="-9"/>
        </w:rPr>
        <w:t xml:space="preserve"> </w:t>
      </w:r>
      <w:r>
        <w:t>string</w:t>
      </w:r>
      <w:r>
        <w:rPr>
          <w:spacing w:val="-9"/>
        </w:rPr>
        <w:t xml:space="preserve"> </w:t>
      </w:r>
      <w:r>
        <w:rPr>
          <w:spacing w:val="-10"/>
        </w:rPr>
        <w:t>C</w:t>
      </w:r>
    </w:p>
    <w:p w14:paraId="4B8B454E">
      <w:pPr>
        <w:pStyle w:val="9"/>
        <w:numPr>
          <w:ilvl w:val="0"/>
          <w:numId w:val="2"/>
        </w:numPr>
        <w:tabs>
          <w:tab w:val="left" w:pos="1436"/>
        </w:tabs>
        <w:spacing w:before="144" w:after="0" w:line="240" w:lineRule="auto"/>
        <w:ind w:left="1436" w:right="0" w:hanging="510"/>
        <w:jc w:val="left"/>
        <w:rPr>
          <w:sz w:val="17"/>
        </w:rPr>
      </w:pPr>
      <w:r>
        <w:rPr>
          <w:spacing w:val="-2"/>
          <w:sz w:val="17"/>
        </w:rPr>
        <w:t>Explanation:</w:t>
      </w:r>
    </w:p>
    <w:p w14:paraId="5E1CDD54">
      <w:pPr>
        <w:pStyle w:val="6"/>
        <w:spacing w:line="376" w:lineRule="auto"/>
        <w:ind w:left="841" w:right="4129"/>
      </w:pPr>
      <w:r>
        <w:t>After</w:t>
      </w:r>
      <w:r>
        <w:rPr>
          <w:spacing w:val="-8"/>
        </w:rPr>
        <w:t xml:space="preserve"> </w:t>
      </w:r>
      <w:r>
        <w:t>removing</w:t>
      </w:r>
      <w:r>
        <w:rPr>
          <w:spacing w:val="-8"/>
        </w:rPr>
        <w:t xml:space="preserve"> </w:t>
      </w:r>
      <w:r>
        <w:t>“t”</w:t>
      </w:r>
      <w:r>
        <w:rPr>
          <w:spacing w:val="-8"/>
        </w:rPr>
        <w:t xml:space="preserve"> </w:t>
      </w:r>
      <w:r>
        <w:t>and</w:t>
      </w:r>
      <w:r>
        <w:rPr>
          <w:spacing w:val="-8"/>
        </w:rPr>
        <w:t xml:space="preserve"> </w:t>
      </w:r>
      <w:r>
        <w:t>“i”</w:t>
      </w:r>
      <w:r>
        <w:rPr>
          <w:spacing w:val="-8"/>
        </w:rPr>
        <w:t xml:space="preserve"> </w:t>
      </w:r>
      <w:r>
        <w:t>from</w:t>
      </w:r>
      <w:r>
        <w:rPr>
          <w:spacing w:val="-8"/>
        </w:rPr>
        <w:t xml:space="preserve"> </w:t>
      </w:r>
      <w:r>
        <w:t>“tiger”,</w:t>
      </w:r>
      <w:r>
        <w:rPr>
          <w:spacing w:val="-8"/>
        </w:rPr>
        <w:t xml:space="preserve"> </w:t>
      </w:r>
      <w:r>
        <w:t>we</w:t>
      </w:r>
      <w:r>
        <w:rPr>
          <w:spacing w:val="-8"/>
        </w:rPr>
        <w:t xml:space="preserve"> </w:t>
      </w:r>
      <w:r>
        <w:t>are</w:t>
      </w:r>
      <w:r>
        <w:rPr>
          <w:spacing w:val="-8"/>
        </w:rPr>
        <w:t xml:space="preserve"> </w:t>
      </w:r>
      <w:r>
        <w:t>left</w:t>
      </w:r>
      <w:r>
        <w:rPr>
          <w:spacing w:val="-8"/>
        </w:rPr>
        <w:t xml:space="preserve"> </w:t>
      </w:r>
      <w:r>
        <w:t>with</w:t>
      </w:r>
      <w:r>
        <w:rPr>
          <w:spacing w:val="-8"/>
        </w:rPr>
        <w:t xml:space="preserve"> </w:t>
      </w:r>
      <w:r>
        <w:t>“ger”. So, the answer is “ger”.</w:t>
      </w:r>
    </w:p>
    <w:p w14:paraId="4378F587">
      <w:pPr>
        <w:pStyle w:val="6"/>
        <w:spacing w:before="82"/>
      </w:pPr>
      <w:r>
        <w:rPr>
          <w:spacing w:val="-2"/>
        </w:rPr>
        <w:t xml:space="preserve">Example </w:t>
      </w:r>
      <w:r>
        <w:rPr>
          <w:spacing w:val="-5"/>
        </w:rPr>
        <w:t>2:</w:t>
      </w:r>
    </w:p>
    <w:p w14:paraId="0ACA4103">
      <w:pPr>
        <w:pStyle w:val="6"/>
        <w:spacing w:before="5"/>
        <w:ind w:left="0"/>
      </w:pPr>
    </w:p>
    <w:p w14:paraId="52873E6B">
      <w:pPr>
        <w:pStyle w:val="9"/>
        <w:numPr>
          <w:ilvl w:val="0"/>
          <w:numId w:val="2"/>
        </w:numPr>
        <w:tabs>
          <w:tab w:val="left" w:pos="1436"/>
        </w:tabs>
        <w:spacing w:before="1" w:after="0" w:line="240" w:lineRule="auto"/>
        <w:ind w:left="1436" w:right="0" w:hanging="510"/>
        <w:jc w:val="left"/>
        <w:rPr>
          <w:sz w:val="17"/>
        </w:rPr>
      </w:pPr>
      <w:r>
        <w:rPr>
          <w:spacing w:val="-2"/>
          <w:sz w:val="17"/>
        </w:rPr>
        <w:t>Input:</w:t>
      </w:r>
    </w:p>
    <w:p w14:paraId="20926B72">
      <w:pPr>
        <w:pStyle w:val="6"/>
        <w:tabs>
          <w:tab w:val="left" w:pos="1666"/>
        </w:tabs>
        <w:spacing w:before="52" w:line="376" w:lineRule="auto"/>
        <w:ind w:left="841" w:right="6978"/>
      </w:pPr>
      <w:r>
        <w:t>processed</w:t>
      </w:r>
      <w:r>
        <w:rPr>
          <w:spacing w:val="-14"/>
        </w:rPr>
        <w:t xml:space="preserve"> </w:t>
      </w:r>
      <w:r>
        <w:t>-&gt;</w:t>
      </w:r>
      <w:r>
        <w:rPr>
          <w:spacing w:val="-13"/>
        </w:rPr>
        <w:t xml:space="preserve"> </w:t>
      </w:r>
      <w:r>
        <w:t>input</w:t>
      </w:r>
      <w:r>
        <w:rPr>
          <w:spacing w:val="-13"/>
        </w:rPr>
        <w:t xml:space="preserve"> </w:t>
      </w:r>
      <w:r>
        <w:t>string</w:t>
      </w:r>
      <w:r>
        <w:rPr>
          <w:spacing w:val="-13"/>
        </w:rPr>
        <w:t xml:space="preserve"> </w:t>
      </w:r>
      <w:r>
        <w:t xml:space="preserve">A </w:t>
      </w:r>
      <w:r>
        <w:rPr>
          <w:spacing w:val="-4"/>
        </w:rPr>
        <w:t>esd</w:t>
      </w:r>
      <w:r>
        <w:tab/>
      </w:r>
      <w:r>
        <w:t>-&gt; input string B</w:t>
      </w:r>
    </w:p>
    <w:p w14:paraId="046ECEE0">
      <w:pPr>
        <w:pStyle w:val="9"/>
        <w:numPr>
          <w:ilvl w:val="0"/>
          <w:numId w:val="2"/>
        </w:numPr>
        <w:tabs>
          <w:tab w:val="left" w:pos="1436"/>
        </w:tabs>
        <w:spacing w:before="21" w:after="0" w:line="240" w:lineRule="auto"/>
        <w:ind w:left="1436" w:right="0" w:hanging="510"/>
        <w:jc w:val="left"/>
        <w:rPr>
          <w:sz w:val="17"/>
        </w:rPr>
      </w:pPr>
      <w:r>
        <w:rPr>
          <w:spacing w:val="-2"/>
          <w:sz w:val="17"/>
        </w:rPr>
        <w:t>Output:</w:t>
      </w:r>
    </w:p>
    <w:p w14:paraId="7C29A54A">
      <w:pPr>
        <w:pStyle w:val="6"/>
        <w:tabs>
          <w:tab w:val="left" w:pos="1729"/>
        </w:tabs>
        <w:ind w:left="841"/>
      </w:pPr>
      <w:r>
        <w:rPr>
          <w:spacing w:val="-4"/>
        </w:rPr>
        <w:t>proc</w:t>
      </w:r>
      <w:r>
        <w:tab/>
      </w:r>
      <w:r>
        <w:t>-&gt;</w:t>
      </w:r>
      <w:r>
        <w:rPr>
          <w:spacing w:val="-10"/>
        </w:rPr>
        <w:t xml:space="preserve"> </w:t>
      </w:r>
      <w:r>
        <w:t>Output</w:t>
      </w:r>
      <w:r>
        <w:rPr>
          <w:spacing w:val="-9"/>
        </w:rPr>
        <w:t xml:space="preserve"> </w:t>
      </w:r>
      <w:r>
        <w:t>string</w:t>
      </w:r>
      <w:r>
        <w:rPr>
          <w:spacing w:val="-9"/>
        </w:rPr>
        <w:t xml:space="preserve"> </w:t>
      </w:r>
      <w:r>
        <w:rPr>
          <w:spacing w:val="-10"/>
        </w:rPr>
        <w:t>C</w:t>
      </w:r>
    </w:p>
    <w:p w14:paraId="1C0BD2AD">
      <w:pPr>
        <w:pStyle w:val="9"/>
        <w:numPr>
          <w:ilvl w:val="0"/>
          <w:numId w:val="2"/>
        </w:numPr>
        <w:tabs>
          <w:tab w:val="left" w:pos="1436"/>
        </w:tabs>
        <w:spacing w:before="144" w:after="0" w:line="240" w:lineRule="auto"/>
        <w:ind w:left="1436" w:right="0" w:hanging="510"/>
        <w:jc w:val="left"/>
        <w:rPr>
          <w:sz w:val="17"/>
        </w:rPr>
      </w:pPr>
      <w:r>
        <w:rPr>
          <w:spacing w:val="-2"/>
          <w:sz w:val="17"/>
        </w:rPr>
        <w:t>Explanation:</w:t>
      </w:r>
    </w:p>
    <w:p w14:paraId="5B08FCB2">
      <w:pPr>
        <w:pStyle w:val="6"/>
        <w:spacing w:line="376" w:lineRule="auto"/>
        <w:ind w:left="841" w:right="3145"/>
      </w:pPr>
      <w:r>
        <w:t>After</w:t>
      </w:r>
      <w:r>
        <w:rPr>
          <w:spacing w:val="-8"/>
        </w:rPr>
        <w:t xml:space="preserve"> </w:t>
      </w:r>
      <w:r>
        <w:t>removing</w:t>
      </w:r>
      <w:r>
        <w:rPr>
          <w:spacing w:val="-8"/>
        </w:rPr>
        <w:t xml:space="preserve"> </w:t>
      </w:r>
      <w:r>
        <w:t>“e”</w:t>
      </w:r>
      <w:r>
        <w:rPr>
          <w:spacing w:val="-8"/>
        </w:rPr>
        <w:t xml:space="preserve"> </w:t>
      </w:r>
      <w:r>
        <w:t>“s”</w:t>
      </w:r>
      <w:r>
        <w:rPr>
          <w:spacing w:val="-8"/>
        </w:rPr>
        <w:t xml:space="preserve"> </w:t>
      </w:r>
      <w:r>
        <w:t>and</w:t>
      </w:r>
      <w:r>
        <w:rPr>
          <w:spacing w:val="-8"/>
        </w:rPr>
        <w:t xml:space="preserve"> </w:t>
      </w:r>
      <w:r>
        <w:t>“d”</w:t>
      </w:r>
      <w:r>
        <w:rPr>
          <w:spacing w:val="-8"/>
        </w:rPr>
        <w:t xml:space="preserve"> </w:t>
      </w:r>
      <w:r>
        <w:t>from</w:t>
      </w:r>
      <w:r>
        <w:rPr>
          <w:spacing w:val="-8"/>
        </w:rPr>
        <w:t xml:space="preserve"> </w:t>
      </w:r>
      <w:r>
        <w:t>“processed”,</w:t>
      </w:r>
      <w:r>
        <w:rPr>
          <w:spacing w:val="-8"/>
        </w:rPr>
        <w:t xml:space="preserve"> </w:t>
      </w:r>
      <w:r>
        <w:t>we</w:t>
      </w:r>
      <w:r>
        <w:rPr>
          <w:spacing w:val="-8"/>
        </w:rPr>
        <w:t xml:space="preserve"> </w:t>
      </w:r>
      <w:r>
        <w:t>are</w:t>
      </w:r>
      <w:r>
        <w:rPr>
          <w:spacing w:val="-8"/>
        </w:rPr>
        <w:t xml:space="preserve"> </w:t>
      </w:r>
      <w:r>
        <w:t>left</w:t>
      </w:r>
      <w:r>
        <w:rPr>
          <w:spacing w:val="-8"/>
        </w:rPr>
        <w:t xml:space="preserve"> </w:t>
      </w:r>
      <w:r>
        <w:t>with</w:t>
      </w:r>
      <w:r>
        <w:rPr>
          <w:spacing w:val="-8"/>
        </w:rPr>
        <w:t xml:space="preserve"> </w:t>
      </w:r>
      <w:r>
        <w:t>“proc”. So, the answer is “proc”.</w:t>
      </w:r>
    </w:p>
    <w:p w14:paraId="11615D8E">
      <w:pPr>
        <w:pStyle w:val="6"/>
        <w:spacing w:before="82"/>
      </w:pPr>
      <w:r>
        <w:rPr>
          <w:spacing w:val="-2"/>
        </w:rPr>
        <w:t xml:space="preserve">Example </w:t>
      </w:r>
      <w:r>
        <w:rPr>
          <w:spacing w:val="-5"/>
        </w:rPr>
        <w:t>3:</w:t>
      </w:r>
    </w:p>
    <w:p w14:paraId="169C5C6A">
      <w:pPr>
        <w:pStyle w:val="6"/>
        <w:spacing w:before="5"/>
        <w:ind w:left="0"/>
      </w:pPr>
    </w:p>
    <w:p w14:paraId="6FC951CE">
      <w:pPr>
        <w:pStyle w:val="9"/>
        <w:numPr>
          <w:ilvl w:val="0"/>
          <w:numId w:val="2"/>
        </w:numPr>
        <w:tabs>
          <w:tab w:val="left" w:pos="1436"/>
        </w:tabs>
        <w:spacing w:before="0" w:after="0" w:line="240" w:lineRule="auto"/>
        <w:ind w:left="1436" w:right="0" w:hanging="510"/>
        <w:jc w:val="left"/>
        <w:rPr>
          <w:sz w:val="17"/>
        </w:rPr>
      </w:pPr>
      <w:r>
        <w:rPr>
          <w:spacing w:val="-2"/>
          <w:sz w:val="17"/>
        </w:rPr>
        <w:t>Input:</w:t>
      </w:r>
    </w:p>
    <w:p w14:paraId="2BA18759">
      <w:pPr>
        <w:pStyle w:val="6"/>
        <w:tabs>
          <w:tab w:val="left" w:pos="1405"/>
        </w:tabs>
        <w:spacing w:line="376" w:lineRule="auto"/>
        <w:ind w:left="841" w:right="7334"/>
      </w:pPr>
      <w:r>
        <w:t>talent</w:t>
      </w:r>
      <w:r>
        <w:rPr>
          <w:spacing w:val="31"/>
        </w:rPr>
        <w:t xml:space="preserve"> </w:t>
      </w:r>
      <w:r>
        <w:t>-&gt;</w:t>
      </w:r>
      <w:r>
        <w:rPr>
          <w:spacing w:val="-11"/>
        </w:rPr>
        <w:t xml:space="preserve"> </w:t>
      </w:r>
      <w:r>
        <w:t>input</w:t>
      </w:r>
      <w:r>
        <w:rPr>
          <w:spacing w:val="-11"/>
        </w:rPr>
        <w:t xml:space="preserve"> </w:t>
      </w:r>
      <w:r>
        <w:t>string</w:t>
      </w:r>
      <w:r>
        <w:rPr>
          <w:spacing w:val="-11"/>
        </w:rPr>
        <w:t xml:space="preserve"> </w:t>
      </w:r>
      <w:r>
        <w:t xml:space="preserve">A </w:t>
      </w:r>
      <w:r>
        <w:rPr>
          <w:spacing w:val="-4"/>
        </w:rPr>
        <w:t>tens</w:t>
      </w:r>
      <w:r>
        <w:tab/>
      </w:r>
      <w:r>
        <w:t>-&gt;</w:t>
      </w:r>
      <w:r>
        <w:rPr>
          <w:spacing w:val="-8"/>
        </w:rPr>
        <w:t xml:space="preserve"> </w:t>
      </w:r>
      <w:r>
        <w:t>input</w:t>
      </w:r>
      <w:r>
        <w:rPr>
          <w:spacing w:val="-9"/>
        </w:rPr>
        <w:t xml:space="preserve"> </w:t>
      </w:r>
      <w:r>
        <w:t>string</w:t>
      </w:r>
      <w:r>
        <w:rPr>
          <w:spacing w:val="-8"/>
        </w:rPr>
        <w:t xml:space="preserve"> </w:t>
      </w:r>
      <w:r>
        <w:rPr>
          <w:spacing w:val="-10"/>
        </w:rPr>
        <w:t>B</w:t>
      </w:r>
    </w:p>
    <w:p w14:paraId="681558FB">
      <w:pPr>
        <w:pStyle w:val="9"/>
        <w:numPr>
          <w:ilvl w:val="0"/>
          <w:numId w:val="2"/>
        </w:numPr>
        <w:tabs>
          <w:tab w:val="left" w:pos="1436"/>
        </w:tabs>
        <w:spacing w:before="21" w:after="0" w:line="240" w:lineRule="auto"/>
        <w:ind w:left="1436" w:right="0" w:hanging="510"/>
        <w:jc w:val="left"/>
        <w:rPr>
          <w:sz w:val="17"/>
        </w:rPr>
      </w:pPr>
      <w:r>
        <w:rPr>
          <w:spacing w:val="-2"/>
          <w:sz w:val="17"/>
        </w:rPr>
        <w:t>Output:</w:t>
      </w:r>
    </w:p>
    <w:p w14:paraId="5A246922">
      <w:pPr>
        <w:pStyle w:val="6"/>
        <w:tabs>
          <w:tab w:val="left" w:pos="1300"/>
        </w:tabs>
        <w:spacing w:before="52"/>
        <w:ind w:left="841"/>
      </w:pPr>
      <w:r>
        <w:rPr>
          <w:spacing w:val="-5"/>
        </w:rPr>
        <w:t>al</w:t>
      </w:r>
      <w:r>
        <w:tab/>
      </w:r>
      <w:r>
        <w:t>-&gt;</w:t>
      </w:r>
      <w:r>
        <w:rPr>
          <w:spacing w:val="-10"/>
        </w:rPr>
        <w:t xml:space="preserve"> </w:t>
      </w:r>
      <w:r>
        <w:t>Output</w:t>
      </w:r>
      <w:r>
        <w:rPr>
          <w:spacing w:val="-9"/>
        </w:rPr>
        <w:t xml:space="preserve"> </w:t>
      </w:r>
      <w:r>
        <w:t>string</w:t>
      </w:r>
      <w:r>
        <w:rPr>
          <w:spacing w:val="-9"/>
        </w:rPr>
        <w:t xml:space="preserve"> </w:t>
      </w:r>
      <w:r>
        <w:rPr>
          <w:spacing w:val="-10"/>
        </w:rPr>
        <w:t>C</w:t>
      </w:r>
    </w:p>
    <w:p w14:paraId="2DB01F2E">
      <w:pPr>
        <w:pStyle w:val="6"/>
        <w:spacing w:before="206"/>
      </w:pPr>
      <w:r>
        <w:rPr>
          <w:spacing w:val="-2"/>
        </w:rPr>
        <w:t>Explanation:</w:t>
      </w:r>
    </w:p>
    <w:p w14:paraId="70F481DE">
      <w:pPr>
        <w:pStyle w:val="6"/>
        <w:spacing w:before="125"/>
        <w:ind w:left="318"/>
      </w:pPr>
      <w:r>
        <w:t>After</w:t>
      </w:r>
      <w:r>
        <w:rPr>
          <w:spacing w:val="-9"/>
        </w:rPr>
        <w:t xml:space="preserve"> </w:t>
      </w:r>
      <w:r>
        <w:t>removing</w:t>
      </w:r>
      <w:r>
        <w:rPr>
          <w:spacing w:val="-8"/>
        </w:rPr>
        <w:t xml:space="preserve"> </w:t>
      </w:r>
      <w:r>
        <w:t>“t”</w:t>
      </w:r>
      <w:r>
        <w:rPr>
          <w:spacing w:val="-8"/>
        </w:rPr>
        <w:t xml:space="preserve"> </w:t>
      </w:r>
      <w:r>
        <w:t>“e”</w:t>
      </w:r>
      <w:r>
        <w:rPr>
          <w:spacing w:val="-8"/>
        </w:rPr>
        <w:t xml:space="preserve"> </w:t>
      </w:r>
      <w:r>
        <w:t>and</w:t>
      </w:r>
      <w:r>
        <w:rPr>
          <w:spacing w:val="-8"/>
        </w:rPr>
        <w:t xml:space="preserve"> </w:t>
      </w:r>
      <w:r>
        <w:t>“n”</w:t>
      </w:r>
      <w:r>
        <w:rPr>
          <w:spacing w:val="-8"/>
        </w:rPr>
        <w:t xml:space="preserve"> </w:t>
      </w:r>
      <w:r>
        <w:t>from</w:t>
      </w:r>
      <w:r>
        <w:rPr>
          <w:spacing w:val="-8"/>
        </w:rPr>
        <w:t xml:space="preserve"> </w:t>
      </w:r>
      <w:r>
        <w:t>“talent”,</w:t>
      </w:r>
      <w:r>
        <w:rPr>
          <w:spacing w:val="-9"/>
        </w:rPr>
        <w:t xml:space="preserve"> </w:t>
      </w:r>
      <w:r>
        <w:t>we</w:t>
      </w:r>
      <w:r>
        <w:rPr>
          <w:spacing w:val="-8"/>
        </w:rPr>
        <w:t xml:space="preserve"> </w:t>
      </w:r>
      <w:r>
        <w:t>are</w:t>
      </w:r>
      <w:r>
        <w:rPr>
          <w:spacing w:val="-8"/>
        </w:rPr>
        <w:t xml:space="preserve"> </w:t>
      </w:r>
      <w:r>
        <w:t>left</w:t>
      </w:r>
      <w:r>
        <w:rPr>
          <w:spacing w:val="-8"/>
        </w:rPr>
        <w:t xml:space="preserve"> </w:t>
      </w:r>
      <w:r>
        <w:t>with</w:t>
      </w:r>
      <w:r>
        <w:rPr>
          <w:spacing w:val="-8"/>
        </w:rPr>
        <w:t xml:space="preserve"> </w:t>
      </w:r>
      <w:r>
        <w:rPr>
          <w:spacing w:val="-2"/>
        </w:rPr>
        <w:t>“al”.</w:t>
      </w:r>
    </w:p>
    <w:p w14:paraId="0DEF991F">
      <w:pPr>
        <w:pStyle w:val="6"/>
        <w:spacing w:before="126"/>
      </w:pPr>
      <w:r>
        <w:t>So,</w:t>
      </w:r>
      <w:r>
        <w:rPr>
          <w:spacing w:val="-8"/>
        </w:rPr>
        <w:t xml:space="preserve"> </w:t>
      </w:r>
      <w:r>
        <w:t>the</w:t>
      </w:r>
      <w:r>
        <w:rPr>
          <w:spacing w:val="-7"/>
        </w:rPr>
        <w:t xml:space="preserve"> </w:t>
      </w:r>
      <w:r>
        <w:t>answer</w:t>
      </w:r>
      <w:r>
        <w:rPr>
          <w:spacing w:val="-8"/>
        </w:rPr>
        <w:t xml:space="preserve"> </w:t>
      </w:r>
      <w:r>
        <w:t>is</w:t>
      </w:r>
      <w:r>
        <w:rPr>
          <w:spacing w:val="-7"/>
        </w:rPr>
        <w:t xml:space="preserve"> </w:t>
      </w:r>
      <w:r>
        <w:rPr>
          <w:spacing w:val="-2"/>
        </w:rPr>
        <w:t>“al”.</w:t>
      </w:r>
    </w:p>
    <w:p w14:paraId="661D7516">
      <w:pPr>
        <w:pStyle w:val="6"/>
        <w:spacing w:after="0"/>
        <w:sectPr>
          <w:pgSz w:w="11910" w:h="16840"/>
          <w:pgMar w:top="900" w:right="992" w:bottom="580" w:left="850" w:header="0" w:footer="345" w:gutter="0"/>
          <w:cols w:space="720" w:num="1"/>
        </w:sectPr>
      </w:pPr>
    </w:p>
    <w:p w14:paraId="2CF591EC">
      <w:pPr>
        <w:pStyle w:val="2"/>
      </w:pPr>
      <w:r>
        <w:t>SECTION 2 — BASIC-</w:t>
      </w:r>
      <w:r>
        <w:rPr>
          <w:spacing w:val="-2"/>
        </w:rPr>
        <w:t>MEDIUM</w:t>
      </w:r>
    </w:p>
    <w:p w14:paraId="4A97CA26">
      <w:pPr>
        <w:pStyle w:val="3"/>
      </w:pPr>
      <w:r>
        <w:t xml:space="preserve">Arrays / Sliding </w:t>
      </w:r>
      <w:r>
        <w:rPr>
          <w:spacing w:val="-2"/>
        </w:rPr>
        <w:t>Window</w:t>
      </w:r>
    </w:p>
    <w:p w14:paraId="7BFD4FDA">
      <w:pPr>
        <w:pStyle w:val="6"/>
        <w:tabs>
          <w:tab w:val="left" w:pos="1238"/>
          <w:tab w:val="left" w:pos="1498"/>
          <w:tab w:val="left" w:pos="3132"/>
          <w:tab w:val="left" w:pos="3392"/>
          <w:tab w:val="left" w:pos="6463"/>
          <w:tab w:val="left" w:pos="6722"/>
          <w:tab w:val="left" w:pos="7650"/>
          <w:tab w:val="left" w:pos="7910"/>
        </w:tabs>
        <w:spacing w:before="181"/>
      </w:pPr>
      <w:r>
        <w:rPr>
          <w:color w:val="444444"/>
        </w:rPr>
        <w:t>Question</w:t>
      </w:r>
      <w:r>
        <w:rPr>
          <w:color w:val="444444"/>
          <w:spacing w:val="-1"/>
        </w:rPr>
        <w:t xml:space="preserve"> </w:t>
      </w:r>
      <w:r>
        <w:rPr>
          <w:color w:val="444444"/>
          <w:spacing w:val="-10"/>
        </w:rPr>
        <w:t>2</w:t>
      </w:r>
      <w:r>
        <w:rPr>
          <w:color w:val="444444"/>
        </w:rPr>
        <w:tab/>
      </w:r>
      <w:r>
        <w:rPr>
          <w:color w:val="444444"/>
          <w:spacing w:val="-10"/>
        </w:rPr>
        <w:t>|</w:t>
      </w:r>
      <w:r>
        <w:rPr>
          <w:color w:val="444444"/>
        </w:rPr>
        <w:tab/>
      </w:r>
      <w:r>
        <w:rPr>
          <w:color w:val="444444"/>
        </w:rPr>
        <w:t>Exam:</w:t>
      </w:r>
      <w:r>
        <w:rPr>
          <w:color w:val="444444"/>
          <w:spacing w:val="-1"/>
        </w:rPr>
        <w:t xml:space="preserve"> </w:t>
      </w:r>
      <w:r>
        <w:rPr>
          <w:color w:val="444444"/>
        </w:rPr>
        <w:t>TCS</w:t>
      </w:r>
      <w:r>
        <w:rPr>
          <w:color w:val="444444"/>
          <w:spacing w:val="-1"/>
        </w:rPr>
        <w:t xml:space="preserve"> </w:t>
      </w:r>
      <w:r>
        <w:rPr>
          <w:color w:val="444444"/>
          <w:spacing w:val="-5"/>
        </w:rPr>
        <w:t>NQT</w:t>
      </w:r>
      <w:r>
        <w:rPr>
          <w:color w:val="444444"/>
        </w:rPr>
        <w:tab/>
      </w:r>
      <w:r>
        <w:rPr>
          <w:color w:val="444444"/>
          <w:spacing w:val="-10"/>
        </w:rPr>
        <w:t>|</w:t>
      </w:r>
      <w:r>
        <w:rPr>
          <w:rFonts w:hint="default"/>
          <w:color w:val="444444"/>
          <w:spacing w:val="-10"/>
          <w:lang w:val="en-US"/>
        </w:rPr>
        <w:t xml:space="preserve"> </w:t>
      </w:r>
      <w:r>
        <w:rPr>
          <w:color w:val="444444"/>
        </w:rPr>
        <w:t>Difficulty:</w:t>
      </w:r>
      <w:r>
        <w:rPr>
          <w:color w:val="444444"/>
          <w:spacing w:val="-3"/>
        </w:rPr>
        <w:t xml:space="preserve"> </w:t>
      </w:r>
      <w:r>
        <w:rPr>
          <w:color w:val="444444"/>
        </w:rPr>
        <w:t>Basic-</w:t>
      </w:r>
      <w:r>
        <w:rPr>
          <w:color w:val="444444"/>
          <w:spacing w:val="-2"/>
        </w:rPr>
        <w:t>Medium</w:t>
      </w:r>
      <w:r>
        <w:rPr>
          <w:rFonts w:hint="default"/>
          <w:color w:val="444444"/>
          <w:spacing w:val="-2"/>
          <w:lang w:val="en-US"/>
        </w:rPr>
        <w:t xml:space="preserve"> </w:t>
      </w:r>
      <w:r>
        <w:rPr>
          <w:color w:val="444444"/>
          <w:spacing w:val="-10"/>
        </w:rPr>
        <w:t>|</w:t>
      </w:r>
    </w:p>
    <w:p w14:paraId="7B68929D">
      <w:pPr>
        <w:pStyle w:val="6"/>
        <w:spacing w:before="200"/>
      </w:pPr>
      <w:r>
        <w:rPr>
          <w:spacing w:val="-2"/>
        </w:rPr>
        <w:t>Question</w:t>
      </w:r>
      <w:r>
        <w:rPr>
          <w:spacing w:val="-1"/>
        </w:rPr>
        <w:t xml:space="preserve"> </w:t>
      </w:r>
      <w:r>
        <w:rPr>
          <w:spacing w:val="-10"/>
        </w:rPr>
        <w:t>2</w:t>
      </w:r>
    </w:p>
    <w:p w14:paraId="3AED50D3">
      <w:pPr>
        <w:pStyle w:val="6"/>
        <w:spacing w:before="205" w:line="376" w:lineRule="auto"/>
        <w:ind w:left="318" w:right="2725"/>
      </w:pPr>
      <w:r>
        <w:t>Bob</w:t>
      </w:r>
      <w:r>
        <w:rPr>
          <w:spacing w:val="-7"/>
        </w:rPr>
        <w:t xml:space="preserve"> </w:t>
      </w:r>
      <w:r>
        <w:t>is</w:t>
      </w:r>
      <w:r>
        <w:rPr>
          <w:spacing w:val="-7"/>
        </w:rPr>
        <w:t xml:space="preserve"> </w:t>
      </w:r>
      <w:r>
        <w:t>going</w:t>
      </w:r>
      <w:r>
        <w:rPr>
          <w:spacing w:val="-7"/>
        </w:rPr>
        <w:t xml:space="preserve"> </w:t>
      </w:r>
      <w:r>
        <w:t>to</w:t>
      </w:r>
      <w:r>
        <w:rPr>
          <w:spacing w:val="-7"/>
        </w:rPr>
        <w:t xml:space="preserve"> </w:t>
      </w:r>
      <w:r>
        <w:t>bet</w:t>
      </w:r>
      <w:r>
        <w:rPr>
          <w:spacing w:val="-7"/>
        </w:rPr>
        <w:t xml:space="preserve"> </w:t>
      </w:r>
      <w:r>
        <w:t>today</w:t>
      </w:r>
      <w:r>
        <w:rPr>
          <w:spacing w:val="-7"/>
        </w:rPr>
        <w:t xml:space="preserve"> </w:t>
      </w:r>
      <w:r>
        <w:t>on</w:t>
      </w:r>
      <w:r>
        <w:rPr>
          <w:spacing w:val="-7"/>
        </w:rPr>
        <w:t xml:space="preserve"> </w:t>
      </w:r>
      <w:r>
        <w:t>horse</w:t>
      </w:r>
      <w:r>
        <w:rPr>
          <w:spacing w:val="-7"/>
        </w:rPr>
        <w:t xml:space="preserve"> </w:t>
      </w:r>
      <w:r>
        <w:t>riding.</w:t>
      </w:r>
      <w:r>
        <w:rPr>
          <w:spacing w:val="-7"/>
        </w:rPr>
        <w:t xml:space="preserve"> </w:t>
      </w:r>
      <w:r>
        <w:t>There</w:t>
      </w:r>
      <w:r>
        <w:rPr>
          <w:spacing w:val="-7"/>
        </w:rPr>
        <w:t xml:space="preserve"> </w:t>
      </w:r>
      <w:r>
        <w:t>are</w:t>
      </w:r>
      <w:r>
        <w:rPr>
          <w:spacing w:val="-7"/>
        </w:rPr>
        <w:t xml:space="preserve"> </w:t>
      </w:r>
      <w:r>
        <w:t>N</w:t>
      </w:r>
      <w:r>
        <w:rPr>
          <w:spacing w:val="-7"/>
        </w:rPr>
        <w:t xml:space="preserve"> </w:t>
      </w:r>
      <w:r>
        <w:t>horses</w:t>
      </w:r>
      <w:r>
        <w:rPr>
          <w:spacing w:val="-7"/>
        </w:rPr>
        <w:t xml:space="preserve"> </w:t>
      </w:r>
      <w:r>
        <w:t>listed</w:t>
      </w:r>
      <w:r>
        <w:rPr>
          <w:spacing w:val="-7"/>
        </w:rPr>
        <w:t xml:space="preserve"> </w:t>
      </w:r>
      <w:r>
        <w:t>in</w:t>
      </w:r>
      <w:r>
        <w:rPr>
          <w:spacing w:val="-7"/>
        </w:rPr>
        <w:t xml:space="preserve"> </w:t>
      </w:r>
      <w:r>
        <w:t>a</w:t>
      </w:r>
      <w:r>
        <w:rPr>
          <w:spacing w:val="-7"/>
        </w:rPr>
        <w:t xml:space="preserve"> </w:t>
      </w:r>
      <w:r>
        <w:t>sequence</w:t>
      </w:r>
      <w:r>
        <w:rPr>
          <w:spacing w:val="-7"/>
        </w:rPr>
        <w:t xml:space="preserve"> </w:t>
      </w:r>
      <w:r>
        <w:t>of 1 to N.</w:t>
      </w:r>
    </w:p>
    <w:p w14:paraId="3613A78E">
      <w:pPr>
        <w:pStyle w:val="6"/>
        <w:spacing w:before="82" w:line="376" w:lineRule="auto"/>
        <w:ind w:left="318" w:right="2725"/>
      </w:pPr>
      <w:r>
        <w:t>The probability of winning of each horse is different so the prices for making a bet on</w:t>
      </w:r>
      <w:r>
        <w:rPr>
          <w:spacing w:val="-3"/>
        </w:rPr>
        <w:t xml:space="preserve"> </w:t>
      </w:r>
      <w:r>
        <w:t>the</w:t>
      </w:r>
      <w:r>
        <w:rPr>
          <w:spacing w:val="-3"/>
        </w:rPr>
        <w:t xml:space="preserve"> </w:t>
      </w:r>
      <w:r>
        <w:t>horses</w:t>
      </w:r>
      <w:r>
        <w:rPr>
          <w:spacing w:val="-3"/>
        </w:rPr>
        <w:t xml:space="preserve"> </w:t>
      </w:r>
      <w:r>
        <w:t>are</w:t>
      </w:r>
      <w:r>
        <w:rPr>
          <w:spacing w:val="-3"/>
        </w:rPr>
        <w:t xml:space="preserve"> </w:t>
      </w:r>
      <w:r>
        <w:t>not</w:t>
      </w:r>
      <w:r>
        <w:rPr>
          <w:spacing w:val="-3"/>
        </w:rPr>
        <w:t xml:space="preserve"> </w:t>
      </w:r>
      <w:r>
        <w:t>the</w:t>
      </w:r>
      <w:r>
        <w:rPr>
          <w:spacing w:val="-3"/>
        </w:rPr>
        <w:t xml:space="preserve"> </w:t>
      </w:r>
      <w:r>
        <w:t>same.</w:t>
      </w:r>
      <w:r>
        <w:rPr>
          <w:spacing w:val="-3"/>
        </w:rPr>
        <w:t xml:space="preserve"> </w:t>
      </w:r>
      <w:r>
        <w:t>There</w:t>
      </w:r>
      <w:r>
        <w:rPr>
          <w:spacing w:val="-3"/>
        </w:rPr>
        <w:t xml:space="preserve"> </w:t>
      </w:r>
      <w:r>
        <w:t>is</w:t>
      </w:r>
      <w:r>
        <w:rPr>
          <w:spacing w:val="-3"/>
        </w:rPr>
        <w:t xml:space="preserve"> </w:t>
      </w:r>
      <w:r>
        <w:t>no</w:t>
      </w:r>
      <w:r>
        <w:rPr>
          <w:spacing w:val="-3"/>
        </w:rPr>
        <w:t xml:space="preserve"> </w:t>
      </w:r>
      <w:r>
        <w:t>limit</w:t>
      </w:r>
      <w:r>
        <w:rPr>
          <w:spacing w:val="-3"/>
        </w:rPr>
        <w:t xml:space="preserve"> </w:t>
      </w:r>
      <w:r>
        <w:t>on</w:t>
      </w:r>
      <w:r>
        <w:rPr>
          <w:spacing w:val="-3"/>
        </w:rPr>
        <w:t xml:space="preserve"> </w:t>
      </w:r>
      <w:r>
        <w:t>the</w:t>
      </w:r>
      <w:r>
        <w:rPr>
          <w:spacing w:val="-3"/>
        </w:rPr>
        <w:t xml:space="preserve"> </w:t>
      </w:r>
      <w:r>
        <w:t>number</w:t>
      </w:r>
      <w:r>
        <w:rPr>
          <w:spacing w:val="-3"/>
        </w:rPr>
        <w:t xml:space="preserve"> </w:t>
      </w:r>
      <w:r>
        <w:t>of</w:t>
      </w:r>
      <w:r>
        <w:rPr>
          <w:spacing w:val="-3"/>
        </w:rPr>
        <w:t xml:space="preserve"> </w:t>
      </w:r>
      <w:r>
        <w:t>horses</w:t>
      </w:r>
      <w:r>
        <w:rPr>
          <w:spacing w:val="-3"/>
        </w:rPr>
        <w:t xml:space="preserve"> </w:t>
      </w:r>
      <w:r>
        <w:t>on</w:t>
      </w:r>
      <w:r>
        <w:rPr>
          <w:spacing w:val="-3"/>
        </w:rPr>
        <w:t xml:space="preserve"> </w:t>
      </w:r>
      <w:r>
        <w:t>which he</w:t>
      </w:r>
      <w:r>
        <w:rPr>
          <w:spacing w:val="-7"/>
        </w:rPr>
        <w:t xml:space="preserve"> </w:t>
      </w:r>
      <w:r>
        <w:t>can</w:t>
      </w:r>
      <w:r>
        <w:rPr>
          <w:spacing w:val="-7"/>
        </w:rPr>
        <w:t xml:space="preserve"> </w:t>
      </w:r>
      <w:r>
        <w:t>bet,</w:t>
      </w:r>
      <w:r>
        <w:rPr>
          <w:spacing w:val="-7"/>
        </w:rPr>
        <w:t xml:space="preserve"> </w:t>
      </w:r>
      <w:r>
        <w:t>but</w:t>
      </w:r>
      <w:r>
        <w:rPr>
          <w:spacing w:val="-7"/>
        </w:rPr>
        <w:t xml:space="preserve"> </w:t>
      </w:r>
      <w:r>
        <w:t>he</w:t>
      </w:r>
      <w:r>
        <w:rPr>
          <w:spacing w:val="-7"/>
        </w:rPr>
        <w:t xml:space="preserve"> </w:t>
      </w:r>
      <w:r>
        <w:t>thinks</w:t>
      </w:r>
      <w:r>
        <w:rPr>
          <w:spacing w:val="-7"/>
        </w:rPr>
        <w:t xml:space="preserve"> </w:t>
      </w:r>
      <w:r>
        <w:t>that</w:t>
      </w:r>
      <w:r>
        <w:rPr>
          <w:spacing w:val="-7"/>
        </w:rPr>
        <w:t xml:space="preserve"> </w:t>
      </w:r>
      <w:r>
        <w:t>if</w:t>
      </w:r>
      <w:r>
        <w:rPr>
          <w:spacing w:val="-7"/>
        </w:rPr>
        <w:t xml:space="preserve"> </w:t>
      </w:r>
      <w:r>
        <w:t>he</w:t>
      </w:r>
      <w:r>
        <w:rPr>
          <w:spacing w:val="-7"/>
        </w:rPr>
        <w:t xml:space="preserve"> </w:t>
      </w:r>
      <w:r>
        <w:t>bets</w:t>
      </w:r>
      <w:r>
        <w:rPr>
          <w:spacing w:val="-7"/>
        </w:rPr>
        <w:t xml:space="preserve"> </w:t>
      </w:r>
      <w:r>
        <w:t>on</w:t>
      </w:r>
      <w:r>
        <w:rPr>
          <w:spacing w:val="-7"/>
        </w:rPr>
        <w:t xml:space="preserve"> </w:t>
      </w:r>
      <w:r>
        <w:t>a</w:t>
      </w:r>
      <w:r>
        <w:rPr>
          <w:spacing w:val="-7"/>
        </w:rPr>
        <w:t xml:space="preserve"> </w:t>
      </w:r>
      <w:r>
        <w:t>continuous</w:t>
      </w:r>
      <w:r>
        <w:rPr>
          <w:spacing w:val="-7"/>
        </w:rPr>
        <w:t xml:space="preserve"> </w:t>
      </w:r>
      <w:r>
        <w:t>sequence</w:t>
      </w:r>
      <w:r>
        <w:rPr>
          <w:spacing w:val="-7"/>
        </w:rPr>
        <w:t xml:space="preserve"> </w:t>
      </w:r>
      <w:r>
        <w:t>of</w:t>
      </w:r>
      <w:r>
        <w:rPr>
          <w:spacing w:val="-7"/>
        </w:rPr>
        <w:t xml:space="preserve"> </w:t>
      </w:r>
      <w:r>
        <w:t>horses</w:t>
      </w:r>
      <w:r>
        <w:rPr>
          <w:spacing w:val="-7"/>
        </w:rPr>
        <w:t xml:space="preserve"> </w:t>
      </w:r>
      <w:r>
        <w:t>then</w:t>
      </w:r>
      <w:r>
        <w:rPr>
          <w:spacing w:val="-7"/>
        </w:rPr>
        <w:t xml:space="preserve"> </w:t>
      </w:r>
      <w:r>
        <w:t>he has a better chance to win. Bob will get K units of money if any horse on which he bets</w:t>
      </w:r>
      <w:r>
        <w:rPr>
          <w:spacing w:val="-5"/>
        </w:rPr>
        <w:t xml:space="preserve"> </w:t>
      </w:r>
      <w:r>
        <w:t>will</w:t>
      </w:r>
      <w:r>
        <w:rPr>
          <w:spacing w:val="-5"/>
        </w:rPr>
        <w:t xml:space="preserve"> </w:t>
      </w:r>
      <w:r>
        <w:t>win.</w:t>
      </w:r>
      <w:r>
        <w:rPr>
          <w:spacing w:val="-5"/>
        </w:rPr>
        <w:t xml:space="preserve"> </w:t>
      </w:r>
      <w:r>
        <w:t>But</w:t>
      </w:r>
      <w:r>
        <w:rPr>
          <w:spacing w:val="-5"/>
        </w:rPr>
        <w:t xml:space="preserve"> </w:t>
      </w:r>
      <w:r>
        <w:t>as</w:t>
      </w:r>
      <w:r>
        <w:rPr>
          <w:spacing w:val="-5"/>
        </w:rPr>
        <w:t xml:space="preserve"> </w:t>
      </w:r>
      <w:r>
        <w:t>the</w:t>
      </w:r>
      <w:r>
        <w:rPr>
          <w:spacing w:val="-5"/>
        </w:rPr>
        <w:t xml:space="preserve"> </w:t>
      </w:r>
      <w:r>
        <w:t>award</w:t>
      </w:r>
      <w:r>
        <w:rPr>
          <w:spacing w:val="-5"/>
        </w:rPr>
        <w:t xml:space="preserve"> </w:t>
      </w:r>
      <w:r>
        <w:t>is</w:t>
      </w:r>
      <w:r>
        <w:rPr>
          <w:spacing w:val="-5"/>
        </w:rPr>
        <w:t xml:space="preserve"> </w:t>
      </w:r>
      <w:r>
        <w:t>only</w:t>
      </w:r>
      <w:r>
        <w:rPr>
          <w:spacing w:val="-5"/>
        </w:rPr>
        <w:t xml:space="preserve"> </w:t>
      </w:r>
      <w:r>
        <w:t>K</w:t>
      </w:r>
      <w:r>
        <w:rPr>
          <w:spacing w:val="-5"/>
        </w:rPr>
        <w:t xml:space="preserve"> </w:t>
      </w:r>
      <w:r>
        <w:t>units</w:t>
      </w:r>
      <w:r>
        <w:rPr>
          <w:spacing w:val="-5"/>
        </w:rPr>
        <w:t xml:space="preserve"> </w:t>
      </w:r>
      <w:r>
        <w:t>so</w:t>
      </w:r>
      <w:r>
        <w:rPr>
          <w:spacing w:val="-5"/>
        </w:rPr>
        <w:t xml:space="preserve"> </w:t>
      </w:r>
      <w:r>
        <w:t>he</w:t>
      </w:r>
      <w:r>
        <w:rPr>
          <w:spacing w:val="-5"/>
        </w:rPr>
        <w:t xml:space="preserve"> </w:t>
      </w:r>
      <w:r>
        <w:t>wants</w:t>
      </w:r>
      <w:r>
        <w:rPr>
          <w:spacing w:val="-5"/>
        </w:rPr>
        <w:t xml:space="preserve"> </w:t>
      </w:r>
      <w:r>
        <w:t>to</w:t>
      </w:r>
      <w:r>
        <w:rPr>
          <w:spacing w:val="-5"/>
        </w:rPr>
        <w:t xml:space="preserve"> </w:t>
      </w:r>
      <w:r>
        <w:t>put</w:t>
      </w:r>
      <w:r>
        <w:rPr>
          <w:spacing w:val="-5"/>
        </w:rPr>
        <w:t xml:space="preserve"> </w:t>
      </w:r>
      <w:r>
        <w:t>money</w:t>
      </w:r>
      <w:r>
        <w:rPr>
          <w:spacing w:val="-5"/>
        </w:rPr>
        <w:t xml:space="preserve"> </w:t>
      </w:r>
      <w:r>
        <w:t>less</w:t>
      </w:r>
      <w:r>
        <w:rPr>
          <w:spacing w:val="-5"/>
        </w:rPr>
        <w:t xml:space="preserve"> </w:t>
      </w:r>
      <w:r>
        <w:t>than</w:t>
      </w:r>
      <w:r>
        <w:rPr>
          <w:spacing w:val="-5"/>
        </w:rPr>
        <w:t xml:space="preserve"> </w:t>
      </w:r>
      <w:r>
        <w:t>K. Bob wants to bet on as many horses as he can. As you are his best friend, he reached out to you for help, can you please find the length of the maximum</w:t>
      </w:r>
    </w:p>
    <w:p w14:paraId="552C5404">
      <w:pPr>
        <w:pStyle w:val="6"/>
        <w:spacing w:before="7" w:line="376" w:lineRule="auto"/>
        <w:ind w:left="318" w:right="2588"/>
      </w:pPr>
      <w:r>
        <w:t>continuous</w:t>
      </w:r>
      <w:r>
        <w:rPr>
          <w:spacing w:val="-8"/>
        </w:rPr>
        <w:t xml:space="preserve"> </w:t>
      </w:r>
      <w:r>
        <w:t>sequence</w:t>
      </w:r>
      <w:r>
        <w:rPr>
          <w:spacing w:val="-8"/>
        </w:rPr>
        <w:t xml:space="preserve"> </w:t>
      </w:r>
      <w:r>
        <w:t>of</w:t>
      </w:r>
      <w:r>
        <w:rPr>
          <w:spacing w:val="-8"/>
        </w:rPr>
        <w:t xml:space="preserve"> </w:t>
      </w:r>
      <w:r>
        <w:t>horses</w:t>
      </w:r>
      <w:r>
        <w:rPr>
          <w:spacing w:val="-8"/>
        </w:rPr>
        <w:t xml:space="preserve"> </w:t>
      </w:r>
      <w:r>
        <w:t>on</w:t>
      </w:r>
      <w:r>
        <w:rPr>
          <w:spacing w:val="-8"/>
        </w:rPr>
        <w:t xml:space="preserve"> </w:t>
      </w:r>
      <w:r>
        <w:t>which</w:t>
      </w:r>
      <w:r>
        <w:rPr>
          <w:spacing w:val="-8"/>
        </w:rPr>
        <w:t xml:space="preserve"> </w:t>
      </w:r>
      <w:r>
        <w:t>Bob</w:t>
      </w:r>
      <w:r>
        <w:rPr>
          <w:spacing w:val="-8"/>
        </w:rPr>
        <w:t xml:space="preserve"> </w:t>
      </w:r>
      <w:r>
        <w:t>can</w:t>
      </w:r>
      <w:r>
        <w:rPr>
          <w:spacing w:val="-8"/>
        </w:rPr>
        <w:t xml:space="preserve"> </w:t>
      </w:r>
      <w:r>
        <w:t>make</w:t>
      </w:r>
      <w:r>
        <w:rPr>
          <w:spacing w:val="-8"/>
        </w:rPr>
        <w:t xml:space="preserve"> </w:t>
      </w:r>
      <w:r>
        <w:t>a</w:t>
      </w:r>
      <w:r>
        <w:rPr>
          <w:spacing w:val="-8"/>
        </w:rPr>
        <w:t xml:space="preserve"> </w:t>
      </w:r>
      <w:r>
        <w:t>bet,</w:t>
      </w:r>
      <w:r>
        <w:rPr>
          <w:spacing w:val="-8"/>
        </w:rPr>
        <w:t xml:space="preserve"> </w:t>
      </w:r>
      <w:r>
        <w:t>and</w:t>
      </w:r>
      <w:r>
        <w:rPr>
          <w:spacing w:val="-8"/>
        </w:rPr>
        <w:t xml:space="preserve"> </w:t>
      </w:r>
      <w:r>
        <w:t>remember</w:t>
      </w:r>
      <w:r>
        <w:rPr>
          <w:spacing w:val="-8"/>
        </w:rPr>
        <w:t xml:space="preserve"> </w:t>
      </w:r>
      <w:r>
        <w:t>he</w:t>
      </w:r>
      <w:r>
        <w:rPr>
          <w:spacing w:val="-8"/>
        </w:rPr>
        <w:t xml:space="preserve"> </w:t>
      </w:r>
      <w:r>
        <w:t>will invest money less than K units. If there are more than one possible combinations, Bob will bet randomly on any one of them.</w:t>
      </w:r>
    </w:p>
    <w:p w14:paraId="08319AFD">
      <w:pPr>
        <w:pStyle w:val="6"/>
        <w:spacing w:before="83" w:line="376" w:lineRule="auto"/>
        <w:ind w:left="318" w:right="2588"/>
      </w:pPr>
      <w:r>
        <w:t>Given</w:t>
      </w:r>
      <w:r>
        <w:rPr>
          <w:spacing w:val="-8"/>
        </w:rPr>
        <w:t xml:space="preserve"> </w:t>
      </w:r>
      <w:r>
        <w:t>the</w:t>
      </w:r>
      <w:r>
        <w:rPr>
          <w:spacing w:val="-8"/>
        </w:rPr>
        <w:t xml:space="preserve"> </w:t>
      </w:r>
      <w:r>
        <w:t>number</w:t>
      </w:r>
      <w:r>
        <w:rPr>
          <w:spacing w:val="-8"/>
        </w:rPr>
        <w:t xml:space="preserve"> </w:t>
      </w:r>
      <w:r>
        <w:t>of</w:t>
      </w:r>
      <w:r>
        <w:rPr>
          <w:spacing w:val="-8"/>
        </w:rPr>
        <w:t xml:space="preserve"> </w:t>
      </w:r>
      <w:r>
        <w:t>horses(N),</w:t>
      </w:r>
      <w:r>
        <w:rPr>
          <w:spacing w:val="-8"/>
        </w:rPr>
        <w:t xml:space="preserve"> </w:t>
      </w:r>
      <w:r>
        <w:t>reward</w:t>
      </w:r>
      <w:r>
        <w:rPr>
          <w:spacing w:val="-8"/>
        </w:rPr>
        <w:t xml:space="preserve"> </w:t>
      </w:r>
      <w:r>
        <w:t>money(K),</w:t>
      </w:r>
      <w:r>
        <w:rPr>
          <w:spacing w:val="-8"/>
        </w:rPr>
        <w:t xml:space="preserve"> </w:t>
      </w:r>
      <w:r>
        <w:t>and</w:t>
      </w:r>
      <w:r>
        <w:rPr>
          <w:spacing w:val="-8"/>
        </w:rPr>
        <w:t xml:space="preserve"> </w:t>
      </w:r>
      <w:r>
        <w:t>price</w:t>
      </w:r>
      <w:r>
        <w:rPr>
          <w:spacing w:val="-8"/>
        </w:rPr>
        <w:t xml:space="preserve"> </w:t>
      </w:r>
      <w:r>
        <w:t>of</w:t>
      </w:r>
      <w:r>
        <w:rPr>
          <w:spacing w:val="-8"/>
        </w:rPr>
        <w:t xml:space="preserve"> </w:t>
      </w:r>
      <w:r>
        <w:t>betting</w:t>
      </w:r>
      <w:r>
        <w:rPr>
          <w:spacing w:val="-8"/>
        </w:rPr>
        <w:t xml:space="preserve"> </w:t>
      </w:r>
      <w:r>
        <w:t>on</w:t>
      </w:r>
      <w:r>
        <w:rPr>
          <w:spacing w:val="-8"/>
        </w:rPr>
        <w:t xml:space="preserve"> </w:t>
      </w:r>
      <w:r>
        <w:t>N</w:t>
      </w:r>
      <w:r>
        <w:rPr>
          <w:spacing w:val="-8"/>
        </w:rPr>
        <w:t xml:space="preserve"> </w:t>
      </w:r>
      <w:r>
        <w:t>horses</w:t>
      </w:r>
      <w:r>
        <w:rPr>
          <w:spacing w:val="-8"/>
        </w:rPr>
        <w:t xml:space="preserve"> </w:t>
      </w:r>
      <w:r>
        <w:t xml:space="preserve">in </w:t>
      </w:r>
      <w:r>
        <w:rPr>
          <w:spacing w:val="-2"/>
        </w:rPr>
        <w:t>order.</w:t>
      </w:r>
    </w:p>
    <w:p w14:paraId="6FCCE725">
      <w:pPr>
        <w:pStyle w:val="6"/>
        <w:spacing w:before="82" w:line="376" w:lineRule="auto"/>
        <w:ind w:left="318" w:right="2588"/>
      </w:pPr>
      <w:r>
        <w:t>Hint:</w:t>
      </w:r>
      <w:r>
        <w:rPr>
          <w:spacing w:val="-7"/>
        </w:rPr>
        <w:t xml:space="preserve"> </w:t>
      </w:r>
      <w:r>
        <w:t>For</w:t>
      </w:r>
      <w:r>
        <w:rPr>
          <w:spacing w:val="-7"/>
        </w:rPr>
        <w:t xml:space="preserve"> </w:t>
      </w:r>
      <w:r>
        <w:t>each</w:t>
      </w:r>
      <w:r>
        <w:rPr>
          <w:spacing w:val="-7"/>
        </w:rPr>
        <w:t xml:space="preserve"> </w:t>
      </w:r>
      <w:r>
        <w:t>starting</w:t>
      </w:r>
      <w:r>
        <w:rPr>
          <w:spacing w:val="-7"/>
        </w:rPr>
        <w:t xml:space="preserve"> </w:t>
      </w:r>
      <w:r>
        <w:t>index</w:t>
      </w:r>
      <w:r>
        <w:rPr>
          <w:spacing w:val="-7"/>
        </w:rPr>
        <w:t xml:space="preserve"> </w:t>
      </w:r>
      <w:r>
        <w:t>of</w:t>
      </w:r>
      <w:r>
        <w:rPr>
          <w:spacing w:val="-7"/>
        </w:rPr>
        <w:t xml:space="preserve"> </w:t>
      </w:r>
      <w:r>
        <w:t>a</w:t>
      </w:r>
      <w:r>
        <w:rPr>
          <w:spacing w:val="-7"/>
        </w:rPr>
        <w:t xml:space="preserve"> </w:t>
      </w:r>
      <w:r>
        <w:t>horse,</w:t>
      </w:r>
      <w:r>
        <w:rPr>
          <w:spacing w:val="-7"/>
        </w:rPr>
        <w:t xml:space="preserve"> </w:t>
      </w:r>
      <w:r>
        <w:t>its</w:t>
      </w:r>
      <w:r>
        <w:rPr>
          <w:spacing w:val="-7"/>
        </w:rPr>
        <w:t xml:space="preserve"> </w:t>
      </w:r>
      <w:r>
        <w:t>end</w:t>
      </w:r>
      <w:r>
        <w:rPr>
          <w:spacing w:val="-7"/>
        </w:rPr>
        <w:t xml:space="preserve"> </w:t>
      </w:r>
      <w:r>
        <w:t>index</w:t>
      </w:r>
      <w:r>
        <w:rPr>
          <w:spacing w:val="-7"/>
        </w:rPr>
        <w:t xml:space="preserve"> </w:t>
      </w:r>
      <w:r>
        <w:t>in</w:t>
      </w:r>
      <w:r>
        <w:rPr>
          <w:spacing w:val="-7"/>
        </w:rPr>
        <w:t xml:space="preserve"> </w:t>
      </w:r>
      <w:r>
        <w:t>sequences</w:t>
      </w:r>
      <w:r>
        <w:rPr>
          <w:spacing w:val="-7"/>
        </w:rPr>
        <w:t xml:space="preserve"> </w:t>
      </w:r>
      <w:r>
        <w:t>will</w:t>
      </w:r>
      <w:r>
        <w:rPr>
          <w:spacing w:val="-7"/>
        </w:rPr>
        <w:t xml:space="preserve"> </w:t>
      </w:r>
      <w:r>
        <w:t>be</w:t>
      </w:r>
      <w:r>
        <w:rPr>
          <w:spacing w:val="-7"/>
        </w:rPr>
        <w:t xml:space="preserve"> </w:t>
      </w:r>
      <w:r>
        <w:t>equal</w:t>
      </w:r>
      <w:r>
        <w:rPr>
          <w:spacing w:val="-7"/>
        </w:rPr>
        <w:t xml:space="preserve"> </w:t>
      </w:r>
      <w:r>
        <w:t>to</w:t>
      </w:r>
      <w:r>
        <w:rPr>
          <w:spacing w:val="-7"/>
        </w:rPr>
        <w:t xml:space="preserve"> </w:t>
      </w:r>
      <w:r>
        <w:t>or greater than the end index of the previous starting index.</w:t>
      </w:r>
    </w:p>
    <w:p w14:paraId="0752F50B">
      <w:pPr>
        <w:pStyle w:val="6"/>
        <w:spacing w:before="82"/>
      </w:pPr>
      <w:r>
        <w:rPr>
          <w:spacing w:val="-2"/>
        </w:rPr>
        <w:t xml:space="preserve">Example </w:t>
      </w:r>
      <w:r>
        <w:rPr>
          <w:spacing w:val="-5"/>
        </w:rPr>
        <w:t>1:</w:t>
      </w:r>
    </w:p>
    <w:p w14:paraId="69D6C07E">
      <w:pPr>
        <w:pStyle w:val="6"/>
        <w:spacing w:before="6"/>
        <w:ind w:left="0"/>
      </w:pPr>
    </w:p>
    <w:p w14:paraId="099B80CC">
      <w:pPr>
        <w:pStyle w:val="9"/>
        <w:numPr>
          <w:ilvl w:val="0"/>
          <w:numId w:val="3"/>
        </w:numPr>
        <w:tabs>
          <w:tab w:val="left" w:pos="1436"/>
        </w:tabs>
        <w:spacing w:before="0" w:after="0" w:line="240" w:lineRule="auto"/>
        <w:ind w:left="1436" w:right="0" w:hanging="714"/>
        <w:jc w:val="left"/>
        <w:rPr>
          <w:sz w:val="17"/>
        </w:rPr>
      </w:pPr>
      <w:r>
        <w:rPr>
          <w:spacing w:val="-2"/>
          <w:sz w:val="17"/>
        </w:rPr>
        <w:t>Input:</w:t>
      </w:r>
    </w:p>
    <w:p w14:paraId="25B69E87">
      <w:pPr>
        <w:pStyle w:val="6"/>
        <w:ind w:left="841"/>
      </w:pPr>
      <w:r>
        <w:t>90</w:t>
      </w:r>
      <w:r>
        <w:rPr>
          <w:spacing w:val="-6"/>
        </w:rPr>
        <w:t xml:space="preserve"> </w:t>
      </w:r>
      <w:r>
        <w:t>100</w:t>
      </w:r>
      <w:r>
        <w:rPr>
          <w:spacing w:val="-5"/>
        </w:rPr>
        <w:t xml:space="preserve"> </w:t>
      </w:r>
      <w:r>
        <w:t>-&gt;</w:t>
      </w:r>
      <w:r>
        <w:rPr>
          <w:spacing w:val="-5"/>
        </w:rPr>
        <w:t xml:space="preserve"> </w:t>
      </w:r>
      <w:r>
        <w:t>N</w:t>
      </w:r>
      <w:r>
        <w:rPr>
          <w:spacing w:val="-5"/>
        </w:rPr>
        <w:t xml:space="preserve"> </w:t>
      </w:r>
      <w:r>
        <w:t>=</w:t>
      </w:r>
      <w:r>
        <w:rPr>
          <w:spacing w:val="-5"/>
        </w:rPr>
        <w:t xml:space="preserve"> </w:t>
      </w:r>
      <w:r>
        <w:t>10,</w:t>
      </w:r>
      <w:r>
        <w:rPr>
          <w:spacing w:val="-5"/>
        </w:rPr>
        <w:t xml:space="preserve"> </w:t>
      </w:r>
      <w:r>
        <w:rPr>
          <w:spacing w:val="-2"/>
        </w:rPr>
        <w:t>K=100</w:t>
      </w:r>
    </w:p>
    <w:p w14:paraId="28F3DF5B">
      <w:pPr>
        <w:pStyle w:val="6"/>
        <w:spacing w:before="125"/>
        <w:ind w:left="841"/>
      </w:pPr>
      <w:r>
        <w:t>30</w:t>
      </w:r>
      <w:r>
        <w:rPr>
          <w:spacing w:val="-7"/>
        </w:rPr>
        <w:t xml:space="preserve"> </w:t>
      </w:r>
      <w:r>
        <w:t>40</w:t>
      </w:r>
      <w:r>
        <w:rPr>
          <w:spacing w:val="-6"/>
        </w:rPr>
        <w:t xml:space="preserve"> </w:t>
      </w:r>
      <w:r>
        <w:t>50</w:t>
      </w:r>
      <w:r>
        <w:rPr>
          <w:spacing w:val="-6"/>
        </w:rPr>
        <w:t xml:space="preserve"> </w:t>
      </w:r>
      <w:r>
        <w:t>20</w:t>
      </w:r>
      <w:r>
        <w:rPr>
          <w:spacing w:val="-6"/>
        </w:rPr>
        <w:t xml:space="preserve"> </w:t>
      </w:r>
      <w:r>
        <w:t>20</w:t>
      </w:r>
      <w:r>
        <w:rPr>
          <w:spacing w:val="-6"/>
        </w:rPr>
        <w:t xml:space="preserve"> </w:t>
      </w:r>
      <w:r>
        <w:t>10</w:t>
      </w:r>
      <w:r>
        <w:rPr>
          <w:spacing w:val="-6"/>
        </w:rPr>
        <w:t xml:space="preserve"> </w:t>
      </w:r>
      <w:r>
        <w:t>90</w:t>
      </w:r>
      <w:r>
        <w:rPr>
          <w:spacing w:val="-6"/>
        </w:rPr>
        <w:t xml:space="preserve"> </w:t>
      </w:r>
      <w:r>
        <w:t>10</w:t>
      </w:r>
      <w:r>
        <w:rPr>
          <w:spacing w:val="-6"/>
        </w:rPr>
        <w:t xml:space="preserve"> </w:t>
      </w:r>
      <w:r>
        <w:t>10</w:t>
      </w:r>
      <w:r>
        <w:rPr>
          <w:spacing w:val="-6"/>
        </w:rPr>
        <w:t xml:space="preserve"> </w:t>
      </w:r>
      <w:r>
        <w:t>10</w:t>
      </w:r>
      <w:r>
        <w:rPr>
          <w:spacing w:val="-7"/>
        </w:rPr>
        <w:t xml:space="preserve"> </w:t>
      </w:r>
      <w:r>
        <w:t>-&gt;</w:t>
      </w:r>
      <w:r>
        <w:rPr>
          <w:spacing w:val="-6"/>
        </w:rPr>
        <w:t xml:space="preserve"> </w:t>
      </w:r>
      <w:r>
        <w:t>Price</w:t>
      </w:r>
      <w:r>
        <w:rPr>
          <w:spacing w:val="-6"/>
        </w:rPr>
        <w:t xml:space="preserve"> </w:t>
      </w:r>
      <w:r>
        <w:t>to</w:t>
      </w:r>
      <w:r>
        <w:rPr>
          <w:spacing w:val="-6"/>
        </w:rPr>
        <w:t xml:space="preserve"> </w:t>
      </w:r>
      <w:r>
        <w:t>make</w:t>
      </w:r>
      <w:r>
        <w:rPr>
          <w:spacing w:val="-6"/>
        </w:rPr>
        <w:t xml:space="preserve"> </w:t>
      </w:r>
      <w:r>
        <w:t>bet</w:t>
      </w:r>
      <w:r>
        <w:rPr>
          <w:spacing w:val="-6"/>
        </w:rPr>
        <w:t xml:space="preserve"> </w:t>
      </w:r>
      <w:r>
        <w:t>on</w:t>
      </w:r>
      <w:r>
        <w:rPr>
          <w:spacing w:val="-6"/>
        </w:rPr>
        <w:t xml:space="preserve"> </w:t>
      </w:r>
      <w:r>
        <w:t>each</w:t>
      </w:r>
      <w:r>
        <w:rPr>
          <w:spacing w:val="-6"/>
        </w:rPr>
        <w:t xml:space="preserve"> </w:t>
      </w:r>
      <w:r>
        <w:t>horse</w:t>
      </w:r>
      <w:r>
        <w:rPr>
          <w:spacing w:val="-6"/>
        </w:rPr>
        <w:t xml:space="preserve"> </w:t>
      </w:r>
      <w:r>
        <w:t>in</w:t>
      </w:r>
      <w:r>
        <w:rPr>
          <w:spacing w:val="-7"/>
        </w:rPr>
        <w:t xml:space="preserve"> </w:t>
      </w:r>
      <w:r>
        <w:rPr>
          <w:spacing w:val="-2"/>
        </w:rPr>
        <w:t>order</w:t>
      </w:r>
    </w:p>
    <w:p w14:paraId="5A0DB762">
      <w:pPr>
        <w:pStyle w:val="9"/>
        <w:numPr>
          <w:ilvl w:val="0"/>
          <w:numId w:val="3"/>
        </w:numPr>
        <w:tabs>
          <w:tab w:val="left" w:pos="1436"/>
        </w:tabs>
        <w:spacing w:before="144" w:after="0" w:line="240" w:lineRule="auto"/>
        <w:ind w:left="1436" w:right="0" w:hanging="714"/>
        <w:jc w:val="left"/>
        <w:rPr>
          <w:sz w:val="17"/>
        </w:rPr>
      </w:pPr>
      <w:r>
        <w:rPr>
          <w:spacing w:val="-2"/>
          <w:sz w:val="17"/>
        </w:rPr>
        <w:t>Output:</w:t>
      </w:r>
    </w:p>
    <w:p w14:paraId="7C513B74">
      <w:pPr>
        <w:pStyle w:val="6"/>
        <w:ind w:left="841"/>
      </w:pPr>
      <w:r>
        <w:rPr>
          <w:spacing w:val="-10"/>
        </w:rPr>
        <w:t>3</w:t>
      </w:r>
    </w:p>
    <w:p w14:paraId="4B657212">
      <w:pPr>
        <w:pStyle w:val="9"/>
        <w:numPr>
          <w:ilvl w:val="0"/>
          <w:numId w:val="3"/>
        </w:numPr>
        <w:tabs>
          <w:tab w:val="left" w:pos="1436"/>
        </w:tabs>
        <w:spacing w:before="144" w:after="0" w:line="240" w:lineRule="auto"/>
        <w:ind w:left="1436" w:right="0" w:hanging="714"/>
        <w:jc w:val="left"/>
        <w:rPr>
          <w:sz w:val="17"/>
        </w:rPr>
      </w:pPr>
      <w:r>
        <w:rPr>
          <w:spacing w:val="-2"/>
          <w:sz w:val="17"/>
        </w:rPr>
        <w:t>Explanation:</w:t>
      </w:r>
    </w:p>
    <w:p w14:paraId="1A3EF6D7">
      <w:pPr>
        <w:pStyle w:val="6"/>
        <w:spacing w:line="376" w:lineRule="auto"/>
        <w:ind w:left="841" w:right="1564"/>
      </w:pPr>
      <w:r>
        <w:t>There</w:t>
      </w:r>
      <w:r>
        <w:rPr>
          <w:spacing w:val="-7"/>
        </w:rPr>
        <w:t xml:space="preserve"> </w:t>
      </w:r>
      <w:r>
        <w:t>are</w:t>
      </w:r>
      <w:r>
        <w:rPr>
          <w:spacing w:val="-7"/>
        </w:rPr>
        <w:t xml:space="preserve"> </w:t>
      </w:r>
      <w:r>
        <w:t>10</w:t>
      </w:r>
      <w:r>
        <w:rPr>
          <w:spacing w:val="-7"/>
        </w:rPr>
        <w:t xml:space="preserve"> </w:t>
      </w:r>
      <w:r>
        <w:t>horses,</w:t>
      </w:r>
      <w:r>
        <w:rPr>
          <w:spacing w:val="-7"/>
        </w:rPr>
        <w:t xml:space="preserve"> </w:t>
      </w:r>
      <w:r>
        <w:t>and</w:t>
      </w:r>
      <w:r>
        <w:rPr>
          <w:spacing w:val="-7"/>
        </w:rPr>
        <w:t xml:space="preserve"> </w:t>
      </w:r>
      <w:r>
        <w:t>the</w:t>
      </w:r>
      <w:r>
        <w:rPr>
          <w:spacing w:val="-7"/>
        </w:rPr>
        <w:t xml:space="preserve"> </w:t>
      </w:r>
      <w:r>
        <w:t>reward</w:t>
      </w:r>
      <w:r>
        <w:rPr>
          <w:spacing w:val="-7"/>
        </w:rPr>
        <w:t xml:space="preserve"> </w:t>
      </w:r>
      <w:r>
        <w:t>money</w:t>
      </w:r>
      <w:r>
        <w:rPr>
          <w:spacing w:val="-7"/>
        </w:rPr>
        <w:t xml:space="preserve"> </w:t>
      </w:r>
      <w:r>
        <w:t>is</w:t>
      </w:r>
      <w:r>
        <w:rPr>
          <w:spacing w:val="-7"/>
        </w:rPr>
        <w:t xml:space="preserve"> </w:t>
      </w:r>
      <w:r>
        <w:t>100.</w:t>
      </w:r>
      <w:r>
        <w:rPr>
          <w:spacing w:val="-7"/>
        </w:rPr>
        <w:t xml:space="preserve"> </w:t>
      </w:r>
      <w:r>
        <w:t>So,</w:t>
      </w:r>
      <w:r>
        <w:rPr>
          <w:spacing w:val="-7"/>
        </w:rPr>
        <w:t xml:space="preserve"> </w:t>
      </w:r>
      <w:r>
        <w:t>Bob</w:t>
      </w:r>
      <w:r>
        <w:rPr>
          <w:spacing w:val="-7"/>
        </w:rPr>
        <w:t xml:space="preserve"> </w:t>
      </w:r>
      <w:r>
        <w:t>will</w:t>
      </w:r>
      <w:r>
        <w:rPr>
          <w:spacing w:val="-7"/>
        </w:rPr>
        <w:t xml:space="preserve"> </w:t>
      </w:r>
      <w:r>
        <w:t>put</w:t>
      </w:r>
      <w:r>
        <w:rPr>
          <w:spacing w:val="-7"/>
        </w:rPr>
        <w:t xml:space="preserve"> </w:t>
      </w:r>
      <w:r>
        <w:t>money</w:t>
      </w:r>
      <w:r>
        <w:rPr>
          <w:spacing w:val="-7"/>
        </w:rPr>
        <w:t xml:space="preserve"> </w:t>
      </w:r>
      <w:r>
        <w:t>less</w:t>
      </w:r>
      <w:r>
        <w:rPr>
          <w:spacing w:val="-7"/>
        </w:rPr>
        <w:t xml:space="preserve"> </w:t>
      </w:r>
      <w:r>
        <w:t>than</w:t>
      </w:r>
      <w:r>
        <w:rPr>
          <w:spacing w:val="-7"/>
        </w:rPr>
        <w:t xml:space="preserve"> </w:t>
      </w:r>
      <w:r>
        <w:t>100. There</w:t>
      </w:r>
      <w:r>
        <w:rPr>
          <w:spacing w:val="-1"/>
        </w:rPr>
        <w:t xml:space="preserve"> </w:t>
      </w:r>
      <w:r>
        <w:t>are</w:t>
      </w:r>
      <w:r>
        <w:rPr>
          <w:spacing w:val="-1"/>
        </w:rPr>
        <w:t xml:space="preserve"> </w:t>
      </w:r>
      <w:r>
        <w:t>two</w:t>
      </w:r>
      <w:r>
        <w:rPr>
          <w:spacing w:val="-1"/>
        </w:rPr>
        <w:t xml:space="preserve"> </w:t>
      </w:r>
      <w:r>
        <w:t>possible</w:t>
      </w:r>
      <w:r>
        <w:rPr>
          <w:spacing w:val="-1"/>
        </w:rPr>
        <w:t xml:space="preserve"> </w:t>
      </w:r>
      <w:r>
        <w:t>o</w:t>
      </w:r>
      <w:r>
        <w:rPr>
          <w:spacing w:val="-1"/>
        </w:rPr>
        <w:t xml:space="preserve"> </w:t>
      </w:r>
      <w:r>
        <w:t>sequences</w:t>
      </w:r>
      <w:r>
        <w:rPr>
          <w:spacing w:val="-1"/>
        </w:rPr>
        <w:t xml:space="preserve"> </w:t>
      </w:r>
      <w:r>
        <w:t>of</w:t>
      </w:r>
      <w:r>
        <w:rPr>
          <w:spacing w:val="-1"/>
        </w:rPr>
        <w:t xml:space="preserve"> </w:t>
      </w:r>
      <w:r>
        <w:t>length</w:t>
      </w:r>
      <w:r>
        <w:rPr>
          <w:spacing w:val="-1"/>
        </w:rPr>
        <w:t xml:space="preserve"> </w:t>
      </w:r>
      <w:r>
        <w:t>three</w:t>
      </w:r>
      <w:r>
        <w:rPr>
          <w:spacing w:val="-1"/>
        </w:rPr>
        <w:t xml:space="preserve"> </w:t>
      </w:r>
      <w:r>
        <w:t>whose</w:t>
      </w:r>
      <w:r>
        <w:rPr>
          <w:spacing w:val="-1"/>
        </w:rPr>
        <w:t xml:space="preserve"> </w:t>
      </w:r>
      <w:r>
        <w:t>total</w:t>
      </w:r>
      <w:r>
        <w:rPr>
          <w:spacing w:val="-1"/>
        </w:rPr>
        <w:t xml:space="preserve"> </w:t>
      </w:r>
      <w:r>
        <w:t>money</w:t>
      </w:r>
      <w:r>
        <w:rPr>
          <w:spacing w:val="-1"/>
        </w:rPr>
        <w:t xml:space="preserve"> </w:t>
      </w:r>
      <w:r>
        <w:t>for</w:t>
      </w:r>
      <w:r>
        <w:rPr>
          <w:spacing w:val="-1"/>
        </w:rPr>
        <w:t xml:space="preserve"> </w:t>
      </w:r>
      <w:r>
        <w:t>betting</w:t>
      </w:r>
      <w:r>
        <w:rPr>
          <w:spacing w:val="-1"/>
        </w:rPr>
        <w:t xml:space="preserve"> </w:t>
      </w:r>
      <w:r>
        <w:t>is</w:t>
      </w:r>
      <w:r>
        <w:rPr>
          <w:spacing w:val="-1"/>
        </w:rPr>
        <w:t xml:space="preserve"> </w:t>
      </w:r>
      <w:r>
        <w:t>less than</w:t>
      </w:r>
      <w:r>
        <w:rPr>
          <w:spacing w:val="-5"/>
        </w:rPr>
        <w:t xml:space="preserve"> </w:t>
      </w:r>
      <w:r>
        <w:t>100,</w:t>
      </w:r>
      <w:r>
        <w:rPr>
          <w:spacing w:val="-5"/>
        </w:rPr>
        <w:t xml:space="preserve"> </w:t>
      </w:r>
      <w:r>
        <w:t>i.e.</w:t>
      </w:r>
      <w:r>
        <w:rPr>
          <w:spacing w:val="-5"/>
        </w:rPr>
        <w:t xml:space="preserve"> </w:t>
      </w:r>
      <w:r>
        <w:t>[50</w:t>
      </w:r>
      <w:r>
        <w:rPr>
          <w:spacing w:val="-5"/>
        </w:rPr>
        <w:t xml:space="preserve"> </w:t>
      </w:r>
      <w:r>
        <w:t>20</w:t>
      </w:r>
      <w:r>
        <w:rPr>
          <w:spacing w:val="-5"/>
        </w:rPr>
        <w:t xml:space="preserve"> </w:t>
      </w:r>
      <w:r>
        <w:t>20]</w:t>
      </w:r>
      <w:r>
        <w:rPr>
          <w:spacing w:val="-5"/>
        </w:rPr>
        <w:t xml:space="preserve"> </w:t>
      </w:r>
      <w:r>
        <w:t>(sum</w:t>
      </w:r>
      <w:r>
        <w:rPr>
          <w:spacing w:val="-5"/>
        </w:rPr>
        <w:t xml:space="preserve"> </w:t>
      </w:r>
      <w:r>
        <w:t>is</w:t>
      </w:r>
      <w:r>
        <w:rPr>
          <w:spacing w:val="-5"/>
        </w:rPr>
        <w:t xml:space="preserve"> </w:t>
      </w:r>
      <w:r>
        <w:t>90)</w:t>
      </w:r>
      <w:r>
        <w:rPr>
          <w:spacing w:val="-5"/>
        </w:rPr>
        <w:t xml:space="preserve"> </w:t>
      </w:r>
      <w:r>
        <w:t>and</w:t>
      </w:r>
      <w:r>
        <w:rPr>
          <w:spacing w:val="-5"/>
        </w:rPr>
        <w:t xml:space="preserve"> </w:t>
      </w:r>
      <w:r>
        <w:t>[10</w:t>
      </w:r>
      <w:r>
        <w:rPr>
          <w:spacing w:val="-5"/>
        </w:rPr>
        <w:t xml:space="preserve"> </w:t>
      </w:r>
      <w:r>
        <w:t>10</w:t>
      </w:r>
      <w:r>
        <w:rPr>
          <w:spacing w:val="-5"/>
        </w:rPr>
        <w:t xml:space="preserve"> </w:t>
      </w:r>
      <w:r>
        <w:t>10]</w:t>
      </w:r>
      <w:r>
        <w:rPr>
          <w:spacing w:val="-5"/>
        </w:rPr>
        <w:t xml:space="preserve"> </w:t>
      </w:r>
      <w:r>
        <w:t>(sum</w:t>
      </w:r>
      <w:r>
        <w:rPr>
          <w:spacing w:val="-5"/>
        </w:rPr>
        <w:t xml:space="preserve"> </w:t>
      </w:r>
      <w:r>
        <w:t>is</w:t>
      </w:r>
      <w:r>
        <w:rPr>
          <w:spacing w:val="-5"/>
        </w:rPr>
        <w:t xml:space="preserve"> </w:t>
      </w:r>
      <w:r>
        <w:t>30).</w:t>
      </w:r>
      <w:r>
        <w:rPr>
          <w:spacing w:val="-5"/>
        </w:rPr>
        <w:t xml:space="preserve"> </w:t>
      </w:r>
      <w:r>
        <w:t>Bob</w:t>
      </w:r>
      <w:r>
        <w:rPr>
          <w:spacing w:val="-5"/>
        </w:rPr>
        <w:t xml:space="preserve"> </w:t>
      </w:r>
      <w:r>
        <w:t>will</w:t>
      </w:r>
      <w:r>
        <w:rPr>
          <w:spacing w:val="-5"/>
        </w:rPr>
        <w:t xml:space="preserve"> </w:t>
      </w:r>
      <w:r>
        <w:t>choose</w:t>
      </w:r>
      <w:r>
        <w:rPr>
          <w:spacing w:val="-5"/>
        </w:rPr>
        <w:t xml:space="preserve"> </w:t>
      </w:r>
      <w:r>
        <w:t>randomly one</w:t>
      </w:r>
      <w:r>
        <w:rPr>
          <w:spacing w:val="-4"/>
        </w:rPr>
        <w:t xml:space="preserve"> </w:t>
      </w:r>
      <w:r>
        <w:t>sequence</w:t>
      </w:r>
      <w:r>
        <w:rPr>
          <w:spacing w:val="-4"/>
        </w:rPr>
        <w:t xml:space="preserve"> </w:t>
      </w:r>
      <w:r>
        <w:t>from</w:t>
      </w:r>
      <w:r>
        <w:rPr>
          <w:spacing w:val="-4"/>
        </w:rPr>
        <w:t xml:space="preserve"> </w:t>
      </w:r>
      <w:r>
        <w:t>these</w:t>
      </w:r>
      <w:r>
        <w:rPr>
          <w:spacing w:val="-4"/>
        </w:rPr>
        <w:t xml:space="preserve"> </w:t>
      </w:r>
      <w:r>
        <w:t>two.</w:t>
      </w:r>
      <w:r>
        <w:rPr>
          <w:spacing w:val="-4"/>
        </w:rPr>
        <w:t xml:space="preserve"> </w:t>
      </w:r>
      <w:r>
        <w:t>As</w:t>
      </w:r>
      <w:r>
        <w:rPr>
          <w:spacing w:val="-4"/>
        </w:rPr>
        <w:t xml:space="preserve"> </w:t>
      </w:r>
      <w:r>
        <w:t>none</w:t>
      </w:r>
      <w:r>
        <w:rPr>
          <w:spacing w:val="-4"/>
        </w:rPr>
        <w:t xml:space="preserve"> </w:t>
      </w:r>
      <w:r>
        <w:t>of</w:t>
      </w:r>
      <w:r>
        <w:rPr>
          <w:spacing w:val="-4"/>
        </w:rPr>
        <w:t xml:space="preserve"> </w:t>
      </w:r>
      <w:r>
        <w:t>the</w:t>
      </w:r>
      <w:r>
        <w:rPr>
          <w:spacing w:val="-4"/>
        </w:rPr>
        <w:t xml:space="preserve"> </w:t>
      </w:r>
      <w:r>
        <w:t>other</w:t>
      </w:r>
      <w:r>
        <w:rPr>
          <w:spacing w:val="-4"/>
        </w:rPr>
        <w:t xml:space="preserve"> </w:t>
      </w:r>
      <w:r>
        <w:t>sequences</w:t>
      </w:r>
      <w:r>
        <w:rPr>
          <w:spacing w:val="-4"/>
        </w:rPr>
        <w:t xml:space="preserve"> </w:t>
      </w:r>
      <w:r>
        <w:t>with</w:t>
      </w:r>
      <w:r>
        <w:rPr>
          <w:spacing w:val="-4"/>
        </w:rPr>
        <w:t xml:space="preserve"> </w:t>
      </w:r>
      <w:r>
        <w:t>length</w:t>
      </w:r>
      <w:r>
        <w:rPr>
          <w:spacing w:val="-4"/>
        </w:rPr>
        <w:t xml:space="preserve"> </w:t>
      </w:r>
      <w:r>
        <w:t>greater</w:t>
      </w:r>
      <w:r>
        <w:rPr>
          <w:spacing w:val="-4"/>
        </w:rPr>
        <w:t xml:space="preserve"> </w:t>
      </w:r>
      <w:r>
        <w:t>than</w:t>
      </w:r>
      <w:r>
        <w:rPr>
          <w:spacing w:val="-4"/>
        </w:rPr>
        <w:t xml:space="preserve"> </w:t>
      </w:r>
      <w:r>
        <w:t>3 will have a price less than 100 so the answer will be 3.</w:t>
      </w:r>
    </w:p>
    <w:p w14:paraId="0AE6B25B">
      <w:pPr>
        <w:pStyle w:val="6"/>
        <w:spacing w:before="85"/>
      </w:pPr>
      <w:r>
        <w:rPr>
          <w:spacing w:val="-2"/>
        </w:rPr>
        <w:t xml:space="preserve">Example </w:t>
      </w:r>
      <w:r>
        <w:rPr>
          <w:spacing w:val="-5"/>
        </w:rPr>
        <w:t>2:</w:t>
      </w:r>
    </w:p>
    <w:p w14:paraId="13045C0C">
      <w:pPr>
        <w:pStyle w:val="6"/>
        <w:spacing w:before="5"/>
        <w:ind w:left="0"/>
      </w:pPr>
    </w:p>
    <w:p w14:paraId="06BAF5B3">
      <w:pPr>
        <w:pStyle w:val="9"/>
        <w:numPr>
          <w:ilvl w:val="0"/>
          <w:numId w:val="3"/>
        </w:numPr>
        <w:tabs>
          <w:tab w:val="left" w:pos="1436"/>
        </w:tabs>
        <w:spacing w:before="1" w:after="0" w:line="240" w:lineRule="auto"/>
        <w:ind w:left="1436" w:right="0" w:hanging="714"/>
        <w:jc w:val="left"/>
        <w:rPr>
          <w:sz w:val="17"/>
        </w:rPr>
      </w:pPr>
      <w:r>
        <w:rPr>
          <w:spacing w:val="-2"/>
          <w:sz w:val="17"/>
        </w:rPr>
        <w:t>Input:</w:t>
      </w:r>
    </w:p>
    <w:p w14:paraId="1862A210">
      <w:pPr>
        <w:pStyle w:val="6"/>
        <w:spacing w:before="52"/>
        <w:ind w:left="841"/>
      </w:pPr>
      <w:r>
        <w:t>10</w:t>
      </w:r>
      <w:r>
        <w:rPr>
          <w:spacing w:val="-6"/>
        </w:rPr>
        <w:t xml:space="preserve"> </w:t>
      </w:r>
      <w:r>
        <w:t>100</w:t>
      </w:r>
      <w:r>
        <w:rPr>
          <w:spacing w:val="-5"/>
        </w:rPr>
        <w:t xml:space="preserve"> </w:t>
      </w:r>
      <w:r>
        <w:t>-&gt;</w:t>
      </w:r>
      <w:r>
        <w:rPr>
          <w:spacing w:val="-5"/>
        </w:rPr>
        <w:t xml:space="preserve"> </w:t>
      </w:r>
      <w:r>
        <w:t>N</w:t>
      </w:r>
      <w:r>
        <w:rPr>
          <w:spacing w:val="-5"/>
        </w:rPr>
        <w:t xml:space="preserve"> </w:t>
      </w:r>
      <w:r>
        <w:t>=</w:t>
      </w:r>
      <w:r>
        <w:rPr>
          <w:spacing w:val="-5"/>
        </w:rPr>
        <w:t xml:space="preserve"> </w:t>
      </w:r>
      <w:r>
        <w:t>10,</w:t>
      </w:r>
      <w:r>
        <w:rPr>
          <w:spacing w:val="-5"/>
        </w:rPr>
        <w:t xml:space="preserve"> </w:t>
      </w:r>
      <w:r>
        <w:rPr>
          <w:spacing w:val="-2"/>
        </w:rPr>
        <w:t>K=100</w:t>
      </w:r>
    </w:p>
    <w:p w14:paraId="28BA6214">
      <w:pPr>
        <w:pStyle w:val="6"/>
        <w:spacing w:before="126"/>
        <w:ind w:left="841"/>
      </w:pPr>
      <w:r>
        <w:t>10</w:t>
      </w:r>
      <w:r>
        <w:rPr>
          <w:spacing w:val="-7"/>
        </w:rPr>
        <w:t xml:space="preserve"> </w:t>
      </w:r>
      <w:r>
        <w:t>90</w:t>
      </w:r>
      <w:r>
        <w:rPr>
          <w:spacing w:val="-6"/>
        </w:rPr>
        <w:t xml:space="preserve"> </w:t>
      </w:r>
      <w:r>
        <w:t>80</w:t>
      </w:r>
      <w:r>
        <w:rPr>
          <w:spacing w:val="-6"/>
        </w:rPr>
        <w:t xml:space="preserve"> </w:t>
      </w:r>
      <w:r>
        <w:t>20</w:t>
      </w:r>
      <w:r>
        <w:rPr>
          <w:spacing w:val="-6"/>
        </w:rPr>
        <w:t xml:space="preserve"> </w:t>
      </w:r>
      <w:r>
        <w:t>90</w:t>
      </w:r>
      <w:r>
        <w:rPr>
          <w:spacing w:val="-6"/>
        </w:rPr>
        <w:t xml:space="preserve"> </w:t>
      </w:r>
      <w:r>
        <w:t>60</w:t>
      </w:r>
      <w:r>
        <w:rPr>
          <w:spacing w:val="-6"/>
        </w:rPr>
        <w:t xml:space="preserve"> </w:t>
      </w:r>
      <w:r>
        <w:t>40</w:t>
      </w:r>
      <w:r>
        <w:rPr>
          <w:spacing w:val="-6"/>
        </w:rPr>
        <w:t xml:space="preserve"> </w:t>
      </w:r>
      <w:r>
        <w:t>60</w:t>
      </w:r>
      <w:r>
        <w:rPr>
          <w:spacing w:val="-6"/>
        </w:rPr>
        <w:t xml:space="preserve"> </w:t>
      </w:r>
      <w:r>
        <w:t>70</w:t>
      </w:r>
      <w:r>
        <w:rPr>
          <w:spacing w:val="-6"/>
        </w:rPr>
        <w:t xml:space="preserve"> </w:t>
      </w:r>
      <w:r>
        <w:t>75</w:t>
      </w:r>
      <w:r>
        <w:rPr>
          <w:spacing w:val="-7"/>
        </w:rPr>
        <w:t xml:space="preserve"> </w:t>
      </w:r>
      <w:r>
        <w:t>-&gt;</w:t>
      </w:r>
      <w:r>
        <w:rPr>
          <w:spacing w:val="-6"/>
        </w:rPr>
        <w:t xml:space="preserve"> </w:t>
      </w:r>
      <w:r>
        <w:t>Price</w:t>
      </w:r>
      <w:r>
        <w:rPr>
          <w:spacing w:val="-6"/>
        </w:rPr>
        <w:t xml:space="preserve"> </w:t>
      </w:r>
      <w:r>
        <w:t>to</w:t>
      </w:r>
      <w:r>
        <w:rPr>
          <w:spacing w:val="-6"/>
        </w:rPr>
        <w:t xml:space="preserve"> </w:t>
      </w:r>
      <w:r>
        <w:t>make</w:t>
      </w:r>
      <w:r>
        <w:rPr>
          <w:spacing w:val="-6"/>
        </w:rPr>
        <w:t xml:space="preserve"> </w:t>
      </w:r>
      <w:r>
        <w:t>bet</w:t>
      </w:r>
      <w:r>
        <w:rPr>
          <w:spacing w:val="-6"/>
        </w:rPr>
        <w:t xml:space="preserve"> </w:t>
      </w:r>
      <w:r>
        <w:t>on</w:t>
      </w:r>
      <w:r>
        <w:rPr>
          <w:spacing w:val="-6"/>
        </w:rPr>
        <w:t xml:space="preserve"> </w:t>
      </w:r>
      <w:r>
        <w:t>each</w:t>
      </w:r>
      <w:r>
        <w:rPr>
          <w:spacing w:val="-6"/>
        </w:rPr>
        <w:t xml:space="preserve"> </w:t>
      </w:r>
      <w:r>
        <w:t>horse</w:t>
      </w:r>
      <w:r>
        <w:rPr>
          <w:spacing w:val="-6"/>
        </w:rPr>
        <w:t xml:space="preserve"> </w:t>
      </w:r>
      <w:r>
        <w:t>in</w:t>
      </w:r>
      <w:r>
        <w:rPr>
          <w:spacing w:val="-7"/>
        </w:rPr>
        <w:t xml:space="preserve"> </w:t>
      </w:r>
      <w:r>
        <w:rPr>
          <w:spacing w:val="-2"/>
        </w:rPr>
        <w:t>order</w:t>
      </w:r>
    </w:p>
    <w:p w14:paraId="6ADA7FA4">
      <w:pPr>
        <w:pStyle w:val="6"/>
        <w:spacing w:before="28"/>
        <w:ind w:left="0"/>
        <w:rPr>
          <w:sz w:val="17"/>
        </w:rPr>
      </w:pPr>
    </w:p>
    <w:p w14:paraId="6687FE4C">
      <w:pPr>
        <w:pStyle w:val="9"/>
        <w:numPr>
          <w:ilvl w:val="0"/>
          <w:numId w:val="4"/>
        </w:numPr>
        <w:tabs>
          <w:tab w:val="left" w:pos="1640"/>
        </w:tabs>
        <w:spacing w:before="1" w:after="0" w:line="240" w:lineRule="auto"/>
        <w:ind w:left="1640" w:right="0" w:hanging="306"/>
        <w:jc w:val="left"/>
        <w:rPr>
          <w:sz w:val="17"/>
        </w:rPr>
      </w:pPr>
      <w:r>
        <w:rPr>
          <w:spacing w:val="-2"/>
          <w:sz w:val="17"/>
        </w:rPr>
        <w:t>Output:</w:t>
      </w:r>
    </w:p>
    <w:p w14:paraId="27A7EE27">
      <w:pPr>
        <w:pStyle w:val="6"/>
        <w:spacing w:before="52"/>
        <w:ind w:left="945"/>
      </w:pPr>
      <w:r>
        <w:rPr>
          <w:spacing w:val="-10"/>
        </w:rPr>
        <w:t>1</w:t>
      </w:r>
    </w:p>
    <w:p w14:paraId="2F39D4BA">
      <w:pPr>
        <w:pStyle w:val="6"/>
        <w:spacing w:before="29"/>
        <w:ind w:left="0"/>
        <w:rPr>
          <w:sz w:val="17"/>
        </w:rPr>
      </w:pPr>
    </w:p>
    <w:p w14:paraId="32A95FA5">
      <w:pPr>
        <w:pStyle w:val="9"/>
        <w:numPr>
          <w:ilvl w:val="0"/>
          <w:numId w:val="4"/>
        </w:numPr>
        <w:tabs>
          <w:tab w:val="left" w:pos="1640"/>
        </w:tabs>
        <w:spacing w:before="0" w:after="0" w:line="240" w:lineRule="auto"/>
        <w:ind w:left="1640" w:right="0" w:hanging="306"/>
        <w:jc w:val="left"/>
        <w:rPr>
          <w:sz w:val="17"/>
        </w:rPr>
      </w:pPr>
      <w:r>
        <w:rPr>
          <w:spacing w:val="-2"/>
          <w:sz w:val="17"/>
        </w:rPr>
        <w:t>Explanation:</w:t>
      </w:r>
    </w:p>
    <w:p w14:paraId="4E5ADFBF">
      <w:pPr>
        <w:pStyle w:val="6"/>
        <w:ind w:left="945"/>
      </w:pPr>
      <w:r>
        <w:t>There</w:t>
      </w:r>
      <w:r>
        <w:rPr>
          <w:spacing w:val="-9"/>
        </w:rPr>
        <w:t xml:space="preserve"> </w:t>
      </w:r>
      <w:r>
        <w:t>are</w:t>
      </w:r>
      <w:r>
        <w:rPr>
          <w:spacing w:val="-8"/>
        </w:rPr>
        <w:t xml:space="preserve"> </w:t>
      </w:r>
      <w:r>
        <w:t>no</w:t>
      </w:r>
      <w:r>
        <w:rPr>
          <w:spacing w:val="-9"/>
        </w:rPr>
        <w:t xml:space="preserve"> </w:t>
      </w:r>
      <w:r>
        <w:t>two</w:t>
      </w:r>
      <w:r>
        <w:rPr>
          <w:spacing w:val="-8"/>
        </w:rPr>
        <w:t xml:space="preserve"> </w:t>
      </w:r>
      <w:r>
        <w:t>consecutive</w:t>
      </w:r>
      <w:r>
        <w:rPr>
          <w:spacing w:val="-8"/>
        </w:rPr>
        <w:t xml:space="preserve"> </w:t>
      </w:r>
      <w:r>
        <w:t>horses</w:t>
      </w:r>
      <w:r>
        <w:rPr>
          <w:spacing w:val="-9"/>
        </w:rPr>
        <w:t xml:space="preserve"> </w:t>
      </w:r>
      <w:r>
        <w:t>for</w:t>
      </w:r>
      <w:r>
        <w:rPr>
          <w:spacing w:val="-8"/>
        </w:rPr>
        <w:t xml:space="preserve"> </w:t>
      </w:r>
      <w:r>
        <w:t>which</w:t>
      </w:r>
      <w:r>
        <w:rPr>
          <w:spacing w:val="-8"/>
        </w:rPr>
        <w:t xml:space="preserve"> </w:t>
      </w:r>
      <w:r>
        <w:t>the</w:t>
      </w:r>
      <w:r>
        <w:rPr>
          <w:spacing w:val="-9"/>
        </w:rPr>
        <w:t xml:space="preserve"> </w:t>
      </w:r>
      <w:r>
        <w:t>sum</w:t>
      </w:r>
      <w:r>
        <w:rPr>
          <w:spacing w:val="-8"/>
        </w:rPr>
        <w:t xml:space="preserve"> </w:t>
      </w:r>
      <w:r>
        <w:t>of</w:t>
      </w:r>
      <w:r>
        <w:rPr>
          <w:spacing w:val="-8"/>
        </w:rPr>
        <w:t xml:space="preserve"> </w:t>
      </w:r>
      <w:r>
        <w:t>price</w:t>
      </w:r>
      <w:r>
        <w:rPr>
          <w:spacing w:val="-9"/>
        </w:rPr>
        <w:t xml:space="preserve"> </w:t>
      </w:r>
      <w:r>
        <w:t>is</w:t>
      </w:r>
      <w:r>
        <w:rPr>
          <w:spacing w:val="-8"/>
        </w:rPr>
        <w:t xml:space="preserve"> </w:t>
      </w:r>
      <w:r>
        <w:t>less</w:t>
      </w:r>
      <w:r>
        <w:rPr>
          <w:spacing w:val="-8"/>
        </w:rPr>
        <w:t xml:space="preserve"> </w:t>
      </w:r>
      <w:r>
        <w:t>than</w:t>
      </w:r>
      <w:r>
        <w:rPr>
          <w:spacing w:val="-9"/>
        </w:rPr>
        <w:t xml:space="preserve"> </w:t>
      </w:r>
      <w:r>
        <w:t>100.</w:t>
      </w:r>
      <w:r>
        <w:rPr>
          <w:spacing w:val="-8"/>
        </w:rPr>
        <w:t xml:space="preserve"> </w:t>
      </w:r>
      <w:r>
        <w:t>So,</w:t>
      </w:r>
      <w:r>
        <w:rPr>
          <w:spacing w:val="-9"/>
        </w:rPr>
        <w:t xml:space="preserve"> </w:t>
      </w:r>
      <w:r>
        <w:rPr>
          <w:spacing w:val="-5"/>
        </w:rPr>
        <w:t>Bob</w:t>
      </w:r>
    </w:p>
    <w:p w14:paraId="65E07ADC">
      <w:pPr>
        <w:pStyle w:val="6"/>
        <w:spacing w:after="0"/>
        <w:sectPr>
          <w:pgSz w:w="11910" w:h="16840"/>
          <w:pgMar w:top="900" w:right="992" w:bottom="580" w:left="850" w:header="0" w:footer="345" w:gutter="0"/>
          <w:cols w:space="720" w:num="1"/>
        </w:sectPr>
      </w:pPr>
    </w:p>
    <w:p w14:paraId="4C3C39A5">
      <w:pPr>
        <w:pStyle w:val="6"/>
        <w:spacing w:before="72"/>
        <w:ind w:left="945"/>
      </w:pPr>
      <w:r>
        <w:t>will</w:t>
      </w:r>
      <w:r>
        <w:rPr>
          <w:spacing w:val="-10"/>
        </w:rPr>
        <w:t xml:space="preserve"> </w:t>
      </w:r>
      <w:r>
        <w:t>choose</w:t>
      </w:r>
      <w:r>
        <w:rPr>
          <w:spacing w:val="-9"/>
        </w:rPr>
        <w:t xml:space="preserve"> </w:t>
      </w:r>
      <w:r>
        <w:t>randomly</w:t>
      </w:r>
      <w:r>
        <w:rPr>
          <w:spacing w:val="-9"/>
        </w:rPr>
        <w:t xml:space="preserve"> </w:t>
      </w:r>
      <w:r>
        <w:t>any</w:t>
      </w:r>
      <w:r>
        <w:rPr>
          <w:spacing w:val="-9"/>
        </w:rPr>
        <w:t xml:space="preserve"> </w:t>
      </w:r>
      <w:r>
        <w:t>one</w:t>
      </w:r>
      <w:r>
        <w:rPr>
          <w:spacing w:val="-9"/>
        </w:rPr>
        <w:t xml:space="preserve"> </w:t>
      </w:r>
      <w:r>
        <w:t>horse.</w:t>
      </w:r>
      <w:r>
        <w:rPr>
          <w:spacing w:val="-9"/>
        </w:rPr>
        <w:t xml:space="preserve"> </w:t>
      </w:r>
      <w:r>
        <w:t>And</w:t>
      </w:r>
      <w:r>
        <w:rPr>
          <w:spacing w:val="-9"/>
        </w:rPr>
        <w:t xml:space="preserve"> </w:t>
      </w:r>
      <w:r>
        <w:t>the</w:t>
      </w:r>
      <w:r>
        <w:rPr>
          <w:spacing w:val="-9"/>
        </w:rPr>
        <w:t xml:space="preserve"> </w:t>
      </w:r>
      <w:r>
        <w:t>max</w:t>
      </w:r>
      <w:r>
        <w:rPr>
          <w:spacing w:val="-9"/>
        </w:rPr>
        <w:t xml:space="preserve"> </w:t>
      </w:r>
      <w:r>
        <w:t>length</w:t>
      </w:r>
      <w:r>
        <w:rPr>
          <w:spacing w:val="-9"/>
        </w:rPr>
        <w:t xml:space="preserve"> </w:t>
      </w:r>
      <w:r>
        <w:t>of</w:t>
      </w:r>
      <w:r>
        <w:rPr>
          <w:spacing w:val="-9"/>
        </w:rPr>
        <w:t xml:space="preserve"> </w:t>
      </w:r>
      <w:r>
        <w:t>the</w:t>
      </w:r>
      <w:r>
        <w:rPr>
          <w:spacing w:val="-9"/>
        </w:rPr>
        <w:t xml:space="preserve"> </w:t>
      </w:r>
      <w:r>
        <w:t>sequence</w:t>
      </w:r>
      <w:r>
        <w:rPr>
          <w:spacing w:val="-9"/>
        </w:rPr>
        <w:t xml:space="preserve"> </w:t>
      </w:r>
      <w:r>
        <w:t>will</w:t>
      </w:r>
      <w:r>
        <w:rPr>
          <w:spacing w:val="-9"/>
        </w:rPr>
        <w:t xml:space="preserve"> </w:t>
      </w:r>
      <w:r>
        <w:t>be</w:t>
      </w:r>
      <w:r>
        <w:rPr>
          <w:spacing w:val="-9"/>
        </w:rPr>
        <w:t xml:space="preserve"> </w:t>
      </w:r>
      <w:r>
        <w:rPr>
          <w:spacing w:val="-5"/>
        </w:rPr>
        <w:t>1.</w:t>
      </w:r>
    </w:p>
    <w:p w14:paraId="3FFAF744">
      <w:pPr>
        <w:pStyle w:val="6"/>
        <w:spacing w:before="205"/>
      </w:pPr>
      <w:r>
        <w:rPr>
          <w:spacing w:val="-2"/>
        </w:rPr>
        <w:t>Constraints:</w:t>
      </w:r>
    </w:p>
    <w:p w14:paraId="0F52EBE7">
      <w:pPr>
        <w:pStyle w:val="6"/>
        <w:spacing w:before="6"/>
        <w:ind w:left="0"/>
      </w:pPr>
    </w:p>
    <w:p w14:paraId="569AFE02">
      <w:pPr>
        <w:pStyle w:val="9"/>
        <w:numPr>
          <w:ilvl w:val="0"/>
          <w:numId w:val="4"/>
        </w:numPr>
        <w:tabs>
          <w:tab w:val="left" w:pos="1640"/>
        </w:tabs>
        <w:spacing w:before="0" w:after="0" w:line="240" w:lineRule="auto"/>
        <w:ind w:left="1640" w:right="0" w:hanging="306"/>
        <w:jc w:val="left"/>
        <w:rPr>
          <w:sz w:val="17"/>
        </w:rPr>
      </w:pPr>
      <w:r>
        <w:rPr>
          <w:spacing w:val="-2"/>
          <w:sz w:val="17"/>
        </w:rPr>
        <w:t>2&lt;=N&lt;=105</w:t>
      </w:r>
    </w:p>
    <w:p w14:paraId="36E57430">
      <w:pPr>
        <w:pStyle w:val="9"/>
        <w:numPr>
          <w:ilvl w:val="0"/>
          <w:numId w:val="4"/>
        </w:numPr>
        <w:tabs>
          <w:tab w:val="left" w:pos="1640"/>
        </w:tabs>
        <w:spacing w:before="71" w:after="0" w:line="240" w:lineRule="auto"/>
        <w:ind w:left="1640" w:right="0" w:hanging="306"/>
        <w:jc w:val="left"/>
        <w:rPr>
          <w:sz w:val="17"/>
        </w:rPr>
      </w:pPr>
      <w:r>
        <w:rPr>
          <w:sz w:val="17"/>
        </w:rPr>
        <w:t xml:space="preserve">1&lt;= </w:t>
      </w:r>
      <w:r>
        <w:rPr>
          <w:spacing w:val="-2"/>
          <w:sz w:val="17"/>
        </w:rPr>
        <w:t>K&lt;=109</w:t>
      </w:r>
    </w:p>
    <w:p w14:paraId="69691D51">
      <w:pPr>
        <w:pStyle w:val="9"/>
        <w:numPr>
          <w:ilvl w:val="0"/>
          <w:numId w:val="4"/>
        </w:numPr>
        <w:tabs>
          <w:tab w:val="left" w:pos="1640"/>
        </w:tabs>
        <w:spacing w:before="72" w:after="0" w:line="240" w:lineRule="auto"/>
        <w:ind w:left="1640" w:right="0" w:hanging="306"/>
        <w:jc w:val="left"/>
        <w:rPr>
          <w:sz w:val="17"/>
        </w:rPr>
      </w:pPr>
      <w:r>
        <w:rPr>
          <w:sz w:val="17"/>
        </w:rPr>
        <w:t xml:space="preserve">1&lt;=A1, A3… </w:t>
      </w:r>
      <w:r>
        <w:rPr>
          <w:spacing w:val="-2"/>
          <w:sz w:val="17"/>
        </w:rPr>
        <w:t>AN&lt;=109</w:t>
      </w:r>
    </w:p>
    <w:p w14:paraId="6BAE24B6">
      <w:pPr>
        <w:pStyle w:val="6"/>
        <w:spacing w:before="133"/>
      </w:pPr>
      <w:r>
        <w:t>The</w:t>
      </w:r>
      <w:r>
        <w:rPr>
          <w:spacing w:val="-9"/>
        </w:rPr>
        <w:t xml:space="preserve"> </w:t>
      </w:r>
      <w:r>
        <w:t>Input</w:t>
      </w:r>
      <w:r>
        <w:rPr>
          <w:spacing w:val="-9"/>
        </w:rPr>
        <w:t xml:space="preserve"> </w:t>
      </w:r>
      <w:r>
        <w:t>format</w:t>
      </w:r>
      <w:r>
        <w:rPr>
          <w:spacing w:val="-8"/>
        </w:rPr>
        <w:t xml:space="preserve"> </w:t>
      </w:r>
      <w:r>
        <w:t>for</w:t>
      </w:r>
      <w:r>
        <w:rPr>
          <w:spacing w:val="-9"/>
        </w:rPr>
        <w:t xml:space="preserve"> </w:t>
      </w:r>
      <w:r>
        <w:rPr>
          <w:spacing w:val="-2"/>
        </w:rPr>
        <w:t>testing:</w:t>
      </w:r>
    </w:p>
    <w:p w14:paraId="1030CBC3">
      <w:pPr>
        <w:pStyle w:val="6"/>
        <w:spacing w:before="205"/>
        <w:ind w:left="318"/>
      </w:pPr>
      <w:r>
        <w:t>The</w:t>
      </w:r>
      <w:r>
        <w:rPr>
          <w:spacing w:val="-9"/>
        </w:rPr>
        <w:t xml:space="preserve"> </w:t>
      </w:r>
      <w:r>
        <w:t>candidate</w:t>
      </w:r>
      <w:r>
        <w:rPr>
          <w:spacing w:val="-8"/>
        </w:rPr>
        <w:t xml:space="preserve"> </w:t>
      </w:r>
      <w:r>
        <w:t>has</w:t>
      </w:r>
      <w:r>
        <w:rPr>
          <w:spacing w:val="-8"/>
        </w:rPr>
        <w:t xml:space="preserve"> </w:t>
      </w:r>
      <w:r>
        <w:t>to</w:t>
      </w:r>
      <w:r>
        <w:rPr>
          <w:spacing w:val="-8"/>
        </w:rPr>
        <w:t xml:space="preserve"> </w:t>
      </w:r>
      <w:r>
        <w:t>write</w:t>
      </w:r>
      <w:r>
        <w:rPr>
          <w:spacing w:val="-8"/>
        </w:rPr>
        <w:t xml:space="preserve"> </w:t>
      </w:r>
      <w:r>
        <w:t>the</w:t>
      </w:r>
      <w:r>
        <w:rPr>
          <w:spacing w:val="-8"/>
        </w:rPr>
        <w:t xml:space="preserve"> </w:t>
      </w:r>
      <w:r>
        <w:t>code</w:t>
      </w:r>
      <w:r>
        <w:rPr>
          <w:spacing w:val="-8"/>
        </w:rPr>
        <w:t xml:space="preserve"> </w:t>
      </w:r>
      <w:r>
        <w:t>to</w:t>
      </w:r>
      <w:r>
        <w:rPr>
          <w:spacing w:val="-8"/>
        </w:rPr>
        <w:t xml:space="preserve"> </w:t>
      </w:r>
      <w:r>
        <w:t>accept</w:t>
      </w:r>
      <w:r>
        <w:rPr>
          <w:spacing w:val="-8"/>
        </w:rPr>
        <w:t xml:space="preserve"> </w:t>
      </w:r>
      <w:r>
        <w:t>2</w:t>
      </w:r>
      <w:r>
        <w:rPr>
          <w:spacing w:val="-8"/>
        </w:rPr>
        <w:t xml:space="preserve"> </w:t>
      </w:r>
      <w:r>
        <w:rPr>
          <w:spacing w:val="-2"/>
        </w:rPr>
        <w:t>inputs.</w:t>
      </w:r>
    </w:p>
    <w:p w14:paraId="33F7B8FA">
      <w:pPr>
        <w:pStyle w:val="6"/>
        <w:spacing w:before="6"/>
        <w:ind w:left="0"/>
      </w:pPr>
    </w:p>
    <w:p w14:paraId="170E438D">
      <w:pPr>
        <w:pStyle w:val="9"/>
        <w:numPr>
          <w:ilvl w:val="0"/>
          <w:numId w:val="4"/>
        </w:numPr>
        <w:tabs>
          <w:tab w:val="left" w:pos="1640"/>
        </w:tabs>
        <w:spacing w:before="0" w:after="0" w:line="240" w:lineRule="auto"/>
        <w:ind w:left="1640" w:right="0" w:hanging="306"/>
        <w:jc w:val="left"/>
        <w:rPr>
          <w:sz w:val="17"/>
        </w:rPr>
      </w:pPr>
      <w:r>
        <w:rPr>
          <w:sz w:val="17"/>
        </w:rPr>
        <w:t xml:space="preserve">First Input: It will contain two integer N (number of horses) and K (reward </w:t>
      </w:r>
      <w:r>
        <w:rPr>
          <w:spacing w:val="-2"/>
          <w:sz w:val="17"/>
        </w:rPr>
        <w:t>money)</w:t>
      </w:r>
    </w:p>
    <w:p w14:paraId="279B9F6C">
      <w:pPr>
        <w:pStyle w:val="9"/>
        <w:numPr>
          <w:ilvl w:val="0"/>
          <w:numId w:val="4"/>
        </w:numPr>
        <w:tabs>
          <w:tab w:val="left" w:pos="1640"/>
        </w:tabs>
        <w:spacing w:before="71" w:after="0" w:line="240" w:lineRule="auto"/>
        <w:ind w:left="1640" w:right="0" w:hanging="306"/>
        <w:jc w:val="left"/>
        <w:rPr>
          <w:sz w:val="17"/>
        </w:rPr>
      </w:pPr>
      <w:r>
        <w:rPr>
          <w:sz w:val="17"/>
        </w:rPr>
        <w:t xml:space="preserve">Second Input: It will contain N integers, each </w:t>
      </w:r>
      <w:r>
        <w:rPr>
          <w:spacing w:val="-2"/>
          <w:sz w:val="17"/>
        </w:rPr>
        <w:t>separated</w:t>
      </w:r>
    </w:p>
    <w:p w14:paraId="4A761437">
      <w:pPr>
        <w:pStyle w:val="9"/>
        <w:spacing w:after="0" w:line="240" w:lineRule="auto"/>
        <w:jc w:val="left"/>
        <w:rPr>
          <w:sz w:val="17"/>
        </w:rPr>
        <w:sectPr>
          <w:pgSz w:w="11910" w:h="16840"/>
          <w:pgMar w:top="880" w:right="992" w:bottom="580" w:left="850" w:header="0" w:footer="345" w:gutter="0"/>
          <w:cols w:space="720" w:num="1"/>
        </w:sectPr>
      </w:pPr>
    </w:p>
    <w:p w14:paraId="789F3B97">
      <w:pPr>
        <w:pStyle w:val="3"/>
        <w:spacing w:before="77"/>
      </w:pPr>
      <w:r>
        <w:t xml:space="preserve">Arrays / Sorting / </w:t>
      </w:r>
      <w:r>
        <w:rPr>
          <w:spacing w:val="-2"/>
        </w:rPr>
        <w:t>Median</w:t>
      </w:r>
    </w:p>
    <w:p w14:paraId="21831F6B">
      <w:pPr>
        <w:pStyle w:val="6"/>
        <w:tabs>
          <w:tab w:val="left" w:pos="1239"/>
          <w:tab w:val="left" w:pos="1500"/>
          <w:tab w:val="left" w:pos="3136"/>
          <w:tab w:val="left" w:pos="3397"/>
          <w:tab w:val="left" w:pos="6470"/>
          <w:tab w:val="left" w:pos="6730"/>
          <w:tab w:val="left" w:pos="7765"/>
          <w:tab w:val="left" w:pos="8026"/>
        </w:tabs>
        <w:spacing w:before="181"/>
      </w:pPr>
      <w:r>
        <w:rPr>
          <w:color w:val="444444"/>
        </w:rPr>
        <w:t xml:space="preserve">Question </w:t>
      </w:r>
      <w:r>
        <w:rPr>
          <w:color w:val="444444"/>
          <w:spacing w:val="-10"/>
        </w:rPr>
        <w:t>1</w:t>
      </w:r>
      <w:r>
        <w:rPr>
          <w:color w:val="444444"/>
        </w:rPr>
        <w:tab/>
      </w:r>
      <w:r>
        <w:rPr>
          <w:color w:val="444444"/>
          <w:spacing w:val="-10"/>
        </w:rPr>
        <w:t>|</w:t>
      </w:r>
      <w:r>
        <w:rPr>
          <w:color w:val="444444"/>
        </w:rPr>
        <w:tab/>
      </w:r>
      <w:r>
        <w:rPr>
          <w:color w:val="444444"/>
        </w:rPr>
        <w:t xml:space="preserve">Exam: TCS </w:t>
      </w:r>
      <w:r>
        <w:rPr>
          <w:color w:val="444444"/>
          <w:spacing w:val="-5"/>
        </w:rPr>
        <w:t>NQT</w:t>
      </w:r>
      <w:r>
        <w:rPr>
          <w:color w:val="444444"/>
        </w:rPr>
        <w:tab/>
      </w:r>
      <w:r>
        <w:rPr>
          <w:color w:val="444444"/>
          <w:spacing w:val="-10"/>
        </w:rPr>
        <w:t>|</w:t>
      </w:r>
      <w:r>
        <w:rPr>
          <w:rFonts w:hint="default"/>
          <w:color w:val="444444"/>
          <w:spacing w:val="-10"/>
          <w:lang w:val="en-US"/>
        </w:rPr>
        <w:t xml:space="preserve">  </w:t>
      </w:r>
      <w:r>
        <w:rPr>
          <w:color w:val="444444"/>
        </w:rPr>
        <w:t>Difficulty:</w:t>
      </w:r>
      <w:r>
        <w:rPr>
          <w:color w:val="444444"/>
          <w:spacing w:val="-2"/>
        </w:rPr>
        <w:t xml:space="preserve"> </w:t>
      </w:r>
      <w:r>
        <w:rPr>
          <w:color w:val="444444"/>
        </w:rPr>
        <w:t>Basic-</w:t>
      </w:r>
      <w:r>
        <w:rPr>
          <w:color w:val="444444"/>
          <w:spacing w:val="-2"/>
        </w:rPr>
        <w:t>Medium</w:t>
      </w:r>
    </w:p>
    <w:p w14:paraId="59181EDA">
      <w:pPr>
        <w:pStyle w:val="6"/>
        <w:tabs>
          <w:tab w:val="left" w:pos="528"/>
        </w:tabs>
        <w:spacing w:before="41"/>
      </w:pPr>
    </w:p>
    <w:p w14:paraId="20C728D6">
      <w:pPr>
        <w:pStyle w:val="6"/>
        <w:spacing w:before="200"/>
      </w:pPr>
      <w:r>
        <w:rPr>
          <w:spacing w:val="-2"/>
        </w:rPr>
        <w:t>Question</w:t>
      </w:r>
      <w:r>
        <w:rPr>
          <w:spacing w:val="-1"/>
        </w:rPr>
        <w:t xml:space="preserve"> </w:t>
      </w:r>
      <w:r>
        <w:rPr>
          <w:spacing w:val="-5"/>
        </w:rPr>
        <w:t>1-</w:t>
      </w:r>
    </w:p>
    <w:p w14:paraId="0B41EBEF">
      <w:pPr>
        <w:pStyle w:val="6"/>
        <w:spacing w:before="205" w:line="376" w:lineRule="auto"/>
        <w:ind w:left="214" w:right="2725"/>
      </w:pPr>
      <w:r>
        <w:t>Two</w:t>
      </w:r>
      <w:r>
        <w:rPr>
          <w:spacing w:val="-7"/>
        </w:rPr>
        <w:t xml:space="preserve"> </w:t>
      </w:r>
      <w:r>
        <w:t>parallel</w:t>
      </w:r>
      <w:r>
        <w:rPr>
          <w:spacing w:val="-7"/>
        </w:rPr>
        <w:t xml:space="preserve"> </w:t>
      </w:r>
      <w:r>
        <w:t>roads</w:t>
      </w:r>
      <w:r>
        <w:rPr>
          <w:spacing w:val="-7"/>
        </w:rPr>
        <w:t xml:space="preserve"> </w:t>
      </w:r>
      <w:r>
        <w:t>separated</w:t>
      </w:r>
      <w:r>
        <w:rPr>
          <w:spacing w:val="-7"/>
        </w:rPr>
        <w:t xml:space="preserve"> </w:t>
      </w:r>
      <w:r>
        <w:t>by</w:t>
      </w:r>
      <w:r>
        <w:rPr>
          <w:spacing w:val="-7"/>
        </w:rPr>
        <w:t xml:space="preserve"> </w:t>
      </w:r>
      <w:r>
        <w:t>a</w:t>
      </w:r>
      <w:r>
        <w:rPr>
          <w:spacing w:val="-7"/>
        </w:rPr>
        <w:t xml:space="preserve"> </w:t>
      </w:r>
      <w:r>
        <w:t>river</w:t>
      </w:r>
      <w:r>
        <w:rPr>
          <w:spacing w:val="-7"/>
        </w:rPr>
        <w:t xml:space="preserve"> </w:t>
      </w:r>
      <w:r>
        <w:t>are</w:t>
      </w:r>
      <w:r>
        <w:rPr>
          <w:spacing w:val="-7"/>
        </w:rPr>
        <w:t xml:space="preserve"> </w:t>
      </w:r>
      <w:r>
        <w:t>connected</w:t>
      </w:r>
      <w:r>
        <w:rPr>
          <w:spacing w:val="-7"/>
        </w:rPr>
        <w:t xml:space="preserve"> </w:t>
      </w:r>
      <w:r>
        <w:t>from</w:t>
      </w:r>
      <w:r>
        <w:rPr>
          <w:spacing w:val="-7"/>
        </w:rPr>
        <w:t xml:space="preserve"> </w:t>
      </w:r>
      <w:r>
        <w:t>cities</w:t>
      </w:r>
      <w:r>
        <w:rPr>
          <w:spacing w:val="-7"/>
        </w:rPr>
        <w:t xml:space="preserve"> </w:t>
      </w:r>
      <w:r>
        <w:t>A</w:t>
      </w:r>
      <w:r>
        <w:rPr>
          <w:spacing w:val="-7"/>
        </w:rPr>
        <w:t xml:space="preserve"> </w:t>
      </w:r>
      <w:r>
        <w:t>and</w:t>
      </w:r>
      <w:r>
        <w:rPr>
          <w:spacing w:val="-7"/>
        </w:rPr>
        <w:t xml:space="preserve"> </w:t>
      </w:r>
      <w:r>
        <w:t>B</w:t>
      </w:r>
      <w:r>
        <w:rPr>
          <w:spacing w:val="-7"/>
        </w:rPr>
        <w:t xml:space="preserve"> </w:t>
      </w:r>
      <w:r>
        <w:t>to</w:t>
      </w:r>
      <w:r>
        <w:rPr>
          <w:spacing w:val="-7"/>
        </w:rPr>
        <w:t xml:space="preserve"> </w:t>
      </w:r>
      <w:r>
        <w:t>an</w:t>
      </w:r>
      <w:r>
        <w:rPr>
          <w:spacing w:val="-7"/>
        </w:rPr>
        <w:t xml:space="preserve"> </w:t>
      </w:r>
      <w:r>
        <w:t>outer ring road. Both the roads have high flow of traffic throughout the day. People who want to travel from city A to city B or vice versa have to pass through the ring road which is a huge waste of time and money. In order to ease the traffic and also to make it convenient for commuters to travel from city A to city B and vice versa, construction of a bridge over the river is planned.</w:t>
      </w:r>
    </w:p>
    <w:p w14:paraId="39A4E628">
      <w:pPr>
        <w:pStyle w:val="6"/>
        <w:spacing w:before="86" w:line="376" w:lineRule="auto"/>
        <w:ind w:left="214" w:right="2725"/>
      </w:pPr>
      <w:r>
        <w:t>The</w:t>
      </w:r>
      <w:r>
        <w:rPr>
          <w:spacing w:val="-9"/>
        </w:rPr>
        <w:t xml:space="preserve"> </w:t>
      </w:r>
      <w:r>
        <w:t>surveillance</w:t>
      </w:r>
      <w:r>
        <w:rPr>
          <w:spacing w:val="-9"/>
        </w:rPr>
        <w:t xml:space="preserve"> </w:t>
      </w:r>
      <w:r>
        <w:t>team</w:t>
      </w:r>
      <w:r>
        <w:rPr>
          <w:spacing w:val="-9"/>
        </w:rPr>
        <w:t xml:space="preserve"> </w:t>
      </w:r>
      <w:r>
        <w:t>submitted</w:t>
      </w:r>
      <w:r>
        <w:rPr>
          <w:spacing w:val="-9"/>
        </w:rPr>
        <w:t xml:space="preserve"> </w:t>
      </w:r>
      <w:r>
        <w:t>a</w:t>
      </w:r>
      <w:r>
        <w:rPr>
          <w:spacing w:val="-9"/>
        </w:rPr>
        <w:t xml:space="preserve"> </w:t>
      </w:r>
      <w:r>
        <w:t>report</w:t>
      </w:r>
      <w:r>
        <w:rPr>
          <w:spacing w:val="-9"/>
        </w:rPr>
        <w:t xml:space="preserve"> </w:t>
      </w:r>
      <w:r>
        <w:t>stating</w:t>
      </w:r>
      <w:r>
        <w:rPr>
          <w:spacing w:val="-9"/>
        </w:rPr>
        <w:t xml:space="preserve"> </w:t>
      </w:r>
      <w:r>
        <w:t>the</w:t>
      </w:r>
      <w:r>
        <w:rPr>
          <w:spacing w:val="-9"/>
        </w:rPr>
        <w:t xml:space="preserve"> </w:t>
      </w:r>
      <w:r>
        <w:t>bridge</w:t>
      </w:r>
      <w:r>
        <w:rPr>
          <w:spacing w:val="-9"/>
        </w:rPr>
        <w:t xml:space="preserve"> </w:t>
      </w:r>
      <w:r>
        <w:t>should</w:t>
      </w:r>
      <w:r>
        <w:rPr>
          <w:spacing w:val="-9"/>
        </w:rPr>
        <w:t xml:space="preserve"> </w:t>
      </w:r>
      <w:r>
        <w:t>be</w:t>
      </w:r>
      <w:r>
        <w:rPr>
          <w:spacing w:val="-9"/>
        </w:rPr>
        <w:t xml:space="preserve"> </w:t>
      </w:r>
      <w:r>
        <w:t>constructed</w:t>
      </w:r>
      <w:r>
        <w:rPr>
          <w:spacing w:val="-9"/>
        </w:rPr>
        <w:t xml:space="preserve"> </w:t>
      </w:r>
      <w:r>
        <w:t>in the following manner:</w:t>
      </w:r>
    </w:p>
    <w:p w14:paraId="41C0F22D">
      <w:pPr>
        <w:pStyle w:val="9"/>
        <w:numPr>
          <w:ilvl w:val="0"/>
          <w:numId w:val="3"/>
        </w:numPr>
        <w:tabs>
          <w:tab w:val="left" w:pos="1232"/>
        </w:tabs>
        <w:spacing w:before="101" w:after="0" w:line="278" w:lineRule="auto"/>
        <w:ind w:left="110" w:right="872" w:firstLine="612"/>
        <w:jc w:val="left"/>
        <w:rPr>
          <w:sz w:val="17"/>
        </w:rPr>
      </w:pPr>
      <w:r>
        <w:rPr>
          <w:sz w:val="17"/>
        </w:rPr>
        <w:t>The</w:t>
      </w:r>
      <w:r>
        <w:rPr>
          <w:spacing w:val="-3"/>
          <w:sz w:val="17"/>
        </w:rPr>
        <w:t xml:space="preserve"> </w:t>
      </w:r>
      <w:r>
        <w:rPr>
          <w:sz w:val="17"/>
        </w:rPr>
        <w:t>ground</w:t>
      </w:r>
      <w:r>
        <w:rPr>
          <w:spacing w:val="-3"/>
          <w:sz w:val="17"/>
        </w:rPr>
        <w:t xml:space="preserve"> </w:t>
      </w:r>
      <w:r>
        <w:rPr>
          <w:sz w:val="17"/>
        </w:rPr>
        <w:t>or</w:t>
      </w:r>
      <w:r>
        <w:rPr>
          <w:spacing w:val="-3"/>
          <w:sz w:val="17"/>
        </w:rPr>
        <w:t xml:space="preserve"> </w:t>
      </w:r>
      <w:r>
        <w:rPr>
          <w:sz w:val="17"/>
        </w:rPr>
        <w:t>soil</w:t>
      </w:r>
      <w:r>
        <w:rPr>
          <w:spacing w:val="-3"/>
          <w:sz w:val="17"/>
        </w:rPr>
        <w:t xml:space="preserve"> </w:t>
      </w:r>
      <w:r>
        <w:rPr>
          <w:sz w:val="17"/>
        </w:rPr>
        <w:t>is</w:t>
      </w:r>
      <w:r>
        <w:rPr>
          <w:spacing w:val="-3"/>
          <w:sz w:val="17"/>
        </w:rPr>
        <w:t xml:space="preserve"> </w:t>
      </w:r>
      <w:r>
        <w:rPr>
          <w:sz w:val="17"/>
        </w:rPr>
        <w:t>stronger</w:t>
      </w:r>
      <w:r>
        <w:rPr>
          <w:spacing w:val="-3"/>
          <w:sz w:val="17"/>
        </w:rPr>
        <w:t xml:space="preserve"> </w:t>
      </w:r>
      <w:r>
        <w:rPr>
          <w:sz w:val="17"/>
        </w:rPr>
        <w:t>at</w:t>
      </w:r>
      <w:r>
        <w:rPr>
          <w:spacing w:val="-3"/>
          <w:sz w:val="17"/>
        </w:rPr>
        <w:t xml:space="preserve"> </w:t>
      </w:r>
      <w:r>
        <w:rPr>
          <w:sz w:val="17"/>
        </w:rPr>
        <w:t>certain</w:t>
      </w:r>
      <w:r>
        <w:rPr>
          <w:spacing w:val="-3"/>
          <w:sz w:val="17"/>
        </w:rPr>
        <w:t xml:space="preserve"> </w:t>
      </w:r>
      <w:r>
        <w:rPr>
          <w:sz w:val="17"/>
        </w:rPr>
        <w:t>points</w:t>
      </w:r>
      <w:r>
        <w:rPr>
          <w:spacing w:val="-3"/>
          <w:sz w:val="17"/>
        </w:rPr>
        <w:t xml:space="preserve"> </w:t>
      </w:r>
      <w:r>
        <w:rPr>
          <w:sz w:val="17"/>
        </w:rPr>
        <w:t>on</w:t>
      </w:r>
      <w:r>
        <w:rPr>
          <w:spacing w:val="-3"/>
          <w:sz w:val="17"/>
        </w:rPr>
        <w:t xml:space="preserve"> </w:t>
      </w:r>
      <w:r>
        <w:rPr>
          <w:sz w:val="17"/>
        </w:rPr>
        <w:t>the</w:t>
      </w:r>
      <w:r>
        <w:rPr>
          <w:spacing w:val="-3"/>
          <w:sz w:val="17"/>
        </w:rPr>
        <w:t xml:space="preserve"> </w:t>
      </w:r>
      <w:r>
        <w:rPr>
          <w:sz w:val="17"/>
        </w:rPr>
        <w:t>road</w:t>
      </w:r>
      <w:r>
        <w:rPr>
          <w:spacing w:val="-3"/>
          <w:sz w:val="17"/>
        </w:rPr>
        <w:t xml:space="preserve"> </w:t>
      </w:r>
      <w:r>
        <w:rPr>
          <w:sz w:val="17"/>
        </w:rPr>
        <w:t>favorable</w:t>
      </w:r>
      <w:r>
        <w:rPr>
          <w:spacing w:val="-3"/>
          <w:sz w:val="17"/>
        </w:rPr>
        <w:t xml:space="preserve"> </w:t>
      </w:r>
      <w:r>
        <w:rPr>
          <w:sz w:val="17"/>
        </w:rPr>
        <w:t>for</w:t>
      </w:r>
      <w:r>
        <w:rPr>
          <w:spacing w:val="-3"/>
          <w:sz w:val="17"/>
        </w:rPr>
        <w:t xml:space="preserve"> </w:t>
      </w:r>
      <w:r>
        <w:rPr>
          <w:sz w:val="17"/>
        </w:rPr>
        <w:t xml:space="preserve">the </w:t>
      </w:r>
      <w:r>
        <w:rPr>
          <w:spacing w:val="-2"/>
          <w:sz w:val="17"/>
        </w:rPr>
        <w:t>construction</w:t>
      </w:r>
    </w:p>
    <w:p w14:paraId="16C5323C">
      <w:pPr>
        <w:pStyle w:val="6"/>
        <w:spacing w:before="22"/>
        <w:ind w:left="632"/>
      </w:pPr>
      <w:r>
        <w:t>of</w:t>
      </w:r>
      <w:r>
        <w:rPr>
          <w:spacing w:val="-6"/>
        </w:rPr>
        <w:t xml:space="preserve"> </w:t>
      </w:r>
      <w:r>
        <w:t>the</w:t>
      </w:r>
      <w:r>
        <w:rPr>
          <w:spacing w:val="-5"/>
        </w:rPr>
        <w:t xml:space="preserve"> </w:t>
      </w:r>
      <w:r>
        <w:rPr>
          <w:spacing w:val="-2"/>
        </w:rPr>
        <w:t>bridge.</w:t>
      </w:r>
    </w:p>
    <w:p w14:paraId="2240D82D">
      <w:pPr>
        <w:pStyle w:val="9"/>
        <w:numPr>
          <w:ilvl w:val="0"/>
          <w:numId w:val="3"/>
        </w:numPr>
        <w:tabs>
          <w:tab w:val="left" w:pos="1232"/>
        </w:tabs>
        <w:spacing w:before="145" w:after="0" w:line="240" w:lineRule="auto"/>
        <w:ind w:left="1232" w:right="0" w:hanging="510"/>
        <w:jc w:val="left"/>
        <w:rPr>
          <w:sz w:val="17"/>
        </w:rPr>
      </w:pPr>
      <w:r>
        <w:rPr>
          <w:sz w:val="17"/>
        </w:rPr>
        <w:t xml:space="preserve">The strong ground positions are given from the starting point of each road. Say, </w:t>
      </w:r>
      <w:r>
        <w:rPr>
          <w:spacing w:val="-4"/>
          <w:sz w:val="17"/>
        </w:rPr>
        <w:t>road</w:t>
      </w:r>
    </w:p>
    <w:p w14:paraId="3CD5EBA2">
      <w:pPr>
        <w:spacing w:before="31"/>
        <w:ind w:left="110" w:right="0" w:firstLine="0"/>
        <w:jc w:val="left"/>
        <w:rPr>
          <w:rFonts w:ascii="Courier New"/>
          <w:sz w:val="17"/>
        </w:rPr>
      </w:pPr>
      <w:r>
        <w:rPr>
          <w:rFonts w:ascii="Courier New"/>
          <w:spacing w:val="-5"/>
          <w:sz w:val="17"/>
        </w:rPr>
        <w:t>of</w:t>
      </w:r>
    </w:p>
    <w:p w14:paraId="1514CEA6">
      <w:pPr>
        <w:pStyle w:val="6"/>
        <w:spacing w:line="376" w:lineRule="auto"/>
        <w:ind w:left="632" w:right="2155"/>
        <w:jc w:val="both"/>
      </w:pPr>
      <w:r>
        <w:t>city</w:t>
      </w:r>
      <w:r>
        <w:rPr>
          <w:spacing w:val="-5"/>
        </w:rPr>
        <w:t xml:space="preserve"> </w:t>
      </w:r>
      <w:r>
        <w:t>A</w:t>
      </w:r>
      <w:r>
        <w:rPr>
          <w:spacing w:val="-5"/>
        </w:rPr>
        <w:t xml:space="preserve"> </w:t>
      </w:r>
      <w:r>
        <w:t>has</w:t>
      </w:r>
      <w:r>
        <w:rPr>
          <w:spacing w:val="-5"/>
        </w:rPr>
        <w:t xml:space="preserve"> </w:t>
      </w:r>
      <w:r>
        <w:t>strong</w:t>
      </w:r>
      <w:r>
        <w:rPr>
          <w:spacing w:val="-5"/>
        </w:rPr>
        <w:t xml:space="preserve"> </w:t>
      </w:r>
      <w:r>
        <w:t>ground</w:t>
      </w:r>
      <w:r>
        <w:rPr>
          <w:spacing w:val="-5"/>
        </w:rPr>
        <w:t xml:space="preserve"> </w:t>
      </w:r>
      <w:r>
        <w:t>at</w:t>
      </w:r>
      <w:r>
        <w:rPr>
          <w:spacing w:val="-5"/>
        </w:rPr>
        <w:t xml:space="preserve"> </w:t>
      </w:r>
      <w:r>
        <w:t>1,4</w:t>
      </w:r>
      <w:r>
        <w:rPr>
          <w:spacing w:val="-5"/>
        </w:rPr>
        <w:t xml:space="preserve"> </w:t>
      </w:r>
      <w:r>
        <w:t>meaning</w:t>
      </w:r>
      <w:r>
        <w:rPr>
          <w:spacing w:val="-5"/>
        </w:rPr>
        <w:t xml:space="preserve"> </w:t>
      </w:r>
      <w:r>
        <w:t>there</w:t>
      </w:r>
      <w:r>
        <w:rPr>
          <w:spacing w:val="-5"/>
        </w:rPr>
        <w:t xml:space="preserve"> </w:t>
      </w:r>
      <w:r>
        <w:t>is</w:t>
      </w:r>
      <w:r>
        <w:rPr>
          <w:spacing w:val="-5"/>
        </w:rPr>
        <w:t xml:space="preserve"> </w:t>
      </w:r>
      <w:r>
        <w:t>a</w:t>
      </w:r>
      <w:r>
        <w:rPr>
          <w:spacing w:val="-5"/>
        </w:rPr>
        <w:t xml:space="preserve"> </w:t>
      </w:r>
      <w:r>
        <w:t>strong</w:t>
      </w:r>
      <w:r>
        <w:rPr>
          <w:spacing w:val="-5"/>
        </w:rPr>
        <w:t xml:space="preserve"> </w:t>
      </w:r>
      <w:r>
        <w:t>ground</w:t>
      </w:r>
      <w:r>
        <w:rPr>
          <w:spacing w:val="-5"/>
        </w:rPr>
        <w:t xml:space="preserve"> </w:t>
      </w:r>
      <w:r>
        <w:t>at</w:t>
      </w:r>
      <w:r>
        <w:rPr>
          <w:spacing w:val="-5"/>
        </w:rPr>
        <w:t xml:space="preserve"> </w:t>
      </w:r>
      <w:r>
        <w:t>a</w:t>
      </w:r>
      <w:r>
        <w:rPr>
          <w:spacing w:val="-5"/>
        </w:rPr>
        <w:t xml:space="preserve"> </w:t>
      </w:r>
      <w:r>
        <w:t>distance</w:t>
      </w:r>
      <w:r>
        <w:rPr>
          <w:spacing w:val="-5"/>
        </w:rPr>
        <w:t xml:space="preserve"> </w:t>
      </w:r>
      <w:r>
        <w:t>of</w:t>
      </w:r>
      <w:r>
        <w:rPr>
          <w:spacing w:val="-5"/>
        </w:rPr>
        <w:t xml:space="preserve"> </w:t>
      </w:r>
      <w:r>
        <w:t>1</w:t>
      </w:r>
      <w:r>
        <w:rPr>
          <w:spacing w:val="-5"/>
        </w:rPr>
        <w:t xml:space="preserve"> </w:t>
      </w:r>
      <w:r>
        <w:t>unit, another</w:t>
      </w:r>
      <w:r>
        <w:rPr>
          <w:spacing w:val="-7"/>
        </w:rPr>
        <w:t xml:space="preserve"> </w:t>
      </w:r>
      <w:r>
        <w:t>strong</w:t>
      </w:r>
      <w:r>
        <w:rPr>
          <w:spacing w:val="-7"/>
        </w:rPr>
        <w:t xml:space="preserve"> </w:t>
      </w:r>
      <w:r>
        <w:t>ground</w:t>
      </w:r>
      <w:r>
        <w:rPr>
          <w:spacing w:val="-7"/>
        </w:rPr>
        <w:t xml:space="preserve"> </w:t>
      </w:r>
      <w:r>
        <w:t>point</w:t>
      </w:r>
      <w:r>
        <w:rPr>
          <w:spacing w:val="-7"/>
        </w:rPr>
        <w:t xml:space="preserve"> </w:t>
      </w:r>
      <w:r>
        <w:t>at</w:t>
      </w:r>
      <w:r>
        <w:rPr>
          <w:spacing w:val="-7"/>
        </w:rPr>
        <w:t xml:space="preserve"> </w:t>
      </w:r>
      <w:r>
        <w:t>a</w:t>
      </w:r>
      <w:r>
        <w:rPr>
          <w:spacing w:val="-7"/>
        </w:rPr>
        <w:t xml:space="preserve"> </w:t>
      </w:r>
      <w:r>
        <w:t>distance</w:t>
      </w:r>
      <w:r>
        <w:rPr>
          <w:spacing w:val="-7"/>
        </w:rPr>
        <w:t xml:space="preserve"> </w:t>
      </w:r>
      <w:r>
        <w:t>of</w:t>
      </w:r>
      <w:r>
        <w:rPr>
          <w:spacing w:val="-7"/>
        </w:rPr>
        <w:t xml:space="preserve"> </w:t>
      </w:r>
      <w:r>
        <w:t>4</w:t>
      </w:r>
      <w:r>
        <w:rPr>
          <w:spacing w:val="-7"/>
        </w:rPr>
        <w:t xml:space="preserve"> </w:t>
      </w:r>
      <w:r>
        <w:t>units</w:t>
      </w:r>
      <w:r>
        <w:rPr>
          <w:spacing w:val="-7"/>
        </w:rPr>
        <w:t xml:space="preserve"> </w:t>
      </w:r>
      <w:r>
        <w:t>from</w:t>
      </w:r>
      <w:r>
        <w:rPr>
          <w:spacing w:val="-7"/>
        </w:rPr>
        <w:t xml:space="preserve"> </w:t>
      </w:r>
      <w:r>
        <w:t>the</w:t>
      </w:r>
      <w:r>
        <w:rPr>
          <w:spacing w:val="-7"/>
        </w:rPr>
        <w:t xml:space="preserve"> </w:t>
      </w:r>
      <w:r>
        <w:t>starting</w:t>
      </w:r>
      <w:r>
        <w:rPr>
          <w:spacing w:val="-7"/>
        </w:rPr>
        <w:t xml:space="preserve"> </w:t>
      </w:r>
      <w:r>
        <w:t>point</w:t>
      </w:r>
      <w:r>
        <w:rPr>
          <w:spacing w:val="-7"/>
        </w:rPr>
        <w:t xml:space="preserve"> </w:t>
      </w:r>
      <w:r>
        <w:t>of</w:t>
      </w:r>
      <w:r>
        <w:rPr>
          <w:spacing w:val="-7"/>
        </w:rPr>
        <w:t xml:space="preserve"> </w:t>
      </w:r>
      <w:r>
        <w:t>the</w:t>
      </w:r>
      <w:r>
        <w:rPr>
          <w:spacing w:val="-7"/>
        </w:rPr>
        <w:t xml:space="preserve"> </w:t>
      </w:r>
      <w:r>
        <w:t>road</w:t>
      </w:r>
      <w:r>
        <w:rPr>
          <w:spacing w:val="-7"/>
        </w:rPr>
        <w:t xml:space="preserve"> </w:t>
      </w:r>
      <w:r>
        <w:t>of city A.</w:t>
      </w:r>
    </w:p>
    <w:p w14:paraId="1C667DDE">
      <w:pPr>
        <w:pStyle w:val="6"/>
        <w:spacing w:before="83" w:line="465" w:lineRule="auto"/>
        <w:ind w:left="318" w:right="5299"/>
      </w:pPr>
      <w:r>
        <w:t>Collate</w:t>
      </w:r>
      <w:r>
        <w:rPr>
          <w:spacing w:val="-10"/>
        </w:rPr>
        <w:t xml:space="preserve"> </w:t>
      </w:r>
      <w:r>
        <w:t>the</w:t>
      </w:r>
      <w:r>
        <w:rPr>
          <w:spacing w:val="-10"/>
        </w:rPr>
        <w:t xml:space="preserve"> </w:t>
      </w:r>
      <w:r>
        <w:t>strong</w:t>
      </w:r>
      <w:r>
        <w:rPr>
          <w:spacing w:val="-10"/>
        </w:rPr>
        <w:t xml:space="preserve"> </w:t>
      </w:r>
      <w:r>
        <w:t>ground</w:t>
      </w:r>
      <w:r>
        <w:rPr>
          <w:spacing w:val="-10"/>
        </w:rPr>
        <w:t xml:space="preserve"> </w:t>
      </w:r>
      <w:r>
        <w:t>positions</w:t>
      </w:r>
      <w:r>
        <w:rPr>
          <w:spacing w:val="-10"/>
        </w:rPr>
        <w:t xml:space="preserve"> </w:t>
      </w:r>
      <w:r>
        <w:t>of</w:t>
      </w:r>
      <w:r>
        <w:rPr>
          <w:spacing w:val="-10"/>
        </w:rPr>
        <w:t xml:space="preserve"> </w:t>
      </w:r>
      <w:r>
        <w:t>both</w:t>
      </w:r>
      <w:r>
        <w:rPr>
          <w:spacing w:val="-10"/>
        </w:rPr>
        <w:t xml:space="preserve"> </w:t>
      </w:r>
      <w:r>
        <w:t>the</w:t>
      </w:r>
      <w:r>
        <w:rPr>
          <w:spacing w:val="-10"/>
        </w:rPr>
        <w:t xml:space="preserve"> </w:t>
      </w:r>
      <w:r>
        <w:t>roads. Sort them in ascending order.</w:t>
      </w:r>
    </w:p>
    <w:p w14:paraId="225E109C">
      <w:pPr>
        <w:pStyle w:val="6"/>
        <w:spacing w:before="0" w:line="465" w:lineRule="auto"/>
        <w:ind w:left="318" w:right="2901"/>
      </w:pPr>
      <w:r>
        <w:t>Calculate the middle point or median of the combined strong ground positions. The</w:t>
      </w:r>
      <w:r>
        <w:rPr>
          <w:spacing w:val="-8"/>
        </w:rPr>
        <w:t xml:space="preserve"> </w:t>
      </w:r>
      <w:r>
        <w:t>bridge</w:t>
      </w:r>
      <w:r>
        <w:rPr>
          <w:spacing w:val="-8"/>
        </w:rPr>
        <w:t xml:space="preserve"> </w:t>
      </w:r>
      <w:r>
        <w:t>should</w:t>
      </w:r>
      <w:r>
        <w:rPr>
          <w:spacing w:val="-8"/>
        </w:rPr>
        <w:t xml:space="preserve"> </w:t>
      </w:r>
      <w:r>
        <w:t>be</w:t>
      </w:r>
      <w:r>
        <w:rPr>
          <w:spacing w:val="-8"/>
        </w:rPr>
        <w:t xml:space="preserve"> </w:t>
      </w:r>
      <w:r>
        <w:t>constructed</w:t>
      </w:r>
      <w:r>
        <w:rPr>
          <w:spacing w:val="-8"/>
        </w:rPr>
        <w:t xml:space="preserve"> </w:t>
      </w:r>
      <w:r>
        <w:t>from</w:t>
      </w:r>
      <w:r>
        <w:rPr>
          <w:spacing w:val="-8"/>
        </w:rPr>
        <w:t xml:space="preserve"> </w:t>
      </w:r>
      <w:r>
        <w:t>road</w:t>
      </w:r>
      <w:r>
        <w:rPr>
          <w:spacing w:val="-8"/>
        </w:rPr>
        <w:t xml:space="preserve"> </w:t>
      </w:r>
      <w:r>
        <w:t>A</w:t>
      </w:r>
      <w:r>
        <w:rPr>
          <w:spacing w:val="-8"/>
        </w:rPr>
        <w:t xml:space="preserve"> </w:t>
      </w:r>
      <w:r>
        <w:t>as</w:t>
      </w:r>
      <w:r>
        <w:rPr>
          <w:spacing w:val="-8"/>
        </w:rPr>
        <w:t xml:space="preserve"> </w:t>
      </w:r>
      <w:r>
        <w:t>per</w:t>
      </w:r>
      <w:r>
        <w:rPr>
          <w:spacing w:val="-8"/>
        </w:rPr>
        <w:t xml:space="preserve"> </w:t>
      </w:r>
      <w:r>
        <w:t>the</w:t>
      </w:r>
      <w:r>
        <w:rPr>
          <w:spacing w:val="-8"/>
        </w:rPr>
        <w:t xml:space="preserve"> </w:t>
      </w:r>
      <w:r>
        <w:t>middle</w:t>
      </w:r>
      <w:r>
        <w:rPr>
          <w:spacing w:val="-8"/>
        </w:rPr>
        <w:t xml:space="preserve"> </w:t>
      </w:r>
      <w:r>
        <w:t>point</w:t>
      </w:r>
      <w:r>
        <w:rPr>
          <w:spacing w:val="-8"/>
        </w:rPr>
        <w:t xml:space="preserve"> </w:t>
      </w:r>
      <w:r>
        <w:t>calculated</w:t>
      </w:r>
    </w:p>
    <w:p w14:paraId="739AB9A1">
      <w:pPr>
        <w:pStyle w:val="6"/>
        <w:spacing w:before="0" w:line="376" w:lineRule="auto"/>
        <w:ind w:left="318" w:right="2588"/>
      </w:pPr>
      <w:r>
        <w:t>Given the number of strong positions on the roads of A and B(N1 and N2 respectively),</w:t>
      </w:r>
      <w:r>
        <w:rPr>
          <w:spacing w:val="-9"/>
        </w:rPr>
        <w:t xml:space="preserve"> </w:t>
      </w:r>
      <w:r>
        <w:t>and</w:t>
      </w:r>
      <w:r>
        <w:rPr>
          <w:spacing w:val="-9"/>
        </w:rPr>
        <w:t xml:space="preserve"> </w:t>
      </w:r>
      <w:r>
        <w:t>the</w:t>
      </w:r>
      <w:r>
        <w:rPr>
          <w:spacing w:val="-9"/>
        </w:rPr>
        <w:t xml:space="preserve"> </w:t>
      </w:r>
      <w:r>
        <w:t>strong</w:t>
      </w:r>
      <w:r>
        <w:rPr>
          <w:spacing w:val="-9"/>
        </w:rPr>
        <w:t xml:space="preserve"> </w:t>
      </w:r>
      <w:r>
        <w:t>ground</w:t>
      </w:r>
      <w:r>
        <w:rPr>
          <w:spacing w:val="-9"/>
        </w:rPr>
        <w:t xml:space="preserve"> </w:t>
      </w:r>
      <w:r>
        <w:t>positions</w:t>
      </w:r>
      <w:r>
        <w:rPr>
          <w:spacing w:val="-9"/>
        </w:rPr>
        <w:t xml:space="preserve"> </w:t>
      </w:r>
      <w:r>
        <w:t>on</w:t>
      </w:r>
      <w:r>
        <w:rPr>
          <w:spacing w:val="-9"/>
        </w:rPr>
        <w:t xml:space="preserve"> </w:t>
      </w:r>
      <w:r>
        <w:t>each</w:t>
      </w:r>
      <w:r>
        <w:rPr>
          <w:spacing w:val="-9"/>
        </w:rPr>
        <w:t xml:space="preserve"> </w:t>
      </w:r>
      <w:r>
        <w:t>road,</w:t>
      </w:r>
      <w:r>
        <w:rPr>
          <w:spacing w:val="-9"/>
        </w:rPr>
        <w:t xml:space="preserve"> </w:t>
      </w:r>
      <w:r>
        <w:t>the</w:t>
      </w:r>
      <w:r>
        <w:rPr>
          <w:spacing w:val="-9"/>
        </w:rPr>
        <w:t xml:space="preserve"> </w:t>
      </w:r>
      <w:r>
        <w:t>task</w:t>
      </w:r>
      <w:r>
        <w:rPr>
          <w:spacing w:val="-9"/>
        </w:rPr>
        <w:t xml:space="preserve"> </w:t>
      </w:r>
      <w:r>
        <w:t>here</w:t>
      </w:r>
      <w:r>
        <w:rPr>
          <w:spacing w:val="-9"/>
        </w:rPr>
        <w:t xml:space="preserve"> </w:t>
      </w:r>
      <w:r>
        <w:t>is</w:t>
      </w:r>
      <w:r>
        <w:rPr>
          <w:spacing w:val="-9"/>
        </w:rPr>
        <w:t xml:space="preserve"> </w:t>
      </w:r>
      <w:r>
        <w:t>calculate the midpoint of the combined strong positions of both the roads.</w:t>
      </w:r>
    </w:p>
    <w:p w14:paraId="65A62FDC">
      <w:pPr>
        <w:pStyle w:val="6"/>
        <w:spacing w:before="83" w:line="376" w:lineRule="auto"/>
        <w:ind w:left="318" w:right="3145"/>
      </w:pPr>
      <w:r>
        <w:t>NOTE:</w:t>
      </w:r>
      <w:r>
        <w:rPr>
          <w:spacing w:val="-10"/>
        </w:rPr>
        <w:t xml:space="preserve"> </w:t>
      </w:r>
      <w:r>
        <w:t>When</w:t>
      </w:r>
      <w:r>
        <w:rPr>
          <w:spacing w:val="-10"/>
        </w:rPr>
        <w:t xml:space="preserve"> </w:t>
      </w:r>
      <w:r>
        <w:t>the</w:t>
      </w:r>
      <w:r>
        <w:rPr>
          <w:spacing w:val="-10"/>
        </w:rPr>
        <w:t xml:space="preserve"> </w:t>
      </w:r>
      <w:r>
        <w:t>strong</w:t>
      </w:r>
      <w:r>
        <w:rPr>
          <w:spacing w:val="-10"/>
        </w:rPr>
        <w:t xml:space="preserve"> </w:t>
      </w:r>
      <w:r>
        <w:t>positions</w:t>
      </w:r>
      <w:r>
        <w:rPr>
          <w:spacing w:val="-10"/>
        </w:rPr>
        <w:t xml:space="preserve"> </w:t>
      </w:r>
      <w:r>
        <w:t>are</w:t>
      </w:r>
      <w:r>
        <w:rPr>
          <w:spacing w:val="-10"/>
        </w:rPr>
        <w:t xml:space="preserve"> </w:t>
      </w:r>
      <w:r>
        <w:t>combined,</w:t>
      </w:r>
      <w:r>
        <w:rPr>
          <w:spacing w:val="-10"/>
        </w:rPr>
        <w:t xml:space="preserve"> </w:t>
      </w:r>
      <w:r>
        <w:t>the</w:t>
      </w:r>
      <w:r>
        <w:rPr>
          <w:spacing w:val="-10"/>
        </w:rPr>
        <w:t xml:space="preserve"> </w:t>
      </w:r>
      <w:r>
        <w:t>repeated</w:t>
      </w:r>
      <w:r>
        <w:rPr>
          <w:spacing w:val="-10"/>
        </w:rPr>
        <w:t xml:space="preserve"> </w:t>
      </w:r>
      <w:r>
        <w:t>positions</w:t>
      </w:r>
      <w:r>
        <w:rPr>
          <w:spacing w:val="-10"/>
        </w:rPr>
        <w:t xml:space="preserve"> </w:t>
      </w:r>
      <w:r>
        <w:t>on</w:t>
      </w:r>
      <w:r>
        <w:rPr>
          <w:spacing w:val="-10"/>
        </w:rPr>
        <w:t xml:space="preserve"> </w:t>
      </w:r>
      <w:r>
        <w:t>the different roads are dropped.</w:t>
      </w:r>
    </w:p>
    <w:p w14:paraId="580D84A5">
      <w:pPr>
        <w:pStyle w:val="6"/>
        <w:spacing w:before="82"/>
      </w:pPr>
      <w:r>
        <w:rPr>
          <w:spacing w:val="-2"/>
        </w:rPr>
        <w:t xml:space="preserve">Example </w:t>
      </w:r>
      <w:r>
        <w:rPr>
          <w:spacing w:val="-5"/>
        </w:rPr>
        <w:t>1:</w:t>
      </w:r>
    </w:p>
    <w:p w14:paraId="3D0EE65C">
      <w:pPr>
        <w:pStyle w:val="6"/>
        <w:spacing w:before="6"/>
        <w:ind w:left="0"/>
      </w:pPr>
    </w:p>
    <w:p w14:paraId="0B861F07">
      <w:pPr>
        <w:pStyle w:val="9"/>
        <w:numPr>
          <w:ilvl w:val="0"/>
          <w:numId w:val="3"/>
        </w:numPr>
        <w:tabs>
          <w:tab w:val="left" w:pos="1232"/>
        </w:tabs>
        <w:spacing w:before="0" w:after="0" w:line="240" w:lineRule="auto"/>
        <w:ind w:left="1232" w:right="0" w:hanging="510"/>
        <w:jc w:val="left"/>
        <w:rPr>
          <w:sz w:val="17"/>
        </w:rPr>
      </w:pPr>
      <w:r>
        <w:rPr>
          <w:spacing w:val="-2"/>
          <w:sz w:val="17"/>
        </w:rPr>
        <w:t>Input:</w:t>
      </w:r>
    </w:p>
    <w:p w14:paraId="05ED8636">
      <w:pPr>
        <w:pStyle w:val="6"/>
        <w:spacing w:line="376" w:lineRule="auto"/>
        <w:ind w:left="736" w:right="7916"/>
      </w:pPr>
      <w:r>
        <w:t>3</w:t>
      </w:r>
      <w:r>
        <w:rPr>
          <w:spacing w:val="-12"/>
        </w:rPr>
        <w:t xml:space="preserve"> </w:t>
      </w:r>
      <w:r>
        <w:t>-&gt;</w:t>
      </w:r>
      <w:r>
        <w:rPr>
          <w:spacing w:val="-12"/>
        </w:rPr>
        <w:t xml:space="preserve"> </w:t>
      </w:r>
      <w:r>
        <w:t>Value</w:t>
      </w:r>
      <w:r>
        <w:rPr>
          <w:spacing w:val="-12"/>
        </w:rPr>
        <w:t xml:space="preserve"> </w:t>
      </w:r>
      <w:r>
        <w:t>of</w:t>
      </w:r>
      <w:r>
        <w:rPr>
          <w:spacing w:val="-12"/>
        </w:rPr>
        <w:t xml:space="preserve"> </w:t>
      </w:r>
      <w:r>
        <w:t>N1 3</w:t>
      </w:r>
      <w:r>
        <w:rPr>
          <w:spacing w:val="-6"/>
        </w:rPr>
        <w:t xml:space="preserve"> </w:t>
      </w:r>
      <w:r>
        <w:t>-&gt;</w:t>
      </w:r>
      <w:r>
        <w:rPr>
          <w:spacing w:val="-6"/>
        </w:rPr>
        <w:t xml:space="preserve"> </w:t>
      </w:r>
      <w:r>
        <w:t>Value</w:t>
      </w:r>
      <w:r>
        <w:rPr>
          <w:spacing w:val="-5"/>
        </w:rPr>
        <w:t xml:space="preserve"> </w:t>
      </w:r>
      <w:r>
        <w:t>of</w:t>
      </w:r>
      <w:r>
        <w:rPr>
          <w:spacing w:val="-6"/>
        </w:rPr>
        <w:t xml:space="preserve"> </w:t>
      </w:r>
      <w:r>
        <w:rPr>
          <w:spacing w:val="-5"/>
        </w:rPr>
        <w:t>N2</w:t>
      </w:r>
    </w:p>
    <w:p w14:paraId="2BC1EB3F">
      <w:pPr>
        <w:pStyle w:val="6"/>
        <w:spacing w:before="2"/>
        <w:ind w:left="736"/>
      </w:pPr>
      <w:r>
        <w:t>{3,5,2}</w:t>
      </w:r>
      <w:r>
        <w:rPr>
          <w:spacing w:val="-11"/>
        </w:rPr>
        <w:t xml:space="preserve"> </w:t>
      </w:r>
      <w:r>
        <w:t>-&gt;</w:t>
      </w:r>
      <w:r>
        <w:rPr>
          <w:spacing w:val="-10"/>
        </w:rPr>
        <w:t xml:space="preserve"> </w:t>
      </w:r>
      <w:r>
        <w:t>a[],</w:t>
      </w:r>
      <w:r>
        <w:rPr>
          <w:spacing w:val="-10"/>
        </w:rPr>
        <w:t xml:space="preserve"> </w:t>
      </w:r>
      <w:r>
        <w:t>Elements</w:t>
      </w:r>
      <w:r>
        <w:rPr>
          <w:spacing w:val="-11"/>
        </w:rPr>
        <w:t xml:space="preserve"> </w:t>
      </w:r>
      <w:r>
        <w:t>a[0]to</w:t>
      </w:r>
      <w:r>
        <w:rPr>
          <w:spacing w:val="-10"/>
        </w:rPr>
        <w:t xml:space="preserve"> </w:t>
      </w:r>
      <w:r>
        <w:t>a[N1-1],</w:t>
      </w:r>
      <w:r>
        <w:rPr>
          <w:spacing w:val="-10"/>
        </w:rPr>
        <w:t xml:space="preserve"> </w:t>
      </w:r>
      <w:r>
        <w:t>where</w:t>
      </w:r>
      <w:r>
        <w:rPr>
          <w:spacing w:val="-10"/>
        </w:rPr>
        <w:t xml:space="preserve"> </w:t>
      </w:r>
      <w:r>
        <w:t>each</w:t>
      </w:r>
      <w:r>
        <w:rPr>
          <w:spacing w:val="-11"/>
        </w:rPr>
        <w:t xml:space="preserve"> </w:t>
      </w:r>
      <w:r>
        <w:t>input</w:t>
      </w:r>
      <w:r>
        <w:rPr>
          <w:spacing w:val="-10"/>
        </w:rPr>
        <w:t xml:space="preserve"> </w:t>
      </w:r>
      <w:r>
        <w:t>element</w:t>
      </w:r>
      <w:r>
        <w:rPr>
          <w:spacing w:val="-10"/>
        </w:rPr>
        <w:t xml:space="preserve"> </w:t>
      </w:r>
      <w:r>
        <w:t>is</w:t>
      </w:r>
      <w:r>
        <w:rPr>
          <w:spacing w:val="-10"/>
        </w:rPr>
        <w:t xml:space="preserve"> </w:t>
      </w:r>
      <w:r>
        <w:t>separated</w:t>
      </w:r>
      <w:r>
        <w:rPr>
          <w:spacing w:val="-11"/>
        </w:rPr>
        <w:t xml:space="preserve"> </w:t>
      </w:r>
      <w:r>
        <w:t>by</w:t>
      </w:r>
      <w:r>
        <w:rPr>
          <w:spacing w:val="-10"/>
        </w:rPr>
        <w:t xml:space="preserve"> </w:t>
      </w:r>
      <w:r>
        <w:t>new</w:t>
      </w:r>
      <w:r>
        <w:rPr>
          <w:spacing w:val="-10"/>
        </w:rPr>
        <w:t xml:space="preserve"> </w:t>
      </w:r>
      <w:r>
        <w:rPr>
          <w:spacing w:val="-4"/>
        </w:rPr>
        <w:t>line</w:t>
      </w:r>
    </w:p>
    <w:p w14:paraId="259B6DEF">
      <w:pPr>
        <w:pStyle w:val="6"/>
        <w:spacing w:before="125"/>
        <w:ind w:left="736"/>
      </w:pPr>
      <w:r>
        <w:t>{1,2,3}</w:t>
      </w:r>
      <w:r>
        <w:rPr>
          <w:spacing w:val="-11"/>
        </w:rPr>
        <w:t xml:space="preserve"> </w:t>
      </w:r>
      <w:r>
        <w:t>-&gt;</w:t>
      </w:r>
      <w:r>
        <w:rPr>
          <w:spacing w:val="-10"/>
        </w:rPr>
        <w:t xml:space="preserve"> </w:t>
      </w:r>
      <w:r>
        <w:t>b[],</w:t>
      </w:r>
      <w:r>
        <w:rPr>
          <w:spacing w:val="-10"/>
        </w:rPr>
        <w:t xml:space="preserve"> </w:t>
      </w:r>
      <w:r>
        <w:t>Elements</w:t>
      </w:r>
      <w:r>
        <w:rPr>
          <w:spacing w:val="-11"/>
        </w:rPr>
        <w:t xml:space="preserve"> </w:t>
      </w:r>
      <w:r>
        <w:t>b[0]to</w:t>
      </w:r>
      <w:r>
        <w:rPr>
          <w:spacing w:val="-10"/>
        </w:rPr>
        <w:t xml:space="preserve"> </w:t>
      </w:r>
      <w:r>
        <w:t>b[N2-1),</w:t>
      </w:r>
      <w:r>
        <w:rPr>
          <w:spacing w:val="-10"/>
        </w:rPr>
        <w:t xml:space="preserve"> </w:t>
      </w:r>
      <w:r>
        <w:t>where</w:t>
      </w:r>
      <w:r>
        <w:rPr>
          <w:spacing w:val="-10"/>
        </w:rPr>
        <w:t xml:space="preserve"> </w:t>
      </w:r>
      <w:r>
        <w:t>each</w:t>
      </w:r>
      <w:r>
        <w:rPr>
          <w:spacing w:val="-11"/>
        </w:rPr>
        <w:t xml:space="preserve"> </w:t>
      </w:r>
      <w:r>
        <w:t>input</w:t>
      </w:r>
      <w:r>
        <w:rPr>
          <w:spacing w:val="-10"/>
        </w:rPr>
        <w:t xml:space="preserve"> </w:t>
      </w:r>
      <w:r>
        <w:t>element</w:t>
      </w:r>
      <w:r>
        <w:rPr>
          <w:spacing w:val="-10"/>
        </w:rPr>
        <w:t xml:space="preserve"> </w:t>
      </w:r>
      <w:r>
        <w:t>is</w:t>
      </w:r>
      <w:r>
        <w:rPr>
          <w:spacing w:val="-10"/>
        </w:rPr>
        <w:t xml:space="preserve"> </w:t>
      </w:r>
      <w:r>
        <w:t>separated</w:t>
      </w:r>
      <w:r>
        <w:rPr>
          <w:spacing w:val="-11"/>
        </w:rPr>
        <w:t xml:space="preserve"> </w:t>
      </w:r>
      <w:r>
        <w:t>by</w:t>
      </w:r>
      <w:r>
        <w:rPr>
          <w:spacing w:val="-10"/>
        </w:rPr>
        <w:t xml:space="preserve"> </w:t>
      </w:r>
      <w:r>
        <w:t>new</w:t>
      </w:r>
      <w:r>
        <w:rPr>
          <w:spacing w:val="-10"/>
        </w:rPr>
        <w:t xml:space="preserve"> </w:t>
      </w:r>
      <w:r>
        <w:rPr>
          <w:spacing w:val="-4"/>
        </w:rPr>
        <w:t>line</w:t>
      </w:r>
    </w:p>
    <w:p w14:paraId="12E15356">
      <w:pPr>
        <w:pStyle w:val="9"/>
        <w:numPr>
          <w:ilvl w:val="0"/>
          <w:numId w:val="3"/>
        </w:numPr>
        <w:tabs>
          <w:tab w:val="left" w:pos="1232"/>
        </w:tabs>
        <w:spacing w:before="144" w:after="0" w:line="240" w:lineRule="auto"/>
        <w:ind w:left="1232" w:right="0" w:hanging="510"/>
        <w:jc w:val="left"/>
        <w:rPr>
          <w:sz w:val="17"/>
        </w:rPr>
      </w:pPr>
      <w:r>
        <w:rPr>
          <w:sz w:val="17"/>
        </w:rPr>
        <w:t xml:space="preserve">Output: </w:t>
      </w:r>
      <w:r>
        <w:rPr>
          <w:spacing w:val="-4"/>
          <w:sz w:val="17"/>
        </w:rPr>
        <w:t>2.50</w:t>
      </w:r>
    </w:p>
    <w:p w14:paraId="4CC94EB9">
      <w:pPr>
        <w:pStyle w:val="9"/>
        <w:numPr>
          <w:ilvl w:val="0"/>
          <w:numId w:val="3"/>
        </w:numPr>
        <w:tabs>
          <w:tab w:val="left" w:pos="1232"/>
        </w:tabs>
        <w:spacing w:before="72" w:after="0" w:line="240" w:lineRule="auto"/>
        <w:ind w:left="1232" w:right="0" w:hanging="510"/>
        <w:jc w:val="left"/>
        <w:rPr>
          <w:sz w:val="17"/>
        </w:rPr>
      </w:pPr>
      <w:r>
        <w:rPr>
          <w:spacing w:val="-2"/>
          <w:sz w:val="17"/>
        </w:rPr>
        <w:t>Explanation:</w:t>
      </w:r>
    </w:p>
    <w:p w14:paraId="7C17ABC0">
      <w:pPr>
        <w:pStyle w:val="6"/>
        <w:spacing w:before="52"/>
        <w:ind w:left="736"/>
      </w:pPr>
      <w:r>
        <w:t>From</w:t>
      </w:r>
      <w:r>
        <w:rPr>
          <w:spacing w:val="-10"/>
        </w:rPr>
        <w:t xml:space="preserve"> </w:t>
      </w:r>
      <w:r>
        <w:t>the</w:t>
      </w:r>
      <w:r>
        <w:rPr>
          <w:spacing w:val="-9"/>
        </w:rPr>
        <w:t xml:space="preserve"> </w:t>
      </w:r>
      <w:r>
        <w:t>inputs</w:t>
      </w:r>
      <w:r>
        <w:rPr>
          <w:spacing w:val="-10"/>
        </w:rPr>
        <w:t xml:space="preserve"> </w:t>
      </w:r>
      <w:r>
        <w:t>given</w:t>
      </w:r>
      <w:r>
        <w:rPr>
          <w:spacing w:val="-9"/>
        </w:rPr>
        <w:t xml:space="preserve"> </w:t>
      </w:r>
      <w:r>
        <w:rPr>
          <w:spacing w:val="-2"/>
        </w:rPr>
        <w:t>above:</w:t>
      </w:r>
    </w:p>
    <w:p w14:paraId="3D5E5B42">
      <w:pPr>
        <w:pStyle w:val="6"/>
        <w:spacing w:before="126" w:line="376" w:lineRule="auto"/>
        <w:ind w:left="736" w:right="5299"/>
      </w:pPr>
      <w:r>
        <w:t>Number</w:t>
      </w:r>
      <w:r>
        <w:rPr>
          <w:spacing w:val="-11"/>
        </w:rPr>
        <w:t xml:space="preserve"> </w:t>
      </w:r>
      <w:r>
        <w:t>of</w:t>
      </w:r>
      <w:r>
        <w:rPr>
          <w:spacing w:val="-11"/>
        </w:rPr>
        <w:t xml:space="preserve"> </w:t>
      </w:r>
      <w:r>
        <w:t>strong</w:t>
      </w:r>
      <w:r>
        <w:rPr>
          <w:spacing w:val="-11"/>
        </w:rPr>
        <w:t xml:space="preserve"> </w:t>
      </w:r>
      <w:r>
        <w:t>ground</w:t>
      </w:r>
      <w:r>
        <w:rPr>
          <w:spacing w:val="-11"/>
        </w:rPr>
        <w:t xml:space="preserve"> </w:t>
      </w:r>
      <w:r>
        <w:t>positions</w:t>
      </w:r>
      <w:r>
        <w:rPr>
          <w:spacing w:val="-11"/>
        </w:rPr>
        <w:t xml:space="preserve"> </w:t>
      </w:r>
      <w:r>
        <w:t>on</w:t>
      </w:r>
      <w:r>
        <w:rPr>
          <w:spacing w:val="-11"/>
        </w:rPr>
        <w:t xml:space="preserve"> </w:t>
      </w:r>
      <w:r>
        <w:t>road</w:t>
      </w:r>
      <w:r>
        <w:rPr>
          <w:spacing w:val="-11"/>
        </w:rPr>
        <w:t xml:space="preserve"> </w:t>
      </w:r>
      <w:r>
        <w:t>A:3 Number</w:t>
      </w:r>
      <w:r>
        <w:rPr>
          <w:spacing w:val="-11"/>
        </w:rPr>
        <w:t xml:space="preserve"> </w:t>
      </w:r>
      <w:r>
        <w:t>of</w:t>
      </w:r>
      <w:r>
        <w:rPr>
          <w:spacing w:val="-10"/>
        </w:rPr>
        <w:t xml:space="preserve"> </w:t>
      </w:r>
      <w:r>
        <w:t>strong</w:t>
      </w:r>
      <w:r>
        <w:rPr>
          <w:spacing w:val="-11"/>
        </w:rPr>
        <w:t xml:space="preserve"> </w:t>
      </w:r>
      <w:r>
        <w:t>ground</w:t>
      </w:r>
      <w:r>
        <w:rPr>
          <w:spacing w:val="-10"/>
        </w:rPr>
        <w:t xml:space="preserve"> </w:t>
      </w:r>
      <w:r>
        <w:t>positions</w:t>
      </w:r>
      <w:r>
        <w:rPr>
          <w:spacing w:val="-11"/>
        </w:rPr>
        <w:t xml:space="preserve"> </w:t>
      </w:r>
      <w:r>
        <w:t>on</w:t>
      </w:r>
      <w:r>
        <w:rPr>
          <w:spacing w:val="-10"/>
        </w:rPr>
        <w:t xml:space="preserve"> </w:t>
      </w:r>
      <w:r>
        <w:t>road</w:t>
      </w:r>
      <w:r>
        <w:rPr>
          <w:spacing w:val="-10"/>
        </w:rPr>
        <w:t xml:space="preserve"> </w:t>
      </w:r>
      <w:r>
        <w:rPr>
          <w:spacing w:val="-5"/>
        </w:rPr>
        <w:t>B:3</w:t>
      </w:r>
    </w:p>
    <w:p w14:paraId="25CDDAB3">
      <w:pPr>
        <w:pStyle w:val="6"/>
        <w:spacing w:before="2" w:line="376" w:lineRule="auto"/>
        <w:ind w:left="736" w:right="1564"/>
      </w:pPr>
      <w:r>
        <w:t>The</w:t>
      </w:r>
      <w:r>
        <w:rPr>
          <w:spacing w:val="-7"/>
        </w:rPr>
        <w:t xml:space="preserve"> </w:t>
      </w:r>
      <w:r>
        <w:t>positions</w:t>
      </w:r>
      <w:r>
        <w:rPr>
          <w:spacing w:val="-7"/>
        </w:rPr>
        <w:t xml:space="preserve"> </w:t>
      </w:r>
      <w:r>
        <w:t>of</w:t>
      </w:r>
      <w:r>
        <w:rPr>
          <w:spacing w:val="-7"/>
        </w:rPr>
        <w:t xml:space="preserve"> </w:t>
      </w:r>
      <w:r>
        <w:t>strong</w:t>
      </w:r>
      <w:r>
        <w:rPr>
          <w:spacing w:val="-7"/>
        </w:rPr>
        <w:t xml:space="preserve"> </w:t>
      </w:r>
      <w:r>
        <w:t>ground</w:t>
      </w:r>
      <w:r>
        <w:rPr>
          <w:spacing w:val="-7"/>
        </w:rPr>
        <w:t xml:space="preserve"> </w:t>
      </w:r>
      <w:r>
        <w:t>from</w:t>
      </w:r>
      <w:r>
        <w:rPr>
          <w:spacing w:val="-7"/>
        </w:rPr>
        <w:t xml:space="preserve"> </w:t>
      </w:r>
      <w:r>
        <w:t>the</w:t>
      </w:r>
      <w:r>
        <w:rPr>
          <w:spacing w:val="-7"/>
        </w:rPr>
        <w:t xml:space="preserve"> </w:t>
      </w:r>
      <w:r>
        <w:t>starting</w:t>
      </w:r>
      <w:r>
        <w:rPr>
          <w:spacing w:val="-7"/>
        </w:rPr>
        <w:t xml:space="preserve"> </w:t>
      </w:r>
      <w:r>
        <w:t>point</w:t>
      </w:r>
      <w:r>
        <w:rPr>
          <w:spacing w:val="-7"/>
        </w:rPr>
        <w:t xml:space="preserve"> </w:t>
      </w:r>
      <w:r>
        <w:t>of</w:t>
      </w:r>
      <w:r>
        <w:rPr>
          <w:spacing w:val="-7"/>
        </w:rPr>
        <w:t xml:space="preserve"> </w:t>
      </w:r>
      <w:r>
        <w:t>road</w:t>
      </w:r>
      <w:r>
        <w:rPr>
          <w:spacing w:val="-7"/>
        </w:rPr>
        <w:t xml:space="preserve"> </w:t>
      </w:r>
      <w:r>
        <w:t>A</w:t>
      </w:r>
      <w:r>
        <w:rPr>
          <w:spacing w:val="-7"/>
        </w:rPr>
        <w:t xml:space="preserve"> </w:t>
      </w:r>
      <w:r>
        <w:t>are</w:t>
      </w:r>
      <w:r>
        <w:rPr>
          <w:spacing w:val="-7"/>
        </w:rPr>
        <w:t xml:space="preserve"> </w:t>
      </w:r>
      <w:r>
        <w:t>at</w:t>
      </w:r>
      <w:r>
        <w:rPr>
          <w:spacing w:val="-7"/>
        </w:rPr>
        <w:t xml:space="preserve"> </w:t>
      </w:r>
      <w:r>
        <w:t>a</w:t>
      </w:r>
      <w:r>
        <w:rPr>
          <w:spacing w:val="-7"/>
        </w:rPr>
        <w:t xml:space="preserve"> </w:t>
      </w:r>
      <w:r>
        <w:t>distance</w:t>
      </w:r>
      <w:r>
        <w:rPr>
          <w:spacing w:val="-7"/>
        </w:rPr>
        <w:t xml:space="preserve"> </w:t>
      </w:r>
      <w:r>
        <w:t>of</w:t>
      </w:r>
      <w:r>
        <w:rPr>
          <w:spacing w:val="-7"/>
        </w:rPr>
        <w:t xml:space="preserve"> </w:t>
      </w:r>
      <w:r>
        <w:t>3,5,2</w:t>
      </w:r>
      <w:r>
        <w:rPr>
          <w:spacing w:val="-7"/>
        </w:rPr>
        <w:t xml:space="preserve"> </w:t>
      </w:r>
      <w:r>
        <w:t>The positions of strong ground from the starting point of road B are at a distance of 1,2,3</w:t>
      </w:r>
    </w:p>
    <w:p w14:paraId="4D5B11AF">
      <w:pPr>
        <w:pStyle w:val="6"/>
        <w:spacing w:after="0" w:line="376" w:lineRule="auto"/>
        <w:sectPr>
          <w:pgSz w:w="11910" w:h="16840"/>
          <w:pgMar w:top="880" w:right="992" w:bottom="580" w:left="850" w:header="0" w:footer="345" w:gutter="0"/>
          <w:cols w:space="720" w:num="1"/>
        </w:sectPr>
      </w:pPr>
    </w:p>
    <w:p w14:paraId="44807B48">
      <w:pPr>
        <w:pStyle w:val="6"/>
        <w:spacing w:before="72" w:line="376" w:lineRule="auto"/>
        <w:ind w:left="736" w:right="1822"/>
      </w:pPr>
      <w:r>
        <w:t>Combining</w:t>
      </w:r>
      <w:r>
        <w:rPr>
          <w:spacing w:val="-9"/>
        </w:rPr>
        <w:t xml:space="preserve"> </w:t>
      </w:r>
      <w:r>
        <w:t>the</w:t>
      </w:r>
      <w:r>
        <w:rPr>
          <w:spacing w:val="-9"/>
        </w:rPr>
        <w:t xml:space="preserve"> </w:t>
      </w:r>
      <w:r>
        <w:t>strong</w:t>
      </w:r>
      <w:r>
        <w:rPr>
          <w:spacing w:val="-9"/>
        </w:rPr>
        <w:t xml:space="preserve"> </w:t>
      </w:r>
      <w:r>
        <w:t>ground</w:t>
      </w:r>
      <w:r>
        <w:rPr>
          <w:spacing w:val="-9"/>
        </w:rPr>
        <w:t xml:space="preserve"> </w:t>
      </w:r>
      <w:r>
        <w:t>positions</w:t>
      </w:r>
      <w:r>
        <w:rPr>
          <w:spacing w:val="-9"/>
        </w:rPr>
        <w:t xml:space="preserve"> </w:t>
      </w:r>
      <w:r>
        <w:t>of</w:t>
      </w:r>
      <w:r>
        <w:rPr>
          <w:spacing w:val="-9"/>
        </w:rPr>
        <w:t xml:space="preserve"> </w:t>
      </w:r>
      <w:r>
        <w:t>both</w:t>
      </w:r>
      <w:r>
        <w:rPr>
          <w:spacing w:val="-9"/>
        </w:rPr>
        <w:t xml:space="preserve"> </w:t>
      </w:r>
      <w:r>
        <w:t>the</w:t>
      </w:r>
      <w:r>
        <w:rPr>
          <w:spacing w:val="-9"/>
        </w:rPr>
        <w:t xml:space="preserve"> </w:t>
      </w:r>
      <w:r>
        <w:t>roads</w:t>
      </w:r>
      <w:r>
        <w:rPr>
          <w:spacing w:val="-9"/>
        </w:rPr>
        <w:t xml:space="preserve"> </w:t>
      </w:r>
      <w:r>
        <w:t>and</w:t>
      </w:r>
      <w:r>
        <w:rPr>
          <w:spacing w:val="-9"/>
        </w:rPr>
        <w:t xml:space="preserve"> </w:t>
      </w:r>
      <w:r>
        <w:t>sorting</w:t>
      </w:r>
      <w:r>
        <w:rPr>
          <w:spacing w:val="-9"/>
        </w:rPr>
        <w:t xml:space="preserve"> </w:t>
      </w:r>
      <w:r>
        <w:t>them</w:t>
      </w:r>
      <w:r>
        <w:rPr>
          <w:spacing w:val="-9"/>
        </w:rPr>
        <w:t xml:space="preserve"> </w:t>
      </w:r>
      <w:r>
        <w:t>in</w:t>
      </w:r>
      <w:r>
        <w:rPr>
          <w:spacing w:val="-9"/>
        </w:rPr>
        <w:t xml:space="preserve"> </w:t>
      </w:r>
      <w:r>
        <w:t xml:space="preserve">ascending </w:t>
      </w:r>
      <w:r>
        <w:rPr>
          <w:spacing w:val="-2"/>
        </w:rPr>
        <w:t>order</w:t>
      </w:r>
    </w:p>
    <w:p w14:paraId="62C66976">
      <w:pPr>
        <w:pStyle w:val="6"/>
        <w:spacing w:before="2"/>
        <w:ind w:left="736"/>
      </w:pPr>
      <w:r>
        <w:rPr>
          <w:spacing w:val="-2"/>
        </w:rPr>
        <w:t>1,2,3,5</w:t>
      </w:r>
    </w:p>
    <w:p w14:paraId="54AD524C">
      <w:pPr>
        <w:pStyle w:val="6"/>
        <w:spacing w:before="125"/>
        <w:ind w:left="736"/>
      </w:pPr>
      <w:r>
        <w:t>Middle</w:t>
      </w:r>
      <w:r>
        <w:rPr>
          <w:spacing w:val="-9"/>
        </w:rPr>
        <w:t xml:space="preserve"> </w:t>
      </w:r>
      <w:r>
        <w:t>points</w:t>
      </w:r>
      <w:r>
        <w:rPr>
          <w:spacing w:val="-8"/>
        </w:rPr>
        <w:t xml:space="preserve"> </w:t>
      </w:r>
      <w:r>
        <w:t>are</w:t>
      </w:r>
      <w:r>
        <w:rPr>
          <w:spacing w:val="-8"/>
        </w:rPr>
        <w:t xml:space="preserve"> </w:t>
      </w:r>
      <w:r>
        <w:t>2</w:t>
      </w:r>
      <w:r>
        <w:rPr>
          <w:spacing w:val="-8"/>
        </w:rPr>
        <w:t xml:space="preserve"> </w:t>
      </w:r>
      <w:r>
        <w:t>and</w:t>
      </w:r>
      <w:r>
        <w:rPr>
          <w:spacing w:val="-8"/>
        </w:rPr>
        <w:t xml:space="preserve"> </w:t>
      </w:r>
      <w:r>
        <w:rPr>
          <w:spacing w:val="-10"/>
        </w:rPr>
        <w:t>3</w:t>
      </w:r>
    </w:p>
    <w:p w14:paraId="472FA5BA">
      <w:pPr>
        <w:pStyle w:val="6"/>
        <w:spacing w:before="126"/>
        <w:ind w:left="736"/>
      </w:pPr>
      <w:r>
        <w:rPr>
          <w:spacing w:val="-2"/>
        </w:rPr>
        <w:t>2+3=5</w:t>
      </w:r>
    </w:p>
    <w:p w14:paraId="675C05E9">
      <w:pPr>
        <w:pStyle w:val="6"/>
        <w:spacing w:before="125"/>
        <w:ind w:left="736"/>
      </w:pPr>
      <w:r>
        <w:rPr>
          <w:spacing w:val="-2"/>
        </w:rPr>
        <w:t>5/2=2.5</w:t>
      </w:r>
    </w:p>
    <w:p w14:paraId="19FB7445">
      <w:pPr>
        <w:pStyle w:val="6"/>
        <w:spacing w:before="126" w:line="376" w:lineRule="auto"/>
        <w:ind w:left="736" w:right="3145"/>
      </w:pPr>
      <w:r>
        <w:t>So,</w:t>
      </w:r>
      <w:r>
        <w:rPr>
          <w:spacing w:val="-8"/>
        </w:rPr>
        <w:t xml:space="preserve"> </w:t>
      </w:r>
      <w:r>
        <w:t>the</w:t>
      </w:r>
      <w:r>
        <w:rPr>
          <w:spacing w:val="-8"/>
        </w:rPr>
        <w:t xml:space="preserve"> </w:t>
      </w:r>
      <w:r>
        <w:t>middle</w:t>
      </w:r>
      <w:r>
        <w:rPr>
          <w:spacing w:val="-8"/>
        </w:rPr>
        <w:t xml:space="preserve"> </w:t>
      </w:r>
      <w:r>
        <w:t>point</w:t>
      </w:r>
      <w:r>
        <w:rPr>
          <w:spacing w:val="-8"/>
        </w:rPr>
        <w:t xml:space="preserve"> </w:t>
      </w:r>
      <w:r>
        <w:t>from</w:t>
      </w:r>
      <w:r>
        <w:rPr>
          <w:spacing w:val="-8"/>
        </w:rPr>
        <w:t xml:space="preserve"> </w:t>
      </w:r>
      <w:r>
        <w:t>where</w:t>
      </w:r>
      <w:r>
        <w:rPr>
          <w:spacing w:val="-8"/>
        </w:rPr>
        <w:t xml:space="preserve"> </w:t>
      </w:r>
      <w:r>
        <w:t>the</w:t>
      </w:r>
      <w:r>
        <w:rPr>
          <w:spacing w:val="-8"/>
        </w:rPr>
        <w:t xml:space="preserve"> </w:t>
      </w:r>
      <w:r>
        <w:t>bridge</w:t>
      </w:r>
      <w:r>
        <w:rPr>
          <w:spacing w:val="-8"/>
        </w:rPr>
        <w:t xml:space="preserve"> </w:t>
      </w:r>
      <w:r>
        <w:t>should</w:t>
      </w:r>
      <w:r>
        <w:rPr>
          <w:spacing w:val="-8"/>
        </w:rPr>
        <w:t xml:space="preserve"> </w:t>
      </w:r>
      <w:r>
        <w:t>be</w:t>
      </w:r>
      <w:r>
        <w:rPr>
          <w:spacing w:val="-8"/>
        </w:rPr>
        <w:t xml:space="preserve"> </w:t>
      </w:r>
      <w:r>
        <w:t>constructed</w:t>
      </w:r>
      <w:r>
        <w:rPr>
          <w:spacing w:val="-8"/>
        </w:rPr>
        <w:t xml:space="preserve"> </w:t>
      </w:r>
      <w:r>
        <w:t>is</w:t>
      </w:r>
      <w:r>
        <w:rPr>
          <w:spacing w:val="-8"/>
        </w:rPr>
        <w:t xml:space="preserve"> </w:t>
      </w:r>
      <w:r>
        <w:t>2.5. Hence, the output is 2.50</w:t>
      </w:r>
    </w:p>
    <w:p w14:paraId="42928812">
      <w:pPr>
        <w:pStyle w:val="6"/>
        <w:spacing w:before="82"/>
      </w:pPr>
      <w:r>
        <w:rPr>
          <w:spacing w:val="-2"/>
        </w:rPr>
        <w:t xml:space="preserve">Example </w:t>
      </w:r>
      <w:r>
        <w:rPr>
          <w:spacing w:val="-5"/>
        </w:rPr>
        <w:t>2:</w:t>
      </w:r>
    </w:p>
    <w:p w14:paraId="2F8857C9">
      <w:pPr>
        <w:pStyle w:val="6"/>
        <w:spacing w:before="5"/>
        <w:ind w:left="0"/>
      </w:pPr>
    </w:p>
    <w:p w14:paraId="204ECE02">
      <w:pPr>
        <w:pStyle w:val="9"/>
        <w:numPr>
          <w:ilvl w:val="0"/>
          <w:numId w:val="3"/>
        </w:numPr>
        <w:tabs>
          <w:tab w:val="left" w:pos="1232"/>
        </w:tabs>
        <w:spacing w:before="0" w:after="0" w:line="240" w:lineRule="auto"/>
        <w:ind w:left="1232" w:right="0" w:hanging="510"/>
        <w:jc w:val="left"/>
        <w:rPr>
          <w:sz w:val="17"/>
        </w:rPr>
      </w:pPr>
      <w:r>
        <w:rPr>
          <w:spacing w:val="-2"/>
          <w:sz w:val="17"/>
        </w:rPr>
        <w:t>Input:</w:t>
      </w:r>
    </w:p>
    <w:p w14:paraId="22EBACB9">
      <w:pPr>
        <w:pStyle w:val="9"/>
        <w:numPr>
          <w:ilvl w:val="0"/>
          <w:numId w:val="5"/>
        </w:numPr>
        <w:tabs>
          <w:tab w:val="left" w:pos="892"/>
        </w:tabs>
        <w:spacing w:before="53" w:after="0" w:line="240" w:lineRule="auto"/>
        <w:ind w:left="892" w:right="0" w:hanging="156"/>
        <w:jc w:val="left"/>
        <w:rPr>
          <w:rFonts w:ascii="Arial MT"/>
          <w:sz w:val="19"/>
        </w:rPr>
      </w:pPr>
      <w:r>
        <w:rPr>
          <w:rFonts w:ascii="Arial MT"/>
          <w:sz w:val="19"/>
        </w:rPr>
        <w:t>-&gt;</w:t>
      </w:r>
      <w:r>
        <w:rPr>
          <w:rFonts w:ascii="Arial MT"/>
          <w:spacing w:val="-7"/>
          <w:sz w:val="19"/>
        </w:rPr>
        <w:t xml:space="preserve"> </w:t>
      </w:r>
      <w:r>
        <w:rPr>
          <w:rFonts w:ascii="Arial MT"/>
          <w:sz w:val="19"/>
        </w:rPr>
        <w:t>Value</w:t>
      </w:r>
      <w:r>
        <w:rPr>
          <w:rFonts w:ascii="Arial MT"/>
          <w:spacing w:val="-6"/>
          <w:sz w:val="19"/>
        </w:rPr>
        <w:t xml:space="preserve"> </w:t>
      </w:r>
      <w:r>
        <w:rPr>
          <w:rFonts w:ascii="Arial MT"/>
          <w:sz w:val="19"/>
        </w:rPr>
        <w:t>of</w:t>
      </w:r>
      <w:r>
        <w:rPr>
          <w:rFonts w:ascii="Arial MT"/>
          <w:spacing w:val="-7"/>
          <w:sz w:val="19"/>
        </w:rPr>
        <w:t xml:space="preserve"> N1</w:t>
      </w:r>
    </w:p>
    <w:p w14:paraId="611718F5">
      <w:pPr>
        <w:pStyle w:val="9"/>
        <w:numPr>
          <w:ilvl w:val="0"/>
          <w:numId w:val="5"/>
        </w:numPr>
        <w:tabs>
          <w:tab w:val="left" w:pos="892"/>
        </w:tabs>
        <w:spacing w:before="126" w:after="0" w:line="240" w:lineRule="auto"/>
        <w:ind w:left="892" w:right="0" w:hanging="156"/>
        <w:jc w:val="left"/>
        <w:rPr>
          <w:rFonts w:ascii="Arial MT"/>
          <w:sz w:val="19"/>
        </w:rPr>
      </w:pPr>
      <w:r>
        <w:rPr>
          <w:rFonts w:ascii="Arial MT"/>
          <w:sz w:val="19"/>
        </w:rPr>
        <w:t>-&gt;</w:t>
      </w:r>
      <w:r>
        <w:rPr>
          <w:rFonts w:ascii="Arial MT"/>
          <w:spacing w:val="-7"/>
          <w:sz w:val="19"/>
        </w:rPr>
        <w:t xml:space="preserve"> </w:t>
      </w:r>
      <w:r>
        <w:rPr>
          <w:rFonts w:ascii="Arial MT"/>
          <w:sz w:val="19"/>
        </w:rPr>
        <w:t>Value</w:t>
      </w:r>
      <w:r>
        <w:rPr>
          <w:rFonts w:ascii="Arial MT"/>
          <w:spacing w:val="-6"/>
          <w:sz w:val="19"/>
        </w:rPr>
        <w:t xml:space="preserve"> </w:t>
      </w:r>
      <w:r>
        <w:rPr>
          <w:rFonts w:ascii="Arial MT"/>
          <w:sz w:val="19"/>
        </w:rPr>
        <w:t>of</w:t>
      </w:r>
      <w:r>
        <w:rPr>
          <w:rFonts w:ascii="Arial MT"/>
          <w:spacing w:val="-7"/>
          <w:sz w:val="19"/>
        </w:rPr>
        <w:t xml:space="preserve"> N2</w:t>
      </w:r>
    </w:p>
    <w:p w14:paraId="6F8C315C">
      <w:pPr>
        <w:pStyle w:val="6"/>
        <w:spacing w:before="205"/>
        <w:ind w:left="632"/>
      </w:pPr>
      <w:r>
        <w:t>{2,3}</w:t>
      </w:r>
      <w:r>
        <w:rPr>
          <w:spacing w:val="-11"/>
        </w:rPr>
        <w:t xml:space="preserve"> </w:t>
      </w:r>
      <w:r>
        <w:t>-&gt;</w:t>
      </w:r>
      <w:r>
        <w:rPr>
          <w:spacing w:val="-10"/>
        </w:rPr>
        <w:t xml:space="preserve"> </w:t>
      </w:r>
      <w:r>
        <w:t>all,</w:t>
      </w:r>
      <w:r>
        <w:rPr>
          <w:spacing w:val="-10"/>
        </w:rPr>
        <w:t xml:space="preserve"> </w:t>
      </w:r>
      <w:r>
        <w:t>Elements</w:t>
      </w:r>
      <w:r>
        <w:rPr>
          <w:spacing w:val="-10"/>
        </w:rPr>
        <w:t xml:space="preserve"> </w:t>
      </w:r>
      <w:r>
        <w:t>a[O]to</w:t>
      </w:r>
      <w:r>
        <w:rPr>
          <w:spacing w:val="-10"/>
        </w:rPr>
        <w:t xml:space="preserve"> </w:t>
      </w:r>
      <w:r>
        <w:t>a[N1-1),</w:t>
      </w:r>
      <w:r>
        <w:rPr>
          <w:spacing w:val="-10"/>
        </w:rPr>
        <w:t xml:space="preserve"> </w:t>
      </w:r>
      <w:r>
        <w:t>where</w:t>
      </w:r>
      <w:r>
        <w:rPr>
          <w:spacing w:val="-10"/>
        </w:rPr>
        <w:t xml:space="preserve"> </w:t>
      </w:r>
      <w:r>
        <w:t>each</w:t>
      </w:r>
      <w:r>
        <w:rPr>
          <w:spacing w:val="-10"/>
        </w:rPr>
        <w:t xml:space="preserve"> </w:t>
      </w:r>
      <w:r>
        <w:t>input</w:t>
      </w:r>
      <w:r>
        <w:rPr>
          <w:spacing w:val="-10"/>
        </w:rPr>
        <w:t xml:space="preserve"> </w:t>
      </w:r>
      <w:r>
        <w:t>element</w:t>
      </w:r>
      <w:r>
        <w:rPr>
          <w:spacing w:val="-10"/>
        </w:rPr>
        <w:t xml:space="preserve"> </w:t>
      </w:r>
      <w:r>
        <w:t>is</w:t>
      </w:r>
      <w:r>
        <w:rPr>
          <w:spacing w:val="-10"/>
        </w:rPr>
        <w:t xml:space="preserve"> </w:t>
      </w:r>
      <w:r>
        <w:t>separated</w:t>
      </w:r>
      <w:r>
        <w:rPr>
          <w:spacing w:val="-10"/>
        </w:rPr>
        <w:t xml:space="preserve"> </w:t>
      </w:r>
      <w:r>
        <w:t>by</w:t>
      </w:r>
      <w:r>
        <w:rPr>
          <w:spacing w:val="-10"/>
        </w:rPr>
        <w:t xml:space="preserve"> </w:t>
      </w:r>
      <w:r>
        <w:t>new</w:t>
      </w:r>
      <w:r>
        <w:rPr>
          <w:spacing w:val="-11"/>
        </w:rPr>
        <w:t xml:space="preserve"> </w:t>
      </w:r>
      <w:r>
        <w:rPr>
          <w:spacing w:val="-4"/>
        </w:rPr>
        <w:t>line</w:t>
      </w:r>
    </w:p>
    <w:p w14:paraId="77E21E5B">
      <w:pPr>
        <w:pStyle w:val="6"/>
        <w:spacing w:before="126"/>
        <w:ind w:left="632"/>
      </w:pPr>
      <w:r>
        <w:t>{5,6,4}</w:t>
      </w:r>
      <w:r>
        <w:rPr>
          <w:spacing w:val="-11"/>
        </w:rPr>
        <w:t xml:space="preserve"> </w:t>
      </w:r>
      <w:r>
        <w:t>-&gt;</w:t>
      </w:r>
      <w:r>
        <w:rPr>
          <w:spacing w:val="-10"/>
        </w:rPr>
        <w:t xml:space="preserve"> </w:t>
      </w:r>
      <w:r>
        <w:t>b[],</w:t>
      </w:r>
      <w:r>
        <w:rPr>
          <w:spacing w:val="-10"/>
        </w:rPr>
        <w:t xml:space="preserve"> </w:t>
      </w:r>
      <w:r>
        <w:t>Elements</w:t>
      </w:r>
      <w:r>
        <w:rPr>
          <w:spacing w:val="-11"/>
        </w:rPr>
        <w:t xml:space="preserve"> </w:t>
      </w:r>
      <w:r>
        <w:t>b[O]to</w:t>
      </w:r>
      <w:r>
        <w:rPr>
          <w:spacing w:val="-10"/>
        </w:rPr>
        <w:t xml:space="preserve"> </w:t>
      </w:r>
      <w:r>
        <w:t>b[N2-1),</w:t>
      </w:r>
      <w:r>
        <w:rPr>
          <w:spacing w:val="-10"/>
        </w:rPr>
        <w:t xml:space="preserve"> </w:t>
      </w:r>
      <w:r>
        <w:t>where</w:t>
      </w:r>
      <w:r>
        <w:rPr>
          <w:spacing w:val="-11"/>
        </w:rPr>
        <w:t xml:space="preserve"> </w:t>
      </w:r>
      <w:r>
        <w:t>each</w:t>
      </w:r>
      <w:r>
        <w:rPr>
          <w:spacing w:val="-10"/>
        </w:rPr>
        <w:t xml:space="preserve"> </w:t>
      </w:r>
      <w:r>
        <w:t>input</w:t>
      </w:r>
      <w:r>
        <w:rPr>
          <w:spacing w:val="-10"/>
        </w:rPr>
        <w:t xml:space="preserve"> </w:t>
      </w:r>
      <w:r>
        <w:t>element</w:t>
      </w:r>
      <w:r>
        <w:rPr>
          <w:spacing w:val="-11"/>
        </w:rPr>
        <w:t xml:space="preserve"> </w:t>
      </w:r>
      <w:r>
        <w:t>is</w:t>
      </w:r>
      <w:r>
        <w:rPr>
          <w:spacing w:val="-10"/>
        </w:rPr>
        <w:t xml:space="preserve"> </w:t>
      </w:r>
      <w:r>
        <w:t>separated</w:t>
      </w:r>
      <w:r>
        <w:rPr>
          <w:spacing w:val="-10"/>
        </w:rPr>
        <w:t xml:space="preserve"> </w:t>
      </w:r>
      <w:r>
        <w:t>by</w:t>
      </w:r>
      <w:r>
        <w:rPr>
          <w:spacing w:val="-11"/>
        </w:rPr>
        <w:t xml:space="preserve"> </w:t>
      </w:r>
      <w:r>
        <w:t>new</w:t>
      </w:r>
      <w:r>
        <w:rPr>
          <w:spacing w:val="-10"/>
        </w:rPr>
        <w:t xml:space="preserve"> </w:t>
      </w:r>
      <w:r>
        <w:rPr>
          <w:spacing w:val="-4"/>
        </w:rPr>
        <w:t>line</w:t>
      </w:r>
    </w:p>
    <w:p w14:paraId="12FE9A2E">
      <w:pPr>
        <w:pStyle w:val="9"/>
        <w:numPr>
          <w:ilvl w:val="0"/>
          <w:numId w:val="3"/>
        </w:numPr>
        <w:tabs>
          <w:tab w:val="left" w:pos="1028"/>
        </w:tabs>
        <w:spacing w:before="144" w:after="0" w:line="240" w:lineRule="auto"/>
        <w:ind w:left="1028" w:right="0" w:hanging="306"/>
        <w:jc w:val="left"/>
        <w:rPr>
          <w:sz w:val="17"/>
        </w:rPr>
      </w:pPr>
      <w:r>
        <w:rPr>
          <w:sz w:val="17"/>
        </w:rPr>
        <w:t xml:space="preserve">Output: </w:t>
      </w:r>
      <w:r>
        <w:rPr>
          <w:spacing w:val="-4"/>
          <w:sz w:val="17"/>
        </w:rPr>
        <w:t>4.00</w:t>
      </w:r>
    </w:p>
    <w:p w14:paraId="27C96386">
      <w:pPr>
        <w:pStyle w:val="9"/>
        <w:numPr>
          <w:ilvl w:val="0"/>
          <w:numId w:val="3"/>
        </w:numPr>
        <w:tabs>
          <w:tab w:val="left" w:pos="1028"/>
        </w:tabs>
        <w:spacing w:before="71" w:after="0" w:line="240" w:lineRule="auto"/>
        <w:ind w:left="1028" w:right="0" w:hanging="306"/>
        <w:jc w:val="left"/>
        <w:rPr>
          <w:sz w:val="17"/>
        </w:rPr>
      </w:pPr>
      <w:r>
        <w:rPr>
          <w:spacing w:val="-2"/>
          <w:sz w:val="17"/>
        </w:rPr>
        <w:t>Explanation:</w:t>
      </w:r>
    </w:p>
    <w:p w14:paraId="207B8984">
      <w:pPr>
        <w:pStyle w:val="6"/>
        <w:ind w:left="632"/>
      </w:pPr>
      <w:r>
        <w:t>From</w:t>
      </w:r>
      <w:r>
        <w:rPr>
          <w:spacing w:val="-10"/>
        </w:rPr>
        <w:t xml:space="preserve"> </w:t>
      </w:r>
      <w:r>
        <w:t>the</w:t>
      </w:r>
      <w:r>
        <w:rPr>
          <w:spacing w:val="-9"/>
        </w:rPr>
        <w:t xml:space="preserve"> </w:t>
      </w:r>
      <w:r>
        <w:t>inputs</w:t>
      </w:r>
      <w:r>
        <w:rPr>
          <w:spacing w:val="-10"/>
        </w:rPr>
        <w:t xml:space="preserve"> </w:t>
      </w:r>
      <w:r>
        <w:t>given</w:t>
      </w:r>
      <w:r>
        <w:rPr>
          <w:spacing w:val="-9"/>
        </w:rPr>
        <w:t xml:space="preserve"> </w:t>
      </w:r>
      <w:r>
        <w:rPr>
          <w:spacing w:val="-2"/>
        </w:rPr>
        <w:t>above:</w:t>
      </w:r>
    </w:p>
    <w:p w14:paraId="6B012453">
      <w:pPr>
        <w:pStyle w:val="6"/>
        <w:spacing w:before="126" w:line="376" w:lineRule="auto"/>
        <w:ind w:left="632" w:right="5299"/>
      </w:pPr>
      <w:r>
        <w:t>Number</w:t>
      </w:r>
      <w:r>
        <w:rPr>
          <w:spacing w:val="-10"/>
        </w:rPr>
        <w:t xml:space="preserve"> </w:t>
      </w:r>
      <w:r>
        <w:t>of</w:t>
      </w:r>
      <w:r>
        <w:rPr>
          <w:spacing w:val="-10"/>
        </w:rPr>
        <w:t xml:space="preserve"> </w:t>
      </w:r>
      <w:r>
        <w:t>strong</w:t>
      </w:r>
      <w:r>
        <w:rPr>
          <w:spacing w:val="-10"/>
        </w:rPr>
        <w:t xml:space="preserve"> </w:t>
      </w:r>
      <w:r>
        <w:t>ground</w:t>
      </w:r>
      <w:r>
        <w:rPr>
          <w:spacing w:val="-10"/>
        </w:rPr>
        <w:t xml:space="preserve"> </w:t>
      </w:r>
      <w:r>
        <w:t>positions</w:t>
      </w:r>
      <w:r>
        <w:rPr>
          <w:spacing w:val="-10"/>
        </w:rPr>
        <w:t xml:space="preserve"> </w:t>
      </w:r>
      <w:r>
        <w:t>on</w:t>
      </w:r>
      <w:r>
        <w:rPr>
          <w:spacing w:val="-10"/>
        </w:rPr>
        <w:t xml:space="preserve"> </w:t>
      </w:r>
      <w:r>
        <w:t>road</w:t>
      </w:r>
      <w:r>
        <w:rPr>
          <w:spacing w:val="-10"/>
        </w:rPr>
        <w:t xml:space="preserve"> </w:t>
      </w:r>
      <w:r>
        <w:t>A:</w:t>
      </w:r>
      <w:r>
        <w:rPr>
          <w:spacing w:val="-10"/>
        </w:rPr>
        <w:t xml:space="preserve"> </w:t>
      </w:r>
      <w:r>
        <w:t>2 Number</w:t>
      </w:r>
      <w:r>
        <w:rPr>
          <w:spacing w:val="-11"/>
        </w:rPr>
        <w:t xml:space="preserve"> </w:t>
      </w:r>
      <w:r>
        <w:t>of</w:t>
      </w:r>
      <w:r>
        <w:rPr>
          <w:spacing w:val="-10"/>
        </w:rPr>
        <w:t xml:space="preserve"> </w:t>
      </w:r>
      <w:r>
        <w:t>strong</w:t>
      </w:r>
      <w:r>
        <w:rPr>
          <w:spacing w:val="-11"/>
        </w:rPr>
        <w:t xml:space="preserve"> </w:t>
      </w:r>
      <w:r>
        <w:t>ground</w:t>
      </w:r>
      <w:r>
        <w:rPr>
          <w:spacing w:val="-10"/>
        </w:rPr>
        <w:t xml:space="preserve"> </w:t>
      </w:r>
      <w:r>
        <w:t>positions</w:t>
      </w:r>
      <w:r>
        <w:rPr>
          <w:spacing w:val="-11"/>
        </w:rPr>
        <w:t xml:space="preserve"> </w:t>
      </w:r>
      <w:r>
        <w:t>on</w:t>
      </w:r>
      <w:r>
        <w:rPr>
          <w:spacing w:val="-10"/>
        </w:rPr>
        <w:t xml:space="preserve"> </w:t>
      </w:r>
      <w:r>
        <w:t>road</w:t>
      </w:r>
      <w:r>
        <w:rPr>
          <w:spacing w:val="-10"/>
        </w:rPr>
        <w:t xml:space="preserve"> </w:t>
      </w:r>
      <w:r>
        <w:rPr>
          <w:spacing w:val="-5"/>
        </w:rPr>
        <w:t>B:3</w:t>
      </w:r>
    </w:p>
    <w:p w14:paraId="20B7DCAE">
      <w:pPr>
        <w:pStyle w:val="6"/>
        <w:spacing w:before="82" w:line="376" w:lineRule="auto"/>
        <w:ind w:right="2901"/>
      </w:pPr>
      <w:r>
        <w:t>The positions of strong ground from the starting point of road A are at a distance of 2,3</w:t>
      </w:r>
      <w:r>
        <w:rPr>
          <w:spacing w:val="-5"/>
        </w:rPr>
        <w:t xml:space="preserve"> </w:t>
      </w:r>
      <w:r>
        <w:t>The</w:t>
      </w:r>
      <w:r>
        <w:rPr>
          <w:spacing w:val="-5"/>
        </w:rPr>
        <w:t xml:space="preserve"> </w:t>
      </w:r>
      <w:r>
        <w:t>positions</w:t>
      </w:r>
      <w:r>
        <w:rPr>
          <w:spacing w:val="-5"/>
        </w:rPr>
        <w:t xml:space="preserve"> </w:t>
      </w:r>
      <w:r>
        <w:t>of</w:t>
      </w:r>
      <w:r>
        <w:rPr>
          <w:spacing w:val="-5"/>
        </w:rPr>
        <w:t xml:space="preserve"> </w:t>
      </w:r>
      <w:r>
        <w:t>strong</w:t>
      </w:r>
      <w:r>
        <w:rPr>
          <w:spacing w:val="-5"/>
        </w:rPr>
        <w:t xml:space="preserve"> </w:t>
      </w:r>
      <w:r>
        <w:t>ground</w:t>
      </w:r>
      <w:r>
        <w:rPr>
          <w:spacing w:val="-5"/>
        </w:rPr>
        <w:t xml:space="preserve"> </w:t>
      </w:r>
      <w:r>
        <w:t>from</w:t>
      </w:r>
      <w:r>
        <w:rPr>
          <w:spacing w:val="-5"/>
        </w:rPr>
        <w:t xml:space="preserve"> </w:t>
      </w:r>
      <w:r>
        <w:t>the</w:t>
      </w:r>
      <w:r>
        <w:rPr>
          <w:spacing w:val="-5"/>
        </w:rPr>
        <w:t xml:space="preserve"> </w:t>
      </w:r>
      <w:r>
        <w:t>starting</w:t>
      </w:r>
      <w:r>
        <w:rPr>
          <w:spacing w:val="-5"/>
        </w:rPr>
        <w:t xml:space="preserve"> </w:t>
      </w:r>
      <w:r>
        <w:t>point</w:t>
      </w:r>
      <w:r>
        <w:rPr>
          <w:spacing w:val="-5"/>
        </w:rPr>
        <w:t xml:space="preserve"> </w:t>
      </w:r>
      <w:r>
        <w:t>of</w:t>
      </w:r>
      <w:r>
        <w:rPr>
          <w:spacing w:val="-5"/>
        </w:rPr>
        <w:t xml:space="preserve"> </w:t>
      </w:r>
      <w:r>
        <w:t>road</w:t>
      </w:r>
      <w:r>
        <w:rPr>
          <w:spacing w:val="-5"/>
        </w:rPr>
        <w:t xml:space="preserve"> </w:t>
      </w:r>
      <w:r>
        <w:t>B</w:t>
      </w:r>
      <w:r>
        <w:rPr>
          <w:spacing w:val="-5"/>
        </w:rPr>
        <w:t xml:space="preserve"> </w:t>
      </w:r>
      <w:r>
        <w:t>are</w:t>
      </w:r>
      <w:r>
        <w:rPr>
          <w:spacing w:val="-5"/>
        </w:rPr>
        <w:t xml:space="preserve"> </w:t>
      </w:r>
      <w:r>
        <w:t>at</w:t>
      </w:r>
      <w:r>
        <w:rPr>
          <w:spacing w:val="-5"/>
        </w:rPr>
        <w:t xml:space="preserve"> </w:t>
      </w:r>
      <w:r>
        <w:t>a</w:t>
      </w:r>
      <w:r>
        <w:rPr>
          <w:spacing w:val="-5"/>
        </w:rPr>
        <w:t xml:space="preserve"> </w:t>
      </w:r>
      <w:r>
        <w:t>distance of</w:t>
      </w:r>
      <w:r>
        <w:rPr>
          <w:spacing w:val="-8"/>
        </w:rPr>
        <w:t xml:space="preserve"> </w:t>
      </w:r>
      <w:r>
        <w:t>5,6,4</w:t>
      </w:r>
      <w:r>
        <w:rPr>
          <w:spacing w:val="-8"/>
        </w:rPr>
        <w:t xml:space="preserve"> </w:t>
      </w:r>
      <w:r>
        <w:t>Combining</w:t>
      </w:r>
      <w:r>
        <w:rPr>
          <w:spacing w:val="-8"/>
        </w:rPr>
        <w:t xml:space="preserve"> </w:t>
      </w:r>
      <w:r>
        <w:t>the</w:t>
      </w:r>
      <w:r>
        <w:rPr>
          <w:spacing w:val="-8"/>
        </w:rPr>
        <w:t xml:space="preserve"> </w:t>
      </w:r>
      <w:r>
        <w:t>strong</w:t>
      </w:r>
      <w:r>
        <w:rPr>
          <w:spacing w:val="-8"/>
        </w:rPr>
        <w:t xml:space="preserve"> </w:t>
      </w:r>
      <w:r>
        <w:t>ground</w:t>
      </w:r>
      <w:r>
        <w:rPr>
          <w:spacing w:val="-8"/>
        </w:rPr>
        <w:t xml:space="preserve"> </w:t>
      </w:r>
      <w:r>
        <w:t>positions</w:t>
      </w:r>
      <w:r>
        <w:rPr>
          <w:spacing w:val="-8"/>
        </w:rPr>
        <w:t xml:space="preserve"> </w:t>
      </w:r>
      <w:r>
        <w:t>of</w:t>
      </w:r>
      <w:r>
        <w:rPr>
          <w:spacing w:val="-8"/>
        </w:rPr>
        <w:t xml:space="preserve"> </w:t>
      </w:r>
      <w:r>
        <w:t>both</w:t>
      </w:r>
      <w:r>
        <w:rPr>
          <w:spacing w:val="-8"/>
        </w:rPr>
        <w:t xml:space="preserve"> </w:t>
      </w:r>
      <w:r>
        <w:t>the</w:t>
      </w:r>
      <w:r>
        <w:rPr>
          <w:spacing w:val="-8"/>
        </w:rPr>
        <w:t xml:space="preserve"> </w:t>
      </w:r>
      <w:r>
        <w:t>roads</w:t>
      </w:r>
      <w:r>
        <w:rPr>
          <w:spacing w:val="-8"/>
        </w:rPr>
        <w:t xml:space="preserve"> </w:t>
      </w:r>
      <w:r>
        <w:t>and</w:t>
      </w:r>
      <w:r>
        <w:rPr>
          <w:spacing w:val="-8"/>
        </w:rPr>
        <w:t xml:space="preserve"> </w:t>
      </w:r>
      <w:r>
        <w:t>sorting</w:t>
      </w:r>
      <w:r>
        <w:rPr>
          <w:spacing w:val="-8"/>
        </w:rPr>
        <w:t xml:space="preserve"> </w:t>
      </w:r>
      <w:r>
        <w:t>them</w:t>
      </w:r>
      <w:r>
        <w:rPr>
          <w:spacing w:val="-8"/>
        </w:rPr>
        <w:t xml:space="preserve"> </w:t>
      </w:r>
      <w:r>
        <w:t>in ascending order:</w:t>
      </w:r>
    </w:p>
    <w:p w14:paraId="07A2824F">
      <w:pPr>
        <w:pStyle w:val="6"/>
        <w:spacing w:before="3"/>
      </w:pPr>
      <w:r>
        <w:t>2,3,4,5,6</w:t>
      </w:r>
      <w:r>
        <w:rPr>
          <w:spacing w:val="-9"/>
        </w:rPr>
        <w:t xml:space="preserve"> </w:t>
      </w:r>
      <w:r>
        <w:t>&gt;</w:t>
      </w:r>
      <w:r>
        <w:rPr>
          <w:spacing w:val="-9"/>
        </w:rPr>
        <w:t xml:space="preserve"> </w:t>
      </w:r>
      <w:r>
        <w:t>Middle</w:t>
      </w:r>
      <w:r>
        <w:rPr>
          <w:spacing w:val="-9"/>
        </w:rPr>
        <w:t xml:space="preserve"> </w:t>
      </w:r>
      <w:r>
        <w:t>point</w:t>
      </w:r>
      <w:r>
        <w:rPr>
          <w:spacing w:val="-9"/>
        </w:rPr>
        <w:t xml:space="preserve"> </w:t>
      </w:r>
      <w:r>
        <w:t>is</w:t>
      </w:r>
      <w:r>
        <w:rPr>
          <w:spacing w:val="-9"/>
        </w:rPr>
        <w:t xml:space="preserve"> </w:t>
      </w:r>
      <w:r>
        <w:rPr>
          <w:spacing w:val="-12"/>
        </w:rPr>
        <w:t>4</w:t>
      </w:r>
    </w:p>
    <w:p w14:paraId="6B48152D">
      <w:pPr>
        <w:pStyle w:val="6"/>
        <w:spacing w:before="126" w:line="465" w:lineRule="auto"/>
        <w:ind w:right="4129"/>
      </w:pPr>
      <w:r>
        <w:t>So,</w:t>
      </w:r>
      <w:r>
        <w:rPr>
          <w:spacing w:val="-8"/>
        </w:rPr>
        <w:t xml:space="preserve"> </w:t>
      </w:r>
      <w:r>
        <w:t>the</w:t>
      </w:r>
      <w:r>
        <w:rPr>
          <w:spacing w:val="-8"/>
        </w:rPr>
        <w:t xml:space="preserve"> </w:t>
      </w:r>
      <w:r>
        <w:t>middle</w:t>
      </w:r>
      <w:r>
        <w:rPr>
          <w:spacing w:val="-8"/>
        </w:rPr>
        <w:t xml:space="preserve"> </w:t>
      </w:r>
      <w:r>
        <w:t>point</w:t>
      </w:r>
      <w:r>
        <w:rPr>
          <w:spacing w:val="-8"/>
        </w:rPr>
        <w:t xml:space="preserve"> </w:t>
      </w:r>
      <w:r>
        <w:t>from</w:t>
      </w:r>
      <w:r>
        <w:rPr>
          <w:spacing w:val="-8"/>
        </w:rPr>
        <w:t xml:space="preserve"> </w:t>
      </w:r>
      <w:r>
        <w:t>where</w:t>
      </w:r>
      <w:r>
        <w:rPr>
          <w:spacing w:val="-8"/>
        </w:rPr>
        <w:t xml:space="preserve"> </w:t>
      </w:r>
      <w:r>
        <w:t>the</w:t>
      </w:r>
      <w:r>
        <w:rPr>
          <w:spacing w:val="-8"/>
        </w:rPr>
        <w:t xml:space="preserve"> </w:t>
      </w:r>
      <w:r>
        <w:t>bridge</w:t>
      </w:r>
      <w:r>
        <w:rPr>
          <w:spacing w:val="-8"/>
        </w:rPr>
        <w:t xml:space="preserve"> </w:t>
      </w:r>
      <w:r>
        <w:t>should</w:t>
      </w:r>
      <w:r>
        <w:rPr>
          <w:spacing w:val="-8"/>
        </w:rPr>
        <w:t xml:space="preserve"> </w:t>
      </w:r>
      <w:r>
        <w:t>be</w:t>
      </w:r>
      <w:r>
        <w:rPr>
          <w:spacing w:val="-8"/>
        </w:rPr>
        <w:t xml:space="preserve"> </w:t>
      </w:r>
      <w:r>
        <w:t>constructed</w:t>
      </w:r>
      <w:r>
        <w:rPr>
          <w:spacing w:val="-8"/>
        </w:rPr>
        <w:t xml:space="preserve"> </w:t>
      </w:r>
      <w:r>
        <w:t>is</w:t>
      </w:r>
      <w:r>
        <w:rPr>
          <w:spacing w:val="-8"/>
        </w:rPr>
        <w:t xml:space="preserve"> </w:t>
      </w:r>
      <w:r>
        <w:t>4 Hence, the output is 4.</w:t>
      </w:r>
    </w:p>
    <w:p w14:paraId="33445144">
      <w:pPr>
        <w:pStyle w:val="6"/>
        <w:spacing w:after="0" w:line="465" w:lineRule="auto"/>
        <w:sectPr>
          <w:pgSz w:w="11910" w:h="16840"/>
          <w:pgMar w:top="880" w:right="992" w:bottom="580" w:left="850" w:header="0" w:footer="345" w:gutter="0"/>
          <w:cols w:space="720" w:num="1"/>
        </w:sectPr>
      </w:pPr>
    </w:p>
    <w:p w14:paraId="3C5B9747">
      <w:pPr>
        <w:pStyle w:val="2"/>
      </w:pPr>
      <w:r>
        <w:t xml:space="preserve">SECTION 3 — </w:t>
      </w:r>
      <w:r>
        <w:rPr>
          <w:spacing w:val="-2"/>
        </w:rPr>
        <w:t>MEDIUM</w:t>
      </w:r>
    </w:p>
    <w:p w14:paraId="3987048F">
      <w:pPr>
        <w:pStyle w:val="3"/>
      </w:pPr>
      <w:r>
        <w:t xml:space="preserve">Combinatorics / </w:t>
      </w:r>
      <w:r>
        <w:rPr>
          <w:spacing w:val="-2"/>
        </w:rPr>
        <w:t>Arrays</w:t>
      </w:r>
    </w:p>
    <w:p w14:paraId="11CA89C3">
      <w:pPr>
        <w:pStyle w:val="6"/>
        <w:tabs>
          <w:tab w:val="left" w:pos="1239"/>
          <w:tab w:val="left" w:pos="1500"/>
          <w:tab w:val="left" w:pos="3136"/>
          <w:tab w:val="left" w:pos="3397"/>
          <w:tab w:val="left" w:pos="6470"/>
          <w:tab w:val="left" w:pos="6730"/>
          <w:tab w:val="left" w:pos="7660"/>
          <w:tab w:val="left" w:pos="7920"/>
          <w:tab w:val="left" w:pos="9630"/>
        </w:tabs>
        <w:spacing w:before="181" w:line="285" w:lineRule="auto"/>
        <w:ind w:right="381"/>
      </w:pPr>
      <w:r>
        <w:rPr>
          <w:color w:val="444444"/>
        </w:rPr>
        <w:t>Question 2</w:t>
      </w:r>
      <w:r>
        <w:rPr>
          <w:color w:val="444444"/>
        </w:rPr>
        <w:tab/>
      </w:r>
      <w:r>
        <w:rPr>
          <w:color w:val="444444"/>
          <w:spacing w:val="-10"/>
        </w:rPr>
        <w:t>|</w:t>
      </w:r>
      <w:r>
        <w:rPr>
          <w:color w:val="444444"/>
        </w:rPr>
        <w:tab/>
      </w:r>
      <w:r>
        <w:rPr>
          <w:color w:val="444444"/>
        </w:rPr>
        <w:t>Exam: TCS NQT</w:t>
      </w:r>
      <w:r>
        <w:rPr>
          <w:color w:val="444444"/>
        </w:rPr>
        <w:tab/>
      </w:r>
      <w:r>
        <w:rPr>
          <w:color w:val="444444"/>
          <w:spacing w:val="-10"/>
        </w:rPr>
        <w:t>|</w:t>
      </w:r>
      <w:r>
        <w:rPr>
          <w:rFonts w:hint="default"/>
          <w:color w:val="444444"/>
          <w:spacing w:val="-10"/>
          <w:lang w:val="en-US"/>
        </w:rPr>
        <w:t xml:space="preserve">  </w:t>
      </w:r>
      <w:r>
        <w:rPr>
          <w:color w:val="444444"/>
        </w:rPr>
        <w:t>Difficulty: Medium</w:t>
      </w:r>
      <w:r>
        <w:rPr>
          <w:color w:val="444444"/>
        </w:rPr>
        <w:tab/>
      </w:r>
      <w:r>
        <w:rPr>
          <w:color w:val="444444"/>
          <w:spacing w:val="-10"/>
        </w:rPr>
        <w:t xml:space="preserve">| </w:t>
      </w:r>
    </w:p>
    <w:p w14:paraId="7E8070D3">
      <w:pPr>
        <w:pStyle w:val="6"/>
        <w:spacing w:before="205"/>
      </w:pPr>
      <w:r>
        <w:rPr>
          <w:spacing w:val="-2"/>
        </w:rPr>
        <w:t>Question</w:t>
      </w:r>
      <w:r>
        <w:rPr>
          <w:spacing w:val="-1"/>
        </w:rPr>
        <w:t xml:space="preserve"> </w:t>
      </w:r>
      <w:r>
        <w:rPr>
          <w:spacing w:val="-10"/>
        </w:rPr>
        <w:t>2</w:t>
      </w:r>
    </w:p>
    <w:p w14:paraId="69F0589F">
      <w:pPr>
        <w:pStyle w:val="6"/>
        <w:spacing w:before="206" w:line="376" w:lineRule="auto"/>
        <w:ind w:right="2725"/>
      </w:pPr>
      <w:r>
        <w:t>James</w:t>
      </w:r>
      <w:r>
        <w:rPr>
          <w:spacing w:val="-7"/>
        </w:rPr>
        <w:t xml:space="preserve"> </w:t>
      </w:r>
      <w:r>
        <w:t>has</w:t>
      </w:r>
      <w:r>
        <w:rPr>
          <w:spacing w:val="-7"/>
        </w:rPr>
        <w:t xml:space="preserve"> </w:t>
      </w:r>
      <w:r>
        <w:t>a</w:t>
      </w:r>
      <w:r>
        <w:rPr>
          <w:spacing w:val="-7"/>
        </w:rPr>
        <w:t xml:space="preserve"> </w:t>
      </w:r>
      <w:r>
        <w:t>sequence</w:t>
      </w:r>
      <w:r>
        <w:rPr>
          <w:spacing w:val="-7"/>
        </w:rPr>
        <w:t xml:space="preserve"> </w:t>
      </w:r>
      <w:r>
        <w:t>of</w:t>
      </w:r>
      <w:r>
        <w:rPr>
          <w:spacing w:val="-7"/>
        </w:rPr>
        <w:t xml:space="preserve"> </w:t>
      </w:r>
      <w:r>
        <w:t>N</w:t>
      </w:r>
      <w:r>
        <w:rPr>
          <w:spacing w:val="-7"/>
        </w:rPr>
        <w:t xml:space="preserve"> </w:t>
      </w:r>
      <w:r>
        <w:t>numbers.</w:t>
      </w:r>
      <w:r>
        <w:rPr>
          <w:spacing w:val="-7"/>
        </w:rPr>
        <w:t xml:space="preserve"> </w:t>
      </w:r>
      <w:r>
        <w:t>There</w:t>
      </w:r>
      <w:r>
        <w:rPr>
          <w:spacing w:val="-7"/>
        </w:rPr>
        <w:t xml:space="preserve"> </w:t>
      </w:r>
      <w:r>
        <w:t>is</w:t>
      </w:r>
      <w:r>
        <w:rPr>
          <w:spacing w:val="-7"/>
        </w:rPr>
        <w:t xml:space="preserve"> </w:t>
      </w:r>
      <w:r>
        <w:t>also</w:t>
      </w:r>
      <w:r>
        <w:rPr>
          <w:spacing w:val="-7"/>
        </w:rPr>
        <w:t xml:space="preserve"> </w:t>
      </w:r>
      <w:r>
        <w:t>an</w:t>
      </w:r>
      <w:r>
        <w:rPr>
          <w:spacing w:val="-7"/>
        </w:rPr>
        <w:t xml:space="preserve"> </w:t>
      </w:r>
      <w:r>
        <w:t>integer</w:t>
      </w:r>
      <w:r>
        <w:rPr>
          <w:spacing w:val="-7"/>
        </w:rPr>
        <w:t xml:space="preserve"> </w:t>
      </w:r>
      <w:r>
        <w:t>X</w:t>
      </w:r>
      <w:r>
        <w:rPr>
          <w:spacing w:val="-7"/>
        </w:rPr>
        <w:t xml:space="preserve"> </w:t>
      </w:r>
      <w:r>
        <w:t>which</w:t>
      </w:r>
      <w:r>
        <w:rPr>
          <w:spacing w:val="-7"/>
        </w:rPr>
        <w:t xml:space="preserve"> </w:t>
      </w:r>
      <w:r>
        <w:t>is</w:t>
      </w:r>
      <w:r>
        <w:rPr>
          <w:spacing w:val="-7"/>
        </w:rPr>
        <w:t xml:space="preserve"> </w:t>
      </w:r>
      <w:r>
        <w:t>a</w:t>
      </w:r>
      <w:r>
        <w:rPr>
          <w:spacing w:val="-7"/>
        </w:rPr>
        <w:t xml:space="preserve"> </w:t>
      </w:r>
      <w:r>
        <w:t>random number from other sources.</w:t>
      </w:r>
    </w:p>
    <w:p w14:paraId="1973CB6C">
      <w:pPr>
        <w:pStyle w:val="6"/>
        <w:spacing w:before="82" w:line="376" w:lineRule="auto"/>
        <w:ind w:right="3145"/>
      </w:pPr>
      <w:r>
        <w:t>He</w:t>
      </w:r>
      <w:r>
        <w:rPr>
          <w:spacing w:val="-8"/>
        </w:rPr>
        <w:t xml:space="preserve"> </w:t>
      </w:r>
      <w:r>
        <w:t>is</w:t>
      </w:r>
      <w:r>
        <w:rPr>
          <w:spacing w:val="-8"/>
        </w:rPr>
        <w:t xml:space="preserve"> </w:t>
      </w:r>
      <w:r>
        <w:t>allowed</w:t>
      </w:r>
      <w:r>
        <w:rPr>
          <w:spacing w:val="-8"/>
        </w:rPr>
        <w:t xml:space="preserve"> </w:t>
      </w:r>
      <w:r>
        <w:t>to</w:t>
      </w:r>
      <w:r>
        <w:rPr>
          <w:spacing w:val="-8"/>
        </w:rPr>
        <w:t xml:space="preserve"> </w:t>
      </w:r>
      <w:r>
        <w:t>perform</w:t>
      </w:r>
      <w:r>
        <w:rPr>
          <w:spacing w:val="-8"/>
        </w:rPr>
        <w:t xml:space="preserve"> </w:t>
      </w:r>
      <w:r>
        <w:t>a</w:t>
      </w:r>
      <w:r>
        <w:rPr>
          <w:spacing w:val="-8"/>
        </w:rPr>
        <w:t xml:space="preserve"> </w:t>
      </w:r>
      <w:r>
        <w:t>specific</w:t>
      </w:r>
      <w:r>
        <w:rPr>
          <w:spacing w:val="-8"/>
        </w:rPr>
        <w:t xml:space="preserve"> </w:t>
      </w:r>
      <w:r>
        <w:t>operation</w:t>
      </w:r>
      <w:r>
        <w:rPr>
          <w:spacing w:val="-8"/>
        </w:rPr>
        <w:t xml:space="preserve"> </w:t>
      </w:r>
      <w:r>
        <w:t>on</w:t>
      </w:r>
      <w:r>
        <w:rPr>
          <w:spacing w:val="-8"/>
        </w:rPr>
        <w:t xml:space="preserve"> </w:t>
      </w:r>
      <w:r>
        <w:t>this</w:t>
      </w:r>
      <w:r>
        <w:rPr>
          <w:spacing w:val="-8"/>
        </w:rPr>
        <w:t xml:space="preserve"> </w:t>
      </w:r>
      <w:r>
        <w:t>sequence</w:t>
      </w:r>
      <w:r>
        <w:rPr>
          <w:spacing w:val="-8"/>
        </w:rPr>
        <w:t xml:space="preserve"> </w:t>
      </w:r>
      <w:r>
        <w:t>X</w:t>
      </w:r>
      <w:r>
        <w:rPr>
          <w:spacing w:val="-8"/>
        </w:rPr>
        <w:t xml:space="preserve"> </w:t>
      </w:r>
      <w:r>
        <w:t>number</w:t>
      </w:r>
      <w:r>
        <w:rPr>
          <w:spacing w:val="-8"/>
        </w:rPr>
        <w:t xml:space="preserve"> </w:t>
      </w:r>
      <w:r>
        <w:t>of</w:t>
      </w:r>
      <w:r>
        <w:rPr>
          <w:spacing w:val="-8"/>
        </w:rPr>
        <w:t xml:space="preserve"> </w:t>
      </w:r>
      <w:r>
        <w:t>times. Below is the operation:</w:t>
      </w:r>
    </w:p>
    <w:p w14:paraId="59434F36">
      <w:pPr>
        <w:pStyle w:val="9"/>
        <w:numPr>
          <w:ilvl w:val="0"/>
          <w:numId w:val="6"/>
        </w:numPr>
        <w:tabs>
          <w:tab w:val="left" w:pos="824"/>
        </w:tabs>
        <w:spacing w:before="100" w:after="0" w:line="391" w:lineRule="auto"/>
        <w:ind w:left="110" w:right="2402" w:firstLine="408"/>
        <w:jc w:val="left"/>
        <w:rPr>
          <w:rFonts w:ascii="Arial MT" w:hAnsi="Arial MT"/>
          <w:sz w:val="19"/>
        </w:rPr>
      </w:pPr>
      <w:r>
        <w:rPr>
          <w:sz w:val="17"/>
        </w:rPr>
        <w:t>Pick</w:t>
      </w:r>
      <w:r>
        <w:rPr>
          <w:spacing w:val="-4"/>
          <w:sz w:val="17"/>
        </w:rPr>
        <w:t xml:space="preserve"> </w:t>
      </w:r>
      <w:r>
        <w:rPr>
          <w:sz w:val="17"/>
        </w:rPr>
        <w:t>exactly</w:t>
      </w:r>
      <w:r>
        <w:rPr>
          <w:spacing w:val="-4"/>
          <w:sz w:val="17"/>
        </w:rPr>
        <w:t xml:space="preserve"> </w:t>
      </w:r>
      <w:r>
        <w:rPr>
          <w:sz w:val="17"/>
        </w:rPr>
        <w:t>one</w:t>
      </w:r>
      <w:r>
        <w:rPr>
          <w:spacing w:val="-4"/>
          <w:sz w:val="17"/>
        </w:rPr>
        <w:t xml:space="preserve"> </w:t>
      </w:r>
      <w:r>
        <w:rPr>
          <w:sz w:val="17"/>
        </w:rPr>
        <w:t>element</w:t>
      </w:r>
      <w:r>
        <w:rPr>
          <w:spacing w:val="-4"/>
          <w:sz w:val="17"/>
        </w:rPr>
        <w:t xml:space="preserve"> </w:t>
      </w:r>
      <w:r>
        <w:rPr>
          <w:sz w:val="17"/>
        </w:rPr>
        <w:t>from</w:t>
      </w:r>
      <w:r>
        <w:rPr>
          <w:spacing w:val="-4"/>
          <w:sz w:val="17"/>
        </w:rPr>
        <w:t xml:space="preserve"> </w:t>
      </w:r>
      <w:r>
        <w:rPr>
          <w:sz w:val="17"/>
        </w:rPr>
        <w:t>the</w:t>
      </w:r>
      <w:r>
        <w:rPr>
          <w:spacing w:val="-4"/>
          <w:sz w:val="17"/>
        </w:rPr>
        <w:t xml:space="preserve"> </w:t>
      </w:r>
      <w:r>
        <w:rPr>
          <w:sz w:val="17"/>
        </w:rPr>
        <w:t>sequence</w:t>
      </w:r>
      <w:r>
        <w:rPr>
          <w:spacing w:val="-4"/>
          <w:sz w:val="17"/>
        </w:rPr>
        <w:t xml:space="preserve"> </w:t>
      </w:r>
      <w:r>
        <w:rPr>
          <w:sz w:val="17"/>
        </w:rPr>
        <w:t>and</w:t>
      </w:r>
      <w:r>
        <w:rPr>
          <w:spacing w:val="-4"/>
          <w:sz w:val="17"/>
        </w:rPr>
        <w:t xml:space="preserve"> </w:t>
      </w:r>
      <w:r>
        <w:rPr>
          <w:sz w:val="17"/>
        </w:rPr>
        <w:t>multiply</w:t>
      </w:r>
      <w:r>
        <w:rPr>
          <w:spacing w:val="-4"/>
          <w:sz w:val="17"/>
        </w:rPr>
        <w:t xml:space="preserve"> </w:t>
      </w:r>
      <w:r>
        <w:rPr>
          <w:sz w:val="17"/>
        </w:rPr>
        <w:t>it</w:t>
      </w:r>
      <w:r>
        <w:rPr>
          <w:spacing w:val="-4"/>
          <w:sz w:val="17"/>
        </w:rPr>
        <w:t xml:space="preserve"> </w:t>
      </w:r>
      <w:r>
        <w:rPr>
          <w:sz w:val="17"/>
        </w:rPr>
        <w:t>with</w:t>
      </w:r>
      <w:r>
        <w:rPr>
          <w:spacing w:val="-4"/>
          <w:sz w:val="17"/>
        </w:rPr>
        <w:t xml:space="preserve"> </w:t>
      </w:r>
      <w:r>
        <w:rPr>
          <w:sz w:val="17"/>
        </w:rPr>
        <w:t xml:space="preserve">-1. </w:t>
      </w:r>
      <w:r>
        <w:rPr>
          <w:rFonts w:ascii="Arial MT" w:hAnsi="Arial MT"/>
          <w:sz w:val="19"/>
        </w:rPr>
        <w:t>Your task is to find out the number of different sequences which can be formed by performing the above operation.</w:t>
      </w:r>
    </w:p>
    <w:p w14:paraId="2768918D">
      <w:pPr>
        <w:pStyle w:val="6"/>
        <w:spacing w:before="68" w:line="376" w:lineRule="auto"/>
        <w:ind w:right="5949"/>
      </w:pPr>
      <w:r>
        <w:t>If</w:t>
      </w:r>
      <w:r>
        <w:rPr>
          <w:spacing w:val="-10"/>
        </w:rPr>
        <w:t xml:space="preserve"> </w:t>
      </w:r>
      <w:r>
        <w:t>the</w:t>
      </w:r>
      <w:r>
        <w:rPr>
          <w:spacing w:val="-10"/>
        </w:rPr>
        <w:t xml:space="preserve"> </w:t>
      </w:r>
      <w:r>
        <w:t>answer</w:t>
      </w:r>
      <w:r>
        <w:rPr>
          <w:spacing w:val="-10"/>
        </w:rPr>
        <w:t xml:space="preserve"> </w:t>
      </w:r>
      <w:r>
        <w:t>is</w:t>
      </w:r>
      <w:r>
        <w:rPr>
          <w:spacing w:val="-10"/>
        </w:rPr>
        <w:t xml:space="preserve"> </w:t>
      </w:r>
      <w:r>
        <w:t>large,</w:t>
      </w:r>
      <w:r>
        <w:rPr>
          <w:spacing w:val="-10"/>
        </w:rPr>
        <w:t xml:space="preserve"> </w:t>
      </w:r>
      <w:r>
        <w:t>print</w:t>
      </w:r>
      <w:r>
        <w:rPr>
          <w:spacing w:val="-10"/>
        </w:rPr>
        <w:t xml:space="preserve"> </w:t>
      </w:r>
      <w:r>
        <w:t>the</w:t>
      </w:r>
      <w:r>
        <w:rPr>
          <w:spacing w:val="-10"/>
        </w:rPr>
        <w:t xml:space="preserve"> </w:t>
      </w:r>
      <w:r>
        <w:t>result</w:t>
      </w:r>
      <w:r>
        <w:rPr>
          <w:spacing w:val="-10"/>
        </w:rPr>
        <w:t xml:space="preserve"> </w:t>
      </w:r>
      <w:r>
        <w:t>modulo. 109 +7.</w:t>
      </w:r>
    </w:p>
    <w:p w14:paraId="43DB12CB">
      <w:pPr>
        <w:pStyle w:val="6"/>
        <w:spacing w:before="82"/>
      </w:pPr>
      <w:r>
        <w:t>Let</w:t>
      </w:r>
      <w:r>
        <w:rPr>
          <w:spacing w:val="-8"/>
        </w:rPr>
        <w:t xml:space="preserve"> </w:t>
      </w:r>
      <w:r>
        <w:t>us</w:t>
      </w:r>
      <w:r>
        <w:rPr>
          <w:spacing w:val="-7"/>
        </w:rPr>
        <w:t xml:space="preserve"> </w:t>
      </w:r>
      <w:r>
        <w:t>try</w:t>
      </w:r>
      <w:r>
        <w:rPr>
          <w:spacing w:val="-7"/>
        </w:rPr>
        <w:t xml:space="preserve"> </w:t>
      </w:r>
      <w:r>
        <w:t>to</w:t>
      </w:r>
      <w:r>
        <w:rPr>
          <w:spacing w:val="-7"/>
        </w:rPr>
        <w:t xml:space="preserve"> </w:t>
      </w:r>
      <w:r>
        <w:t>understand</w:t>
      </w:r>
      <w:r>
        <w:rPr>
          <w:spacing w:val="-7"/>
        </w:rPr>
        <w:t xml:space="preserve"> </w:t>
      </w:r>
      <w:r>
        <w:t>it</w:t>
      </w:r>
      <w:r>
        <w:rPr>
          <w:spacing w:val="-7"/>
        </w:rPr>
        <w:t xml:space="preserve"> </w:t>
      </w:r>
      <w:r>
        <w:t>with</w:t>
      </w:r>
      <w:r>
        <w:rPr>
          <w:spacing w:val="-7"/>
        </w:rPr>
        <w:t xml:space="preserve"> </w:t>
      </w:r>
      <w:r>
        <w:t>an</w:t>
      </w:r>
      <w:r>
        <w:rPr>
          <w:spacing w:val="-7"/>
        </w:rPr>
        <w:t xml:space="preserve"> </w:t>
      </w:r>
      <w:r>
        <w:rPr>
          <w:spacing w:val="-2"/>
        </w:rPr>
        <w:t>example,</w:t>
      </w:r>
    </w:p>
    <w:p w14:paraId="1E82C1E1">
      <w:pPr>
        <w:pStyle w:val="6"/>
        <w:spacing w:before="205" w:line="376" w:lineRule="auto"/>
        <w:ind w:right="9596"/>
      </w:pPr>
      <w:r>
        <w:rPr>
          <w:spacing w:val="-4"/>
        </w:rPr>
        <w:t xml:space="preserve">N=3 </w:t>
      </w:r>
      <w:r>
        <w:rPr>
          <w:spacing w:val="-5"/>
        </w:rPr>
        <w:t>X=2</w:t>
      </w:r>
    </w:p>
    <w:p w14:paraId="233BC1AE">
      <w:pPr>
        <w:pStyle w:val="6"/>
        <w:spacing w:before="82"/>
      </w:pPr>
      <w:r>
        <w:t>S</w:t>
      </w:r>
      <w:r>
        <w:rPr>
          <w:spacing w:val="-5"/>
        </w:rPr>
        <w:t xml:space="preserve"> </w:t>
      </w:r>
      <w:r>
        <w:t>=</w:t>
      </w:r>
      <w:r>
        <w:rPr>
          <w:spacing w:val="-4"/>
        </w:rPr>
        <w:t xml:space="preserve"> </w:t>
      </w:r>
      <w:r>
        <w:t>[1,</w:t>
      </w:r>
      <w:r>
        <w:rPr>
          <w:spacing w:val="-4"/>
        </w:rPr>
        <w:t xml:space="preserve"> </w:t>
      </w:r>
      <w:r>
        <w:t>2,</w:t>
      </w:r>
      <w:r>
        <w:rPr>
          <w:spacing w:val="-4"/>
        </w:rPr>
        <w:t xml:space="preserve"> </w:t>
      </w:r>
      <w:r>
        <w:rPr>
          <w:spacing w:val="-5"/>
        </w:rPr>
        <w:t>3]</w:t>
      </w:r>
    </w:p>
    <w:p w14:paraId="642D65D1">
      <w:pPr>
        <w:pStyle w:val="6"/>
        <w:spacing w:before="206"/>
      </w:pPr>
      <w:r>
        <w:t>There</w:t>
      </w:r>
      <w:r>
        <w:rPr>
          <w:spacing w:val="-9"/>
        </w:rPr>
        <w:t xml:space="preserve"> </w:t>
      </w:r>
      <w:r>
        <w:t>are</w:t>
      </w:r>
      <w:r>
        <w:rPr>
          <w:spacing w:val="-8"/>
        </w:rPr>
        <w:t xml:space="preserve"> </w:t>
      </w:r>
      <w:r>
        <w:t>2</w:t>
      </w:r>
      <w:r>
        <w:rPr>
          <w:spacing w:val="-8"/>
        </w:rPr>
        <w:t xml:space="preserve"> </w:t>
      </w:r>
      <w:r>
        <w:t>ways</w:t>
      </w:r>
      <w:r>
        <w:rPr>
          <w:spacing w:val="-8"/>
        </w:rPr>
        <w:t xml:space="preserve"> </w:t>
      </w:r>
      <w:r>
        <w:t>in</w:t>
      </w:r>
      <w:r>
        <w:rPr>
          <w:spacing w:val="-8"/>
        </w:rPr>
        <w:t xml:space="preserve"> </w:t>
      </w:r>
      <w:r>
        <w:t>which</w:t>
      </w:r>
      <w:r>
        <w:rPr>
          <w:spacing w:val="-8"/>
        </w:rPr>
        <w:t xml:space="preserve"> </w:t>
      </w:r>
      <w:r>
        <w:t>this</w:t>
      </w:r>
      <w:r>
        <w:rPr>
          <w:spacing w:val="-8"/>
        </w:rPr>
        <w:t xml:space="preserve"> </w:t>
      </w:r>
      <w:r>
        <w:t>operation</w:t>
      </w:r>
      <w:r>
        <w:rPr>
          <w:spacing w:val="-8"/>
        </w:rPr>
        <w:t xml:space="preserve"> </w:t>
      </w:r>
      <w:r>
        <w:t>can</w:t>
      </w:r>
      <w:r>
        <w:rPr>
          <w:spacing w:val="-8"/>
        </w:rPr>
        <w:t xml:space="preserve"> </w:t>
      </w:r>
      <w:r>
        <w:t>be</w:t>
      </w:r>
      <w:r>
        <w:rPr>
          <w:spacing w:val="-8"/>
        </w:rPr>
        <w:t xml:space="preserve"> </w:t>
      </w:r>
      <w:r>
        <w:rPr>
          <w:spacing w:val="-2"/>
        </w:rPr>
        <w:t>performed.</w:t>
      </w:r>
    </w:p>
    <w:p w14:paraId="47CB4770">
      <w:pPr>
        <w:pStyle w:val="6"/>
        <w:spacing w:before="5"/>
        <w:ind w:left="0"/>
      </w:pPr>
    </w:p>
    <w:p w14:paraId="46681EFA">
      <w:pPr>
        <w:pStyle w:val="9"/>
        <w:numPr>
          <w:ilvl w:val="0"/>
          <w:numId w:val="6"/>
        </w:numPr>
        <w:tabs>
          <w:tab w:val="left" w:pos="824"/>
        </w:tabs>
        <w:spacing w:before="0" w:after="0" w:line="240" w:lineRule="auto"/>
        <w:ind w:left="824" w:right="0" w:hanging="306"/>
        <w:jc w:val="left"/>
        <w:rPr>
          <w:sz w:val="17"/>
        </w:rPr>
      </w:pPr>
      <w:r>
        <w:rPr>
          <w:sz w:val="17"/>
        </w:rPr>
        <w:t xml:space="preserve">Way 1: Either -1 should be multiplied to the same element 2 times, </w:t>
      </w:r>
      <w:r>
        <w:rPr>
          <w:spacing w:val="-5"/>
          <w:sz w:val="17"/>
        </w:rPr>
        <w:t>OR</w:t>
      </w:r>
    </w:p>
    <w:p w14:paraId="3FDCE9DB">
      <w:pPr>
        <w:pStyle w:val="9"/>
        <w:numPr>
          <w:ilvl w:val="0"/>
          <w:numId w:val="6"/>
        </w:numPr>
        <w:tabs>
          <w:tab w:val="left" w:pos="824"/>
        </w:tabs>
        <w:spacing w:before="72" w:after="0" w:line="240" w:lineRule="auto"/>
        <w:ind w:left="824" w:right="0" w:hanging="306"/>
        <w:jc w:val="left"/>
        <w:rPr>
          <w:sz w:val="17"/>
        </w:rPr>
      </w:pPr>
      <w:r>
        <w:rPr>
          <w:sz w:val="17"/>
        </w:rPr>
        <w:t xml:space="preserve">Way 2: -1. Should be multiplied to two different elements once </w:t>
      </w:r>
      <w:r>
        <w:rPr>
          <w:spacing w:val="-2"/>
          <w:sz w:val="17"/>
        </w:rPr>
        <w:t>each.</w:t>
      </w:r>
    </w:p>
    <w:p w14:paraId="0944334C">
      <w:pPr>
        <w:pStyle w:val="6"/>
        <w:spacing w:before="132"/>
        <w:ind w:left="318"/>
      </w:pPr>
      <w:r>
        <w:t>Way</w:t>
      </w:r>
      <w:r>
        <w:rPr>
          <w:spacing w:val="-9"/>
        </w:rPr>
        <w:t xml:space="preserve"> </w:t>
      </w:r>
      <w:r>
        <w:rPr>
          <w:spacing w:val="-5"/>
        </w:rPr>
        <w:t>1:</w:t>
      </w:r>
    </w:p>
    <w:p w14:paraId="70171343">
      <w:pPr>
        <w:pStyle w:val="6"/>
        <w:spacing w:before="126" w:line="376" w:lineRule="auto"/>
        <w:ind w:left="318" w:right="4129"/>
      </w:pPr>
      <w:r>
        <w:t>If</w:t>
      </w:r>
      <w:r>
        <w:rPr>
          <w:spacing w:val="-7"/>
        </w:rPr>
        <w:t xml:space="preserve"> </w:t>
      </w:r>
      <w:r>
        <w:t>we</w:t>
      </w:r>
      <w:r>
        <w:rPr>
          <w:spacing w:val="-7"/>
        </w:rPr>
        <w:t xml:space="preserve"> </w:t>
      </w:r>
      <w:r>
        <w:t>multiply</w:t>
      </w:r>
      <w:r>
        <w:rPr>
          <w:spacing w:val="-7"/>
        </w:rPr>
        <w:t xml:space="preserve"> </w:t>
      </w:r>
      <w:r>
        <w:t>-1,</w:t>
      </w:r>
      <w:r>
        <w:rPr>
          <w:spacing w:val="-7"/>
        </w:rPr>
        <w:t xml:space="preserve"> </w:t>
      </w:r>
      <w:r>
        <w:t>to</w:t>
      </w:r>
      <w:r>
        <w:rPr>
          <w:spacing w:val="-7"/>
        </w:rPr>
        <w:t xml:space="preserve"> </w:t>
      </w:r>
      <w:r>
        <w:t>each</w:t>
      </w:r>
      <w:r>
        <w:rPr>
          <w:spacing w:val="-7"/>
        </w:rPr>
        <w:t xml:space="preserve"> </w:t>
      </w:r>
      <w:r>
        <w:t>element</w:t>
      </w:r>
      <w:r>
        <w:rPr>
          <w:spacing w:val="-7"/>
        </w:rPr>
        <w:t xml:space="preserve"> </w:t>
      </w:r>
      <w:r>
        <w:t>2</w:t>
      </w:r>
      <w:r>
        <w:rPr>
          <w:spacing w:val="-7"/>
        </w:rPr>
        <w:t xml:space="preserve"> </w:t>
      </w:r>
      <w:r>
        <w:t>times.</w:t>
      </w:r>
      <w:r>
        <w:rPr>
          <w:spacing w:val="-7"/>
        </w:rPr>
        <w:t xml:space="preserve"> </w:t>
      </w:r>
      <w:r>
        <w:t>It</w:t>
      </w:r>
      <w:r>
        <w:rPr>
          <w:spacing w:val="-7"/>
        </w:rPr>
        <w:t xml:space="preserve"> </w:t>
      </w:r>
      <w:r>
        <w:t>will</w:t>
      </w:r>
      <w:r>
        <w:rPr>
          <w:spacing w:val="-7"/>
        </w:rPr>
        <w:t xml:space="preserve"> </w:t>
      </w:r>
      <w:r>
        <w:t>become</w:t>
      </w:r>
      <w:r>
        <w:rPr>
          <w:spacing w:val="-7"/>
        </w:rPr>
        <w:t xml:space="preserve"> </w:t>
      </w:r>
      <w:r>
        <w:t>+1</w:t>
      </w:r>
      <w:r>
        <w:rPr>
          <w:spacing w:val="-7"/>
        </w:rPr>
        <w:t xml:space="preserve"> </w:t>
      </w:r>
      <w:r>
        <w:t>(-1</w:t>
      </w:r>
      <w:r>
        <w:rPr>
          <w:spacing w:val="-7"/>
        </w:rPr>
        <w:t xml:space="preserve"> </w:t>
      </w:r>
      <w:r>
        <w:t>*-1). We will get same sequence for each element:</w:t>
      </w:r>
    </w:p>
    <w:p w14:paraId="21616E22">
      <w:pPr>
        <w:pStyle w:val="6"/>
        <w:spacing w:before="8" w:after="1"/>
        <w:ind w:left="0"/>
        <w:rPr>
          <w:sz w:val="8"/>
        </w:rPr>
      </w:pPr>
    </w:p>
    <w:tbl>
      <w:tblPr>
        <w:tblStyle w:val="5"/>
        <w:tblW w:w="0" w:type="auto"/>
        <w:tblInd w:w="67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27"/>
        <w:gridCol w:w="408"/>
        <w:gridCol w:w="204"/>
        <w:gridCol w:w="612"/>
        <w:gridCol w:w="306"/>
        <w:gridCol w:w="714"/>
        <w:gridCol w:w="408"/>
        <w:gridCol w:w="306"/>
        <w:gridCol w:w="407"/>
      </w:tblGrid>
      <w:tr w14:paraId="24419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8" w:hRule="atLeast"/>
        </w:trPr>
        <w:tc>
          <w:tcPr>
            <w:tcW w:w="1427" w:type="dxa"/>
          </w:tcPr>
          <w:p w14:paraId="666EBC4D">
            <w:pPr>
              <w:pStyle w:val="10"/>
              <w:numPr>
                <w:ilvl w:val="0"/>
                <w:numId w:val="7"/>
              </w:numPr>
              <w:tabs>
                <w:tab w:val="left" w:pos="559"/>
              </w:tabs>
              <w:spacing w:before="0" w:after="0" w:line="240" w:lineRule="auto"/>
              <w:ind w:left="559" w:right="0" w:hanging="509"/>
              <w:jc w:val="left"/>
              <w:rPr>
                <w:sz w:val="17"/>
              </w:rPr>
            </w:pPr>
            <w:r>
              <w:rPr>
                <w:spacing w:val="-2"/>
                <w:sz w:val="17"/>
              </w:rPr>
              <w:t>Multiply</w:t>
            </w:r>
          </w:p>
        </w:tc>
        <w:tc>
          <w:tcPr>
            <w:tcW w:w="408" w:type="dxa"/>
          </w:tcPr>
          <w:p w14:paraId="5B1B820D">
            <w:pPr>
              <w:pStyle w:val="10"/>
              <w:spacing w:before="0"/>
              <w:ind w:left="0"/>
              <w:rPr>
                <w:sz w:val="17"/>
              </w:rPr>
            </w:pPr>
            <w:r>
              <w:rPr>
                <w:sz w:val="17"/>
              </w:rPr>
              <w:t>-</w:t>
            </w:r>
            <w:r>
              <w:rPr>
                <w:spacing w:val="-5"/>
                <w:sz w:val="17"/>
              </w:rPr>
              <w:t>1,</w:t>
            </w:r>
          </w:p>
        </w:tc>
        <w:tc>
          <w:tcPr>
            <w:tcW w:w="204" w:type="dxa"/>
          </w:tcPr>
          <w:p w14:paraId="091E8B96">
            <w:pPr>
              <w:pStyle w:val="10"/>
              <w:spacing w:before="0"/>
              <w:ind w:left="0"/>
              <w:rPr>
                <w:sz w:val="17"/>
              </w:rPr>
            </w:pPr>
            <w:r>
              <w:rPr>
                <w:spacing w:val="-10"/>
                <w:sz w:val="17"/>
              </w:rPr>
              <w:t>2</w:t>
            </w:r>
          </w:p>
        </w:tc>
        <w:tc>
          <w:tcPr>
            <w:tcW w:w="612" w:type="dxa"/>
          </w:tcPr>
          <w:p w14:paraId="43F8A825">
            <w:pPr>
              <w:pStyle w:val="10"/>
              <w:spacing w:before="0"/>
              <w:ind w:left="0"/>
              <w:rPr>
                <w:sz w:val="17"/>
              </w:rPr>
            </w:pPr>
            <w:r>
              <w:rPr>
                <w:spacing w:val="-2"/>
                <w:sz w:val="17"/>
              </w:rPr>
              <w:t>times</w:t>
            </w:r>
          </w:p>
        </w:tc>
        <w:tc>
          <w:tcPr>
            <w:tcW w:w="306" w:type="dxa"/>
          </w:tcPr>
          <w:p w14:paraId="4AFA377E">
            <w:pPr>
              <w:pStyle w:val="10"/>
              <w:spacing w:before="0"/>
              <w:ind w:right="1"/>
              <w:rPr>
                <w:sz w:val="17"/>
              </w:rPr>
            </w:pPr>
            <w:r>
              <w:rPr>
                <w:spacing w:val="-5"/>
                <w:sz w:val="17"/>
              </w:rPr>
              <w:t>to</w:t>
            </w:r>
          </w:p>
        </w:tc>
        <w:tc>
          <w:tcPr>
            <w:tcW w:w="714" w:type="dxa"/>
          </w:tcPr>
          <w:p w14:paraId="39D25EFC">
            <w:pPr>
              <w:pStyle w:val="10"/>
              <w:spacing w:before="0"/>
              <w:rPr>
                <w:sz w:val="17"/>
              </w:rPr>
            </w:pPr>
            <w:r>
              <w:rPr>
                <w:sz w:val="17"/>
              </w:rPr>
              <w:t xml:space="preserve">S[1] </w:t>
            </w:r>
            <w:r>
              <w:rPr>
                <w:spacing w:val="-10"/>
                <w:sz w:val="17"/>
              </w:rPr>
              <w:t>:</w:t>
            </w:r>
          </w:p>
        </w:tc>
        <w:tc>
          <w:tcPr>
            <w:tcW w:w="408" w:type="dxa"/>
          </w:tcPr>
          <w:p w14:paraId="324773A7">
            <w:pPr>
              <w:pStyle w:val="10"/>
              <w:spacing w:before="0"/>
              <w:rPr>
                <w:sz w:val="17"/>
              </w:rPr>
            </w:pPr>
            <w:r>
              <w:rPr>
                <w:spacing w:val="-5"/>
                <w:sz w:val="17"/>
              </w:rPr>
              <w:t>[1,</w:t>
            </w:r>
          </w:p>
        </w:tc>
        <w:tc>
          <w:tcPr>
            <w:tcW w:w="306" w:type="dxa"/>
          </w:tcPr>
          <w:p w14:paraId="19B32F26">
            <w:pPr>
              <w:pStyle w:val="10"/>
              <w:spacing w:before="0"/>
              <w:rPr>
                <w:sz w:val="17"/>
              </w:rPr>
            </w:pPr>
            <w:r>
              <w:rPr>
                <w:spacing w:val="-5"/>
                <w:sz w:val="17"/>
              </w:rPr>
              <w:t>2,</w:t>
            </w:r>
          </w:p>
        </w:tc>
        <w:tc>
          <w:tcPr>
            <w:tcW w:w="407" w:type="dxa"/>
          </w:tcPr>
          <w:p w14:paraId="49E7D46C">
            <w:pPr>
              <w:pStyle w:val="10"/>
              <w:spacing w:before="0"/>
              <w:ind w:left="2"/>
              <w:rPr>
                <w:sz w:val="17"/>
              </w:rPr>
            </w:pPr>
            <w:r>
              <w:rPr>
                <w:spacing w:val="-5"/>
                <w:sz w:val="17"/>
              </w:rPr>
              <w:t>3].</w:t>
            </w:r>
          </w:p>
        </w:tc>
      </w:tr>
      <w:tr w14:paraId="41AB8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3" w:hRule="atLeast"/>
        </w:trPr>
        <w:tc>
          <w:tcPr>
            <w:tcW w:w="1427" w:type="dxa"/>
          </w:tcPr>
          <w:p w14:paraId="1447428A">
            <w:pPr>
              <w:pStyle w:val="10"/>
              <w:numPr>
                <w:ilvl w:val="0"/>
                <w:numId w:val="8"/>
              </w:numPr>
              <w:tabs>
                <w:tab w:val="left" w:pos="559"/>
              </w:tabs>
              <w:spacing w:before="35" w:after="0" w:line="240" w:lineRule="auto"/>
              <w:ind w:left="559" w:right="0" w:hanging="509"/>
              <w:jc w:val="left"/>
              <w:rPr>
                <w:sz w:val="17"/>
              </w:rPr>
            </w:pPr>
            <w:r>
              <w:rPr>
                <w:spacing w:val="-2"/>
                <w:sz w:val="17"/>
              </w:rPr>
              <w:t>Multiply</w:t>
            </w:r>
          </w:p>
        </w:tc>
        <w:tc>
          <w:tcPr>
            <w:tcW w:w="408" w:type="dxa"/>
          </w:tcPr>
          <w:p w14:paraId="4328EAA8">
            <w:pPr>
              <w:pStyle w:val="10"/>
              <w:ind w:left="0"/>
              <w:rPr>
                <w:sz w:val="17"/>
              </w:rPr>
            </w:pPr>
            <w:r>
              <w:rPr>
                <w:sz w:val="17"/>
              </w:rPr>
              <w:t>-</w:t>
            </w:r>
            <w:r>
              <w:rPr>
                <w:spacing w:val="-5"/>
                <w:sz w:val="17"/>
              </w:rPr>
              <w:t>1,</w:t>
            </w:r>
          </w:p>
        </w:tc>
        <w:tc>
          <w:tcPr>
            <w:tcW w:w="204" w:type="dxa"/>
          </w:tcPr>
          <w:p w14:paraId="5EE50CC2">
            <w:pPr>
              <w:pStyle w:val="10"/>
              <w:ind w:left="0"/>
              <w:rPr>
                <w:sz w:val="17"/>
              </w:rPr>
            </w:pPr>
            <w:r>
              <w:rPr>
                <w:spacing w:val="-10"/>
                <w:sz w:val="17"/>
              </w:rPr>
              <w:t>2</w:t>
            </w:r>
          </w:p>
        </w:tc>
        <w:tc>
          <w:tcPr>
            <w:tcW w:w="612" w:type="dxa"/>
          </w:tcPr>
          <w:p w14:paraId="2CFAF590">
            <w:pPr>
              <w:pStyle w:val="10"/>
              <w:ind w:left="0"/>
              <w:rPr>
                <w:sz w:val="17"/>
              </w:rPr>
            </w:pPr>
            <w:r>
              <w:rPr>
                <w:spacing w:val="-2"/>
                <w:sz w:val="17"/>
              </w:rPr>
              <w:t>times</w:t>
            </w:r>
          </w:p>
        </w:tc>
        <w:tc>
          <w:tcPr>
            <w:tcW w:w="306" w:type="dxa"/>
          </w:tcPr>
          <w:p w14:paraId="46930641">
            <w:pPr>
              <w:pStyle w:val="10"/>
              <w:ind w:right="1"/>
              <w:rPr>
                <w:sz w:val="17"/>
              </w:rPr>
            </w:pPr>
            <w:r>
              <w:rPr>
                <w:spacing w:val="-5"/>
                <w:sz w:val="17"/>
              </w:rPr>
              <w:t>to</w:t>
            </w:r>
          </w:p>
        </w:tc>
        <w:tc>
          <w:tcPr>
            <w:tcW w:w="714" w:type="dxa"/>
          </w:tcPr>
          <w:p w14:paraId="43D707DB">
            <w:pPr>
              <w:pStyle w:val="10"/>
              <w:rPr>
                <w:sz w:val="17"/>
              </w:rPr>
            </w:pPr>
            <w:r>
              <w:rPr>
                <w:sz w:val="17"/>
              </w:rPr>
              <w:t xml:space="preserve">S[2] </w:t>
            </w:r>
            <w:r>
              <w:rPr>
                <w:spacing w:val="-10"/>
                <w:sz w:val="17"/>
              </w:rPr>
              <w:t>:</w:t>
            </w:r>
          </w:p>
        </w:tc>
        <w:tc>
          <w:tcPr>
            <w:tcW w:w="408" w:type="dxa"/>
          </w:tcPr>
          <w:p w14:paraId="19D14C47">
            <w:pPr>
              <w:pStyle w:val="10"/>
              <w:rPr>
                <w:sz w:val="17"/>
              </w:rPr>
            </w:pPr>
            <w:r>
              <w:rPr>
                <w:spacing w:val="-5"/>
                <w:sz w:val="17"/>
              </w:rPr>
              <w:t>[1,</w:t>
            </w:r>
          </w:p>
        </w:tc>
        <w:tc>
          <w:tcPr>
            <w:tcW w:w="306" w:type="dxa"/>
          </w:tcPr>
          <w:p w14:paraId="1239A25D">
            <w:pPr>
              <w:pStyle w:val="10"/>
              <w:rPr>
                <w:sz w:val="17"/>
              </w:rPr>
            </w:pPr>
            <w:r>
              <w:rPr>
                <w:spacing w:val="-5"/>
                <w:sz w:val="17"/>
              </w:rPr>
              <w:t>2,</w:t>
            </w:r>
          </w:p>
        </w:tc>
        <w:tc>
          <w:tcPr>
            <w:tcW w:w="407" w:type="dxa"/>
          </w:tcPr>
          <w:p w14:paraId="348955A1">
            <w:pPr>
              <w:pStyle w:val="10"/>
              <w:ind w:left="2"/>
              <w:rPr>
                <w:sz w:val="17"/>
              </w:rPr>
            </w:pPr>
            <w:r>
              <w:rPr>
                <w:spacing w:val="-5"/>
                <w:sz w:val="17"/>
              </w:rPr>
              <w:t>3].</w:t>
            </w:r>
          </w:p>
        </w:tc>
      </w:tr>
      <w:tr w14:paraId="18D2E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8" w:hRule="atLeast"/>
        </w:trPr>
        <w:tc>
          <w:tcPr>
            <w:tcW w:w="1427" w:type="dxa"/>
          </w:tcPr>
          <w:p w14:paraId="400E63EF">
            <w:pPr>
              <w:pStyle w:val="10"/>
              <w:numPr>
                <w:ilvl w:val="0"/>
                <w:numId w:val="9"/>
              </w:numPr>
              <w:tabs>
                <w:tab w:val="left" w:pos="559"/>
              </w:tabs>
              <w:spacing w:before="35" w:after="0" w:line="173" w:lineRule="exact"/>
              <w:ind w:left="559" w:right="0" w:hanging="509"/>
              <w:jc w:val="left"/>
              <w:rPr>
                <w:sz w:val="17"/>
              </w:rPr>
            </w:pPr>
            <w:r>
              <w:rPr>
                <w:spacing w:val="-2"/>
                <w:sz w:val="17"/>
              </w:rPr>
              <w:t>Multiply</w:t>
            </w:r>
          </w:p>
        </w:tc>
        <w:tc>
          <w:tcPr>
            <w:tcW w:w="408" w:type="dxa"/>
          </w:tcPr>
          <w:p w14:paraId="00A6ADC2">
            <w:pPr>
              <w:pStyle w:val="10"/>
              <w:spacing w:line="173" w:lineRule="exact"/>
              <w:ind w:left="0"/>
              <w:rPr>
                <w:sz w:val="17"/>
              </w:rPr>
            </w:pPr>
            <w:r>
              <w:rPr>
                <w:sz w:val="17"/>
              </w:rPr>
              <w:t>-</w:t>
            </w:r>
            <w:r>
              <w:rPr>
                <w:spacing w:val="-5"/>
                <w:sz w:val="17"/>
              </w:rPr>
              <w:t>1,</w:t>
            </w:r>
          </w:p>
        </w:tc>
        <w:tc>
          <w:tcPr>
            <w:tcW w:w="204" w:type="dxa"/>
          </w:tcPr>
          <w:p w14:paraId="20B6A18A">
            <w:pPr>
              <w:pStyle w:val="10"/>
              <w:spacing w:line="173" w:lineRule="exact"/>
              <w:ind w:left="0"/>
              <w:rPr>
                <w:sz w:val="17"/>
              </w:rPr>
            </w:pPr>
            <w:r>
              <w:rPr>
                <w:spacing w:val="-10"/>
                <w:sz w:val="17"/>
              </w:rPr>
              <w:t>2</w:t>
            </w:r>
          </w:p>
        </w:tc>
        <w:tc>
          <w:tcPr>
            <w:tcW w:w="612" w:type="dxa"/>
          </w:tcPr>
          <w:p w14:paraId="2ADEB55D">
            <w:pPr>
              <w:pStyle w:val="10"/>
              <w:spacing w:line="173" w:lineRule="exact"/>
              <w:ind w:left="0"/>
              <w:rPr>
                <w:sz w:val="17"/>
              </w:rPr>
            </w:pPr>
            <w:r>
              <w:rPr>
                <w:spacing w:val="-2"/>
                <w:sz w:val="17"/>
              </w:rPr>
              <w:t>times</w:t>
            </w:r>
          </w:p>
        </w:tc>
        <w:tc>
          <w:tcPr>
            <w:tcW w:w="306" w:type="dxa"/>
          </w:tcPr>
          <w:p w14:paraId="5E93BF61">
            <w:pPr>
              <w:pStyle w:val="10"/>
              <w:spacing w:line="173" w:lineRule="exact"/>
              <w:ind w:right="1"/>
              <w:rPr>
                <w:sz w:val="17"/>
              </w:rPr>
            </w:pPr>
            <w:r>
              <w:rPr>
                <w:spacing w:val="-5"/>
                <w:sz w:val="17"/>
              </w:rPr>
              <w:t>to</w:t>
            </w:r>
          </w:p>
        </w:tc>
        <w:tc>
          <w:tcPr>
            <w:tcW w:w="714" w:type="dxa"/>
          </w:tcPr>
          <w:p w14:paraId="43364C58">
            <w:pPr>
              <w:pStyle w:val="10"/>
              <w:spacing w:line="173" w:lineRule="exact"/>
              <w:rPr>
                <w:sz w:val="17"/>
              </w:rPr>
            </w:pPr>
            <w:r>
              <w:rPr>
                <w:sz w:val="17"/>
              </w:rPr>
              <w:t xml:space="preserve">S[3] </w:t>
            </w:r>
            <w:r>
              <w:rPr>
                <w:spacing w:val="-10"/>
                <w:sz w:val="17"/>
              </w:rPr>
              <w:t>:</w:t>
            </w:r>
          </w:p>
        </w:tc>
        <w:tc>
          <w:tcPr>
            <w:tcW w:w="408" w:type="dxa"/>
          </w:tcPr>
          <w:p w14:paraId="0B67F918">
            <w:pPr>
              <w:pStyle w:val="10"/>
              <w:spacing w:line="173" w:lineRule="exact"/>
              <w:rPr>
                <w:sz w:val="17"/>
              </w:rPr>
            </w:pPr>
            <w:r>
              <w:rPr>
                <w:spacing w:val="-5"/>
                <w:sz w:val="17"/>
              </w:rPr>
              <w:t>[1,</w:t>
            </w:r>
          </w:p>
        </w:tc>
        <w:tc>
          <w:tcPr>
            <w:tcW w:w="306" w:type="dxa"/>
          </w:tcPr>
          <w:p w14:paraId="32C63D73">
            <w:pPr>
              <w:pStyle w:val="10"/>
              <w:spacing w:line="173" w:lineRule="exact"/>
              <w:rPr>
                <w:sz w:val="17"/>
              </w:rPr>
            </w:pPr>
            <w:r>
              <w:rPr>
                <w:spacing w:val="-5"/>
                <w:sz w:val="17"/>
              </w:rPr>
              <w:t>2,</w:t>
            </w:r>
          </w:p>
        </w:tc>
        <w:tc>
          <w:tcPr>
            <w:tcW w:w="407" w:type="dxa"/>
          </w:tcPr>
          <w:p w14:paraId="710DA539">
            <w:pPr>
              <w:pStyle w:val="10"/>
              <w:spacing w:line="173" w:lineRule="exact"/>
              <w:ind w:left="2"/>
              <w:rPr>
                <w:sz w:val="17"/>
              </w:rPr>
            </w:pPr>
            <w:r>
              <w:rPr>
                <w:spacing w:val="-5"/>
                <w:sz w:val="17"/>
              </w:rPr>
              <w:t>3].</w:t>
            </w:r>
          </w:p>
        </w:tc>
      </w:tr>
    </w:tbl>
    <w:p w14:paraId="460DA54C">
      <w:pPr>
        <w:pStyle w:val="6"/>
        <w:spacing w:before="134"/>
        <w:ind w:left="318"/>
      </w:pPr>
      <w:r>
        <w:t>So,</w:t>
      </w:r>
      <w:r>
        <w:rPr>
          <w:spacing w:val="-8"/>
        </w:rPr>
        <w:t xml:space="preserve"> </w:t>
      </w:r>
      <w:r>
        <w:t>the</w:t>
      </w:r>
      <w:r>
        <w:rPr>
          <w:spacing w:val="-7"/>
        </w:rPr>
        <w:t xml:space="preserve"> </w:t>
      </w:r>
      <w:r>
        <w:t>unique</w:t>
      </w:r>
      <w:r>
        <w:rPr>
          <w:spacing w:val="-7"/>
        </w:rPr>
        <w:t xml:space="preserve"> </w:t>
      </w:r>
      <w:r>
        <w:t>sequence</w:t>
      </w:r>
      <w:r>
        <w:rPr>
          <w:spacing w:val="-8"/>
        </w:rPr>
        <w:t xml:space="preserve"> </w:t>
      </w:r>
      <w:r>
        <w:t>is</w:t>
      </w:r>
      <w:r>
        <w:rPr>
          <w:spacing w:val="-7"/>
        </w:rPr>
        <w:t xml:space="preserve"> </w:t>
      </w:r>
      <w:r>
        <w:t>just</w:t>
      </w:r>
      <w:r>
        <w:rPr>
          <w:spacing w:val="-7"/>
        </w:rPr>
        <w:t xml:space="preserve"> </w:t>
      </w:r>
      <w:r>
        <w:t>1</w:t>
      </w:r>
      <w:r>
        <w:rPr>
          <w:spacing w:val="-8"/>
        </w:rPr>
        <w:t xml:space="preserve"> </w:t>
      </w:r>
      <w:r>
        <w:t>which</w:t>
      </w:r>
      <w:r>
        <w:rPr>
          <w:spacing w:val="-7"/>
        </w:rPr>
        <w:t xml:space="preserve"> </w:t>
      </w:r>
      <w:r>
        <w:t>is</w:t>
      </w:r>
      <w:r>
        <w:rPr>
          <w:spacing w:val="-7"/>
        </w:rPr>
        <w:t xml:space="preserve"> </w:t>
      </w:r>
      <w:r>
        <w:t>[1,</w:t>
      </w:r>
      <w:r>
        <w:rPr>
          <w:spacing w:val="-8"/>
        </w:rPr>
        <w:t xml:space="preserve"> </w:t>
      </w:r>
      <w:r>
        <w:t>2,</w:t>
      </w:r>
      <w:r>
        <w:rPr>
          <w:spacing w:val="-7"/>
        </w:rPr>
        <w:t xml:space="preserve"> </w:t>
      </w:r>
      <w:r>
        <w:rPr>
          <w:spacing w:val="-5"/>
        </w:rPr>
        <w:t>3].</w:t>
      </w:r>
    </w:p>
    <w:p w14:paraId="637AA701">
      <w:pPr>
        <w:pStyle w:val="6"/>
        <w:spacing w:before="206"/>
        <w:ind w:left="318"/>
      </w:pPr>
      <w:r>
        <w:t>Way</w:t>
      </w:r>
      <w:r>
        <w:rPr>
          <w:spacing w:val="-9"/>
        </w:rPr>
        <w:t xml:space="preserve"> </w:t>
      </w:r>
      <w:r>
        <w:rPr>
          <w:spacing w:val="-5"/>
        </w:rPr>
        <w:t>2:</w:t>
      </w:r>
    </w:p>
    <w:p w14:paraId="40A8181F">
      <w:pPr>
        <w:pStyle w:val="6"/>
        <w:spacing w:before="125"/>
        <w:ind w:left="318"/>
      </w:pPr>
      <w:r>
        <w:t>If</w:t>
      </w:r>
      <w:r>
        <w:rPr>
          <w:spacing w:val="-9"/>
        </w:rPr>
        <w:t xml:space="preserve"> </w:t>
      </w:r>
      <w:r>
        <w:t>we</w:t>
      </w:r>
      <w:r>
        <w:rPr>
          <w:spacing w:val="-8"/>
        </w:rPr>
        <w:t xml:space="preserve"> </w:t>
      </w:r>
      <w:r>
        <w:t>multiply</w:t>
      </w:r>
      <w:r>
        <w:rPr>
          <w:spacing w:val="-8"/>
        </w:rPr>
        <w:t xml:space="preserve"> </w:t>
      </w:r>
      <w:r>
        <w:t>-1,</w:t>
      </w:r>
      <w:r>
        <w:rPr>
          <w:spacing w:val="-8"/>
        </w:rPr>
        <w:t xml:space="preserve"> </w:t>
      </w:r>
      <w:r>
        <w:t>to</w:t>
      </w:r>
      <w:r>
        <w:rPr>
          <w:spacing w:val="-8"/>
        </w:rPr>
        <w:t xml:space="preserve"> </w:t>
      </w:r>
      <w:r>
        <w:t>two</w:t>
      </w:r>
      <w:r>
        <w:rPr>
          <w:spacing w:val="-8"/>
        </w:rPr>
        <w:t xml:space="preserve"> </w:t>
      </w:r>
      <w:r>
        <w:t>different</w:t>
      </w:r>
      <w:r>
        <w:rPr>
          <w:spacing w:val="-8"/>
        </w:rPr>
        <w:t xml:space="preserve"> </w:t>
      </w:r>
      <w:r>
        <w:t>elements</w:t>
      </w:r>
      <w:r>
        <w:rPr>
          <w:spacing w:val="-9"/>
        </w:rPr>
        <w:t xml:space="preserve"> </w:t>
      </w:r>
      <w:r>
        <w:t>just</w:t>
      </w:r>
      <w:r>
        <w:rPr>
          <w:spacing w:val="-8"/>
        </w:rPr>
        <w:t xml:space="preserve"> </w:t>
      </w:r>
      <w:r>
        <w:t>1</w:t>
      </w:r>
      <w:r>
        <w:rPr>
          <w:spacing w:val="-8"/>
        </w:rPr>
        <w:t xml:space="preserve"> </w:t>
      </w:r>
      <w:r>
        <w:t>time</w:t>
      </w:r>
      <w:r>
        <w:rPr>
          <w:spacing w:val="-8"/>
        </w:rPr>
        <w:t xml:space="preserve"> </w:t>
      </w:r>
      <w:r>
        <w:t>each.</w:t>
      </w:r>
      <w:r>
        <w:rPr>
          <w:spacing w:val="-8"/>
        </w:rPr>
        <w:t xml:space="preserve"> </w:t>
      </w:r>
      <w:r>
        <w:t>We</w:t>
      </w:r>
      <w:r>
        <w:rPr>
          <w:spacing w:val="-8"/>
        </w:rPr>
        <w:t xml:space="preserve"> </w:t>
      </w:r>
      <w:r>
        <w:rPr>
          <w:spacing w:val="-4"/>
        </w:rPr>
        <w:t>get:</w:t>
      </w:r>
    </w:p>
    <w:p w14:paraId="5995ACAC">
      <w:pPr>
        <w:pStyle w:val="6"/>
        <w:spacing w:before="6"/>
        <w:ind w:left="0"/>
      </w:pPr>
    </w:p>
    <w:p w14:paraId="644ACCA8">
      <w:pPr>
        <w:pStyle w:val="9"/>
        <w:numPr>
          <w:ilvl w:val="1"/>
          <w:numId w:val="6"/>
        </w:numPr>
        <w:tabs>
          <w:tab w:val="left" w:pos="1232"/>
        </w:tabs>
        <w:spacing w:before="0" w:after="0" w:line="240" w:lineRule="auto"/>
        <w:ind w:left="1232" w:right="0" w:hanging="510"/>
        <w:jc w:val="left"/>
        <w:rPr>
          <w:sz w:val="17"/>
        </w:rPr>
      </w:pPr>
      <w:r>
        <w:rPr>
          <w:sz w:val="17"/>
        </w:rPr>
        <w:t xml:space="preserve">Multiply -1 to S[1] &amp; S[2] : [-1, -2, </w:t>
      </w:r>
      <w:r>
        <w:rPr>
          <w:spacing w:val="-5"/>
          <w:sz w:val="17"/>
        </w:rPr>
        <w:t>3].</w:t>
      </w:r>
    </w:p>
    <w:p w14:paraId="12308647">
      <w:pPr>
        <w:pStyle w:val="9"/>
        <w:numPr>
          <w:ilvl w:val="1"/>
          <w:numId w:val="6"/>
        </w:numPr>
        <w:tabs>
          <w:tab w:val="left" w:pos="1232"/>
        </w:tabs>
        <w:spacing w:before="71" w:after="0" w:line="240" w:lineRule="auto"/>
        <w:ind w:left="1232" w:right="0" w:hanging="510"/>
        <w:jc w:val="left"/>
        <w:rPr>
          <w:sz w:val="17"/>
        </w:rPr>
      </w:pPr>
      <w:r>
        <w:rPr>
          <w:sz w:val="17"/>
        </w:rPr>
        <w:t>Multiply -1 to S[2] &amp; S[3] : [1, -2, -</w:t>
      </w:r>
      <w:r>
        <w:rPr>
          <w:spacing w:val="-5"/>
          <w:sz w:val="17"/>
        </w:rPr>
        <w:t>3].</w:t>
      </w:r>
    </w:p>
    <w:p w14:paraId="1278DAB6">
      <w:pPr>
        <w:pStyle w:val="9"/>
        <w:numPr>
          <w:ilvl w:val="1"/>
          <w:numId w:val="6"/>
        </w:numPr>
        <w:tabs>
          <w:tab w:val="left" w:pos="1232"/>
        </w:tabs>
        <w:spacing w:before="72" w:after="0" w:line="391" w:lineRule="auto"/>
        <w:ind w:left="318" w:right="4646" w:firstLine="403"/>
        <w:jc w:val="left"/>
        <w:rPr>
          <w:rFonts w:ascii="Arial MT" w:hAnsi="Arial MT"/>
          <w:sz w:val="19"/>
        </w:rPr>
      </w:pPr>
      <w:r>
        <w:rPr>
          <w:sz w:val="17"/>
        </w:rPr>
        <w:t>Multiply</w:t>
      </w:r>
      <w:r>
        <w:rPr>
          <w:spacing w:val="-4"/>
          <w:sz w:val="17"/>
        </w:rPr>
        <w:t xml:space="preserve"> </w:t>
      </w:r>
      <w:r>
        <w:rPr>
          <w:sz w:val="17"/>
        </w:rPr>
        <w:t>-1</w:t>
      </w:r>
      <w:r>
        <w:rPr>
          <w:spacing w:val="-4"/>
          <w:sz w:val="17"/>
        </w:rPr>
        <w:t xml:space="preserve"> </w:t>
      </w:r>
      <w:r>
        <w:rPr>
          <w:sz w:val="17"/>
        </w:rPr>
        <w:t>to</w:t>
      </w:r>
      <w:r>
        <w:rPr>
          <w:spacing w:val="-4"/>
          <w:sz w:val="17"/>
        </w:rPr>
        <w:t xml:space="preserve"> </w:t>
      </w:r>
      <w:r>
        <w:rPr>
          <w:sz w:val="17"/>
        </w:rPr>
        <w:t>S[1]</w:t>
      </w:r>
      <w:r>
        <w:rPr>
          <w:spacing w:val="-4"/>
          <w:sz w:val="17"/>
        </w:rPr>
        <w:t xml:space="preserve"> </w:t>
      </w:r>
      <w:r>
        <w:rPr>
          <w:sz w:val="17"/>
        </w:rPr>
        <w:t>&amp;</w:t>
      </w:r>
      <w:r>
        <w:rPr>
          <w:spacing w:val="-4"/>
          <w:sz w:val="17"/>
        </w:rPr>
        <w:t xml:space="preserve"> </w:t>
      </w:r>
      <w:r>
        <w:rPr>
          <w:sz w:val="17"/>
        </w:rPr>
        <w:t>S[3]</w:t>
      </w:r>
      <w:r>
        <w:rPr>
          <w:spacing w:val="-4"/>
          <w:sz w:val="17"/>
        </w:rPr>
        <w:t xml:space="preserve"> </w:t>
      </w:r>
      <w:r>
        <w:rPr>
          <w:sz w:val="17"/>
        </w:rPr>
        <w:t>:</w:t>
      </w:r>
      <w:r>
        <w:rPr>
          <w:spacing w:val="-4"/>
          <w:sz w:val="17"/>
        </w:rPr>
        <w:t xml:space="preserve"> </w:t>
      </w:r>
      <w:r>
        <w:rPr>
          <w:sz w:val="17"/>
        </w:rPr>
        <w:t>[-1,</w:t>
      </w:r>
      <w:r>
        <w:rPr>
          <w:spacing w:val="-4"/>
          <w:sz w:val="17"/>
        </w:rPr>
        <w:t xml:space="preserve"> </w:t>
      </w:r>
      <w:r>
        <w:rPr>
          <w:sz w:val="17"/>
        </w:rPr>
        <w:t>2,</w:t>
      </w:r>
      <w:r>
        <w:rPr>
          <w:spacing w:val="-4"/>
          <w:sz w:val="17"/>
        </w:rPr>
        <w:t xml:space="preserve"> </w:t>
      </w:r>
      <w:r>
        <w:rPr>
          <w:sz w:val="17"/>
        </w:rPr>
        <w:t xml:space="preserve">-3]. </w:t>
      </w:r>
      <w:r>
        <w:rPr>
          <w:rFonts w:ascii="Arial MT" w:hAnsi="Arial MT"/>
          <w:sz w:val="19"/>
        </w:rPr>
        <w:t>Hence, we get a total of 3 different sequences from Way 2. Total 1 + 3 = 4 different sequences.</w:t>
      </w:r>
    </w:p>
    <w:p w14:paraId="646F8EB3">
      <w:pPr>
        <w:pStyle w:val="6"/>
        <w:spacing w:before="67" w:line="465" w:lineRule="auto"/>
        <w:ind w:right="7480" w:firstLine="208"/>
      </w:pPr>
      <w:r>
        <w:t>Hence</w:t>
      </w:r>
      <w:r>
        <w:rPr>
          <w:spacing w:val="-14"/>
        </w:rPr>
        <w:t xml:space="preserve"> </w:t>
      </w:r>
      <w:r>
        <w:t>the</w:t>
      </w:r>
      <w:r>
        <w:rPr>
          <w:spacing w:val="-13"/>
        </w:rPr>
        <w:t xml:space="preserve"> </w:t>
      </w:r>
      <w:r>
        <w:t>answer</w:t>
      </w:r>
      <w:r>
        <w:rPr>
          <w:spacing w:val="-13"/>
        </w:rPr>
        <w:t xml:space="preserve"> </w:t>
      </w:r>
      <w:r>
        <w:t>is</w:t>
      </w:r>
      <w:r>
        <w:rPr>
          <w:spacing w:val="-13"/>
        </w:rPr>
        <w:t xml:space="preserve"> </w:t>
      </w:r>
      <w:r>
        <w:t>4.000 Example 1:</w:t>
      </w:r>
    </w:p>
    <w:p w14:paraId="5B93DE6F">
      <w:pPr>
        <w:pStyle w:val="9"/>
        <w:numPr>
          <w:ilvl w:val="1"/>
          <w:numId w:val="6"/>
        </w:numPr>
        <w:tabs>
          <w:tab w:val="left" w:pos="1232"/>
        </w:tabs>
        <w:spacing w:before="19" w:after="0" w:line="240" w:lineRule="auto"/>
        <w:ind w:left="1232" w:right="0" w:hanging="510"/>
        <w:jc w:val="left"/>
        <w:rPr>
          <w:sz w:val="17"/>
        </w:rPr>
      </w:pPr>
      <w:r>
        <w:rPr>
          <w:spacing w:val="-2"/>
          <w:sz w:val="17"/>
        </w:rPr>
        <w:t>Input:</w:t>
      </w:r>
    </w:p>
    <w:p w14:paraId="63775752">
      <w:pPr>
        <w:pStyle w:val="6"/>
        <w:spacing w:before="52"/>
        <w:ind w:left="736"/>
      </w:pPr>
      <w:r>
        <w:t>3</w:t>
      </w:r>
      <w:r>
        <w:rPr>
          <w:spacing w:val="-7"/>
        </w:rPr>
        <w:t xml:space="preserve"> </w:t>
      </w:r>
      <w:r>
        <w:t>1</w:t>
      </w:r>
      <w:r>
        <w:rPr>
          <w:spacing w:val="-6"/>
        </w:rPr>
        <w:t xml:space="preserve"> </w:t>
      </w:r>
      <w:r>
        <w:t>-&gt;</w:t>
      </w:r>
      <w:r>
        <w:rPr>
          <w:spacing w:val="-7"/>
        </w:rPr>
        <w:t xml:space="preserve"> </w:t>
      </w:r>
      <w:r>
        <w:t>Input</w:t>
      </w:r>
      <w:r>
        <w:rPr>
          <w:spacing w:val="-6"/>
        </w:rPr>
        <w:t xml:space="preserve"> </w:t>
      </w:r>
      <w:r>
        <w:t>integer,</w:t>
      </w:r>
      <w:r>
        <w:rPr>
          <w:spacing w:val="-7"/>
        </w:rPr>
        <w:t xml:space="preserve"> </w:t>
      </w:r>
      <w:r>
        <w:t>N,</w:t>
      </w:r>
      <w:r>
        <w:rPr>
          <w:spacing w:val="-6"/>
        </w:rPr>
        <w:t xml:space="preserve"> </w:t>
      </w:r>
      <w:r>
        <w:rPr>
          <w:spacing w:val="-10"/>
        </w:rPr>
        <w:t>X</w:t>
      </w:r>
    </w:p>
    <w:p w14:paraId="249F0A97">
      <w:pPr>
        <w:pStyle w:val="6"/>
        <w:spacing w:after="0"/>
        <w:sectPr>
          <w:pgSz w:w="11910" w:h="16840"/>
          <w:pgMar w:top="900" w:right="992" w:bottom="580" w:left="850" w:header="0" w:footer="345" w:gutter="0"/>
          <w:cols w:space="720" w:num="1"/>
        </w:sectPr>
      </w:pPr>
    </w:p>
    <w:p w14:paraId="3BE5FB36">
      <w:pPr>
        <w:pStyle w:val="6"/>
        <w:spacing w:before="72"/>
        <w:ind w:left="736"/>
      </w:pPr>
      <w:r>
        <w:t>{1,</w:t>
      </w:r>
      <w:r>
        <w:rPr>
          <w:spacing w:val="-7"/>
        </w:rPr>
        <w:t xml:space="preserve"> </w:t>
      </w:r>
      <w:r>
        <w:t>2,</w:t>
      </w:r>
      <w:r>
        <w:rPr>
          <w:spacing w:val="-7"/>
        </w:rPr>
        <w:t xml:space="preserve"> </w:t>
      </w:r>
      <w:r>
        <w:t>1}</w:t>
      </w:r>
      <w:r>
        <w:rPr>
          <w:spacing w:val="-7"/>
        </w:rPr>
        <w:t xml:space="preserve"> </w:t>
      </w:r>
      <w:r>
        <w:t>-&gt;</w:t>
      </w:r>
      <w:r>
        <w:rPr>
          <w:spacing w:val="-7"/>
        </w:rPr>
        <w:t xml:space="preserve"> </w:t>
      </w:r>
      <w:r>
        <w:t>Input</w:t>
      </w:r>
      <w:r>
        <w:rPr>
          <w:spacing w:val="-7"/>
        </w:rPr>
        <w:t xml:space="preserve"> </w:t>
      </w:r>
      <w:r>
        <w:t>integer,</w:t>
      </w:r>
      <w:r>
        <w:rPr>
          <w:spacing w:val="-7"/>
        </w:rPr>
        <w:t xml:space="preserve"> </w:t>
      </w:r>
      <w:r>
        <w:rPr>
          <w:spacing w:val="-10"/>
        </w:rPr>
        <w:t>S</w:t>
      </w:r>
    </w:p>
    <w:p w14:paraId="0FB14533">
      <w:pPr>
        <w:pStyle w:val="9"/>
        <w:numPr>
          <w:ilvl w:val="1"/>
          <w:numId w:val="6"/>
        </w:numPr>
        <w:tabs>
          <w:tab w:val="left" w:pos="1232"/>
        </w:tabs>
        <w:spacing w:before="144" w:after="0" w:line="240" w:lineRule="auto"/>
        <w:ind w:left="1232" w:right="0" w:hanging="510"/>
        <w:jc w:val="left"/>
        <w:rPr>
          <w:sz w:val="17"/>
        </w:rPr>
      </w:pPr>
      <w:r>
        <w:rPr>
          <w:spacing w:val="-2"/>
          <w:sz w:val="17"/>
        </w:rPr>
        <w:t>Output:</w:t>
      </w:r>
    </w:p>
    <w:p w14:paraId="10F01820">
      <w:pPr>
        <w:pStyle w:val="6"/>
        <w:ind w:left="736"/>
      </w:pPr>
      <w:r>
        <w:t>3</w:t>
      </w:r>
      <w:r>
        <w:rPr>
          <w:spacing w:val="-4"/>
        </w:rPr>
        <w:t xml:space="preserve"> </w:t>
      </w:r>
      <w:r>
        <w:t>-&gt;</w:t>
      </w:r>
      <w:r>
        <w:rPr>
          <w:spacing w:val="-4"/>
        </w:rPr>
        <w:t xml:space="preserve"> </w:t>
      </w:r>
      <w:r>
        <w:rPr>
          <w:spacing w:val="-2"/>
        </w:rPr>
        <w:t>Output</w:t>
      </w:r>
    </w:p>
    <w:p w14:paraId="244C7401">
      <w:pPr>
        <w:pStyle w:val="9"/>
        <w:numPr>
          <w:ilvl w:val="1"/>
          <w:numId w:val="6"/>
        </w:numPr>
        <w:tabs>
          <w:tab w:val="left" w:pos="1232"/>
        </w:tabs>
        <w:spacing w:before="144" w:after="0" w:line="240" w:lineRule="auto"/>
        <w:ind w:left="1232" w:right="0" w:hanging="510"/>
        <w:jc w:val="left"/>
        <w:rPr>
          <w:sz w:val="17"/>
        </w:rPr>
      </w:pPr>
      <w:r>
        <w:rPr>
          <w:spacing w:val="-2"/>
          <w:sz w:val="17"/>
        </w:rPr>
        <w:t>Explanation:</w:t>
      </w:r>
    </w:p>
    <w:p w14:paraId="6DF5A182">
      <w:pPr>
        <w:pStyle w:val="6"/>
        <w:spacing w:line="376" w:lineRule="auto"/>
        <w:ind w:left="736" w:right="1822"/>
      </w:pPr>
      <w:r>
        <w:t>In</w:t>
      </w:r>
      <w:r>
        <w:rPr>
          <w:spacing w:val="-7"/>
        </w:rPr>
        <w:t xml:space="preserve"> </w:t>
      </w:r>
      <w:r>
        <w:t>the</w:t>
      </w:r>
      <w:r>
        <w:rPr>
          <w:spacing w:val="-7"/>
        </w:rPr>
        <w:t xml:space="preserve"> </w:t>
      </w:r>
      <w:r>
        <w:t>given</w:t>
      </w:r>
      <w:r>
        <w:rPr>
          <w:spacing w:val="-7"/>
        </w:rPr>
        <w:t xml:space="preserve"> </w:t>
      </w:r>
      <w:r>
        <w:t>scenario,</w:t>
      </w:r>
      <w:r>
        <w:rPr>
          <w:spacing w:val="-7"/>
        </w:rPr>
        <w:t xml:space="preserve"> </w:t>
      </w:r>
      <w:r>
        <w:t>we</w:t>
      </w:r>
      <w:r>
        <w:rPr>
          <w:spacing w:val="-7"/>
        </w:rPr>
        <w:t xml:space="preserve"> </w:t>
      </w:r>
      <w:r>
        <w:t>have</w:t>
      </w:r>
      <w:r>
        <w:rPr>
          <w:spacing w:val="-7"/>
        </w:rPr>
        <w:t xml:space="preserve"> </w:t>
      </w:r>
      <w:r>
        <w:t>X</w:t>
      </w:r>
      <w:r>
        <w:rPr>
          <w:spacing w:val="-7"/>
        </w:rPr>
        <w:t xml:space="preserve"> </w:t>
      </w:r>
      <w:r>
        <w:t>=1.</w:t>
      </w:r>
      <w:r>
        <w:rPr>
          <w:spacing w:val="-7"/>
        </w:rPr>
        <w:t xml:space="preserve"> </w:t>
      </w:r>
      <w:r>
        <w:t>Hence,</w:t>
      </w:r>
      <w:r>
        <w:rPr>
          <w:spacing w:val="-7"/>
        </w:rPr>
        <w:t xml:space="preserve"> </w:t>
      </w:r>
      <w:r>
        <w:t>we</w:t>
      </w:r>
      <w:r>
        <w:rPr>
          <w:spacing w:val="-7"/>
        </w:rPr>
        <w:t xml:space="preserve"> </w:t>
      </w:r>
      <w:r>
        <w:t>can</w:t>
      </w:r>
      <w:r>
        <w:rPr>
          <w:spacing w:val="-7"/>
        </w:rPr>
        <w:t xml:space="preserve"> </w:t>
      </w:r>
      <w:r>
        <w:t>have</w:t>
      </w:r>
      <w:r>
        <w:rPr>
          <w:spacing w:val="-7"/>
        </w:rPr>
        <w:t xml:space="preserve"> </w:t>
      </w:r>
      <w:r>
        <w:t>this</w:t>
      </w:r>
      <w:r>
        <w:rPr>
          <w:spacing w:val="-7"/>
        </w:rPr>
        <w:t xml:space="preserve"> </w:t>
      </w:r>
      <w:r>
        <w:t>multiplication</w:t>
      </w:r>
      <w:r>
        <w:rPr>
          <w:spacing w:val="-7"/>
        </w:rPr>
        <w:t xml:space="preserve"> </w:t>
      </w:r>
      <w:r>
        <w:t>of</w:t>
      </w:r>
      <w:r>
        <w:rPr>
          <w:spacing w:val="-7"/>
        </w:rPr>
        <w:t xml:space="preserve"> </w:t>
      </w:r>
      <w:r>
        <w:t>-1</w:t>
      </w:r>
      <w:r>
        <w:rPr>
          <w:spacing w:val="-7"/>
        </w:rPr>
        <w:t xml:space="preserve"> </w:t>
      </w:r>
      <w:r>
        <w:t>only once. So, if we multiply -1, to different elements just 1 time. We get:</w:t>
      </w:r>
    </w:p>
    <w:p w14:paraId="7C8F9218">
      <w:pPr>
        <w:spacing w:before="20"/>
        <w:ind w:left="1946" w:right="0" w:firstLine="0"/>
        <w:jc w:val="left"/>
        <w:rPr>
          <w:rFonts w:ascii="Courier New"/>
          <w:sz w:val="17"/>
        </w:rPr>
      </w:pPr>
      <w:r>
        <w:rPr>
          <w:rFonts w:ascii="Courier New"/>
          <w:sz w:val="17"/>
        </w:rPr>
        <w:t xml:space="preserve">o Multiply -1 to S[1] &amp; S[2] : [-1, -2, </w:t>
      </w:r>
      <w:r>
        <w:rPr>
          <w:rFonts w:ascii="Courier New"/>
          <w:spacing w:val="-5"/>
          <w:sz w:val="17"/>
        </w:rPr>
        <w:t>1].</w:t>
      </w:r>
    </w:p>
    <w:p w14:paraId="4EE094AD">
      <w:pPr>
        <w:spacing w:before="72"/>
        <w:ind w:left="1946" w:right="0" w:firstLine="0"/>
        <w:jc w:val="left"/>
        <w:rPr>
          <w:rFonts w:ascii="Courier New"/>
          <w:sz w:val="17"/>
        </w:rPr>
      </w:pPr>
      <w:r>
        <w:rPr>
          <w:rFonts w:ascii="Courier New"/>
          <w:sz w:val="17"/>
        </w:rPr>
        <w:t>o Multiply -1 to S[2] &amp; S[3] : [1, -2, -</w:t>
      </w:r>
      <w:r>
        <w:rPr>
          <w:rFonts w:ascii="Courier New"/>
          <w:spacing w:val="-5"/>
          <w:sz w:val="17"/>
        </w:rPr>
        <w:t>1].</w:t>
      </w:r>
    </w:p>
    <w:p w14:paraId="54E5546B">
      <w:pPr>
        <w:spacing w:before="71"/>
        <w:ind w:left="1946" w:right="0" w:firstLine="0"/>
        <w:jc w:val="left"/>
        <w:rPr>
          <w:rFonts w:ascii="Courier New"/>
          <w:sz w:val="17"/>
        </w:rPr>
      </w:pPr>
      <w:r>
        <w:rPr>
          <w:rFonts w:ascii="Courier New"/>
          <w:sz w:val="17"/>
        </w:rPr>
        <w:t>o Multiply -1 to S[1] &amp; S[3] : [-1, 2, -</w:t>
      </w:r>
      <w:r>
        <w:rPr>
          <w:rFonts w:ascii="Courier New"/>
          <w:spacing w:val="-5"/>
          <w:sz w:val="17"/>
        </w:rPr>
        <w:t>1].</w:t>
      </w:r>
    </w:p>
    <w:p w14:paraId="57914794">
      <w:pPr>
        <w:pStyle w:val="6"/>
        <w:spacing w:before="133" w:line="465" w:lineRule="auto"/>
        <w:ind w:left="318" w:right="5646"/>
      </w:pPr>
      <w:r>
        <w:t>Hence,</w:t>
      </w:r>
      <w:r>
        <w:rPr>
          <w:spacing w:val="-10"/>
        </w:rPr>
        <w:t xml:space="preserve"> </w:t>
      </w:r>
      <w:r>
        <w:t>we</w:t>
      </w:r>
      <w:r>
        <w:rPr>
          <w:spacing w:val="-10"/>
        </w:rPr>
        <w:t xml:space="preserve"> </w:t>
      </w:r>
      <w:r>
        <w:t>get</w:t>
      </w:r>
      <w:r>
        <w:rPr>
          <w:spacing w:val="-10"/>
        </w:rPr>
        <w:t xml:space="preserve"> </w:t>
      </w:r>
      <w:r>
        <w:t>a</w:t>
      </w:r>
      <w:r>
        <w:rPr>
          <w:spacing w:val="-10"/>
        </w:rPr>
        <w:t xml:space="preserve"> </w:t>
      </w:r>
      <w:r>
        <w:t>total</w:t>
      </w:r>
      <w:r>
        <w:rPr>
          <w:spacing w:val="-10"/>
        </w:rPr>
        <w:t xml:space="preserve"> </w:t>
      </w:r>
      <w:r>
        <w:t>of</w:t>
      </w:r>
      <w:r>
        <w:rPr>
          <w:spacing w:val="-10"/>
        </w:rPr>
        <w:t xml:space="preserve"> </w:t>
      </w:r>
      <w:r>
        <w:t>3</w:t>
      </w:r>
      <w:r>
        <w:rPr>
          <w:spacing w:val="-10"/>
        </w:rPr>
        <w:t xml:space="preserve"> </w:t>
      </w:r>
      <w:r>
        <w:t>different</w:t>
      </w:r>
      <w:r>
        <w:rPr>
          <w:spacing w:val="-10"/>
        </w:rPr>
        <w:t xml:space="preserve"> </w:t>
      </w:r>
      <w:r>
        <w:t>sequences. So, the answer is 3.</w:t>
      </w:r>
    </w:p>
    <w:p w14:paraId="7C424461">
      <w:pPr>
        <w:pStyle w:val="6"/>
        <w:spacing w:before="0"/>
      </w:pPr>
      <w:r>
        <w:rPr>
          <w:spacing w:val="-2"/>
        </w:rPr>
        <w:t xml:space="preserve">Example </w:t>
      </w:r>
      <w:r>
        <w:rPr>
          <w:spacing w:val="-5"/>
        </w:rPr>
        <w:t>2:</w:t>
      </w:r>
    </w:p>
    <w:p w14:paraId="2F38E9A7">
      <w:pPr>
        <w:pStyle w:val="6"/>
        <w:spacing w:before="6"/>
        <w:ind w:left="0"/>
      </w:pPr>
    </w:p>
    <w:p w14:paraId="6EC018AF">
      <w:pPr>
        <w:pStyle w:val="9"/>
        <w:numPr>
          <w:ilvl w:val="1"/>
          <w:numId w:val="6"/>
        </w:numPr>
        <w:tabs>
          <w:tab w:val="left" w:pos="1232"/>
        </w:tabs>
        <w:spacing w:before="0" w:after="0" w:line="240" w:lineRule="auto"/>
        <w:ind w:left="1232" w:right="0" w:hanging="510"/>
        <w:jc w:val="left"/>
        <w:rPr>
          <w:sz w:val="17"/>
        </w:rPr>
      </w:pPr>
      <w:r>
        <w:rPr>
          <w:spacing w:val="-2"/>
          <w:sz w:val="17"/>
        </w:rPr>
        <w:t>Input:</w:t>
      </w:r>
    </w:p>
    <w:p w14:paraId="62551B9A">
      <w:pPr>
        <w:pStyle w:val="9"/>
        <w:numPr>
          <w:ilvl w:val="0"/>
          <w:numId w:val="10"/>
        </w:numPr>
        <w:tabs>
          <w:tab w:val="left" w:pos="892"/>
        </w:tabs>
        <w:spacing w:before="53" w:after="0" w:line="240" w:lineRule="auto"/>
        <w:ind w:left="892" w:right="0" w:hanging="156"/>
        <w:jc w:val="left"/>
        <w:rPr>
          <w:rFonts w:ascii="Arial MT"/>
          <w:sz w:val="19"/>
        </w:rPr>
      </w:pPr>
      <w:r>
        <w:rPr>
          <w:rFonts w:ascii="Arial MT"/>
          <w:sz w:val="19"/>
        </w:rPr>
        <w:t>2</w:t>
      </w:r>
      <w:r>
        <w:rPr>
          <w:rFonts w:ascii="Arial MT"/>
          <w:spacing w:val="-8"/>
          <w:sz w:val="19"/>
        </w:rPr>
        <w:t xml:space="preserve"> </w:t>
      </w:r>
      <w:r>
        <w:rPr>
          <w:rFonts w:ascii="Arial MT"/>
          <w:sz w:val="19"/>
        </w:rPr>
        <w:t>-&gt;</w:t>
      </w:r>
      <w:r>
        <w:rPr>
          <w:rFonts w:ascii="Arial MT"/>
          <w:spacing w:val="-7"/>
          <w:sz w:val="19"/>
        </w:rPr>
        <w:t xml:space="preserve"> </w:t>
      </w:r>
      <w:r>
        <w:rPr>
          <w:rFonts w:ascii="Arial MT"/>
          <w:sz w:val="19"/>
        </w:rPr>
        <w:t>Input</w:t>
      </w:r>
      <w:r>
        <w:rPr>
          <w:rFonts w:ascii="Arial MT"/>
          <w:spacing w:val="-7"/>
          <w:sz w:val="19"/>
        </w:rPr>
        <w:t xml:space="preserve"> </w:t>
      </w:r>
      <w:r>
        <w:rPr>
          <w:rFonts w:ascii="Arial MT"/>
          <w:sz w:val="19"/>
        </w:rPr>
        <w:t>integer,</w:t>
      </w:r>
      <w:r>
        <w:rPr>
          <w:rFonts w:ascii="Arial MT"/>
          <w:spacing w:val="-7"/>
          <w:sz w:val="19"/>
        </w:rPr>
        <w:t xml:space="preserve"> </w:t>
      </w:r>
      <w:r>
        <w:rPr>
          <w:rFonts w:ascii="Arial MT"/>
          <w:sz w:val="19"/>
        </w:rPr>
        <w:t>N,</w:t>
      </w:r>
      <w:r>
        <w:rPr>
          <w:rFonts w:ascii="Arial MT"/>
          <w:spacing w:val="-7"/>
          <w:sz w:val="19"/>
        </w:rPr>
        <w:t xml:space="preserve"> </w:t>
      </w:r>
      <w:r>
        <w:rPr>
          <w:rFonts w:ascii="Arial MT"/>
          <w:spacing w:val="-10"/>
          <w:sz w:val="19"/>
        </w:rPr>
        <w:t>X</w:t>
      </w:r>
    </w:p>
    <w:p w14:paraId="58F3AA98">
      <w:pPr>
        <w:pStyle w:val="6"/>
        <w:spacing w:before="125"/>
        <w:ind w:left="736"/>
      </w:pPr>
      <w:r>
        <w:t>{1,</w:t>
      </w:r>
      <w:r>
        <w:rPr>
          <w:spacing w:val="-7"/>
        </w:rPr>
        <w:t xml:space="preserve"> </w:t>
      </w:r>
      <w:r>
        <w:t>2,</w:t>
      </w:r>
      <w:r>
        <w:rPr>
          <w:spacing w:val="-7"/>
        </w:rPr>
        <w:t xml:space="preserve"> </w:t>
      </w:r>
      <w:r>
        <w:t>3}</w:t>
      </w:r>
      <w:r>
        <w:rPr>
          <w:spacing w:val="-7"/>
        </w:rPr>
        <w:t xml:space="preserve"> </w:t>
      </w:r>
      <w:r>
        <w:t>-&gt;</w:t>
      </w:r>
      <w:r>
        <w:rPr>
          <w:spacing w:val="-7"/>
        </w:rPr>
        <w:t xml:space="preserve"> </w:t>
      </w:r>
      <w:r>
        <w:t>Input</w:t>
      </w:r>
      <w:r>
        <w:rPr>
          <w:spacing w:val="-7"/>
        </w:rPr>
        <w:t xml:space="preserve"> </w:t>
      </w:r>
      <w:r>
        <w:t>integer,</w:t>
      </w:r>
      <w:r>
        <w:rPr>
          <w:spacing w:val="-7"/>
        </w:rPr>
        <w:t xml:space="preserve"> </w:t>
      </w:r>
      <w:r>
        <w:rPr>
          <w:spacing w:val="-10"/>
        </w:rPr>
        <w:t>S</w:t>
      </w:r>
    </w:p>
    <w:p w14:paraId="086E7624">
      <w:pPr>
        <w:pStyle w:val="6"/>
        <w:spacing w:before="6"/>
        <w:ind w:left="0"/>
      </w:pPr>
    </w:p>
    <w:p w14:paraId="761CBEAD">
      <w:pPr>
        <w:pStyle w:val="9"/>
        <w:numPr>
          <w:ilvl w:val="1"/>
          <w:numId w:val="10"/>
        </w:numPr>
        <w:tabs>
          <w:tab w:val="left" w:pos="1232"/>
        </w:tabs>
        <w:spacing w:before="0" w:after="0" w:line="240" w:lineRule="auto"/>
        <w:ind w:left="1232" w:right="0" w:hanging="306"/>
        <w:jc w:val="left"/>
        <w:rPr>
          <w:sz w:val="17"/>
        </w:rPr>
      </w:pPr>
      <w:r>
        <w:rPr>
          <w:spacing w:val="-2"/>
          <w:sz w:val="17"/>
        </w:rPr>
        <w:t>Output:</w:t>
      </w:r>
    </w:p>
    <w:p w14:paraId="5DA576DD">
      <w:pPr>
        <w:pStyle w:val="9"/>
        <w:numPr>
          <w:ilvl w:val="0"/>
          <w:numId w:val="10"/>
        </w:numPr>
        <w:tabs>
          <w:tab w:val="left" w:pos="892"/>
        </w:tabs>
        <w:spacing w:before="53" w:after="0" w:line="240" w:lineRule="auto"/>
        <w:ind w:left="892" w:right="0" w:hanging="156"/>
        <w:jc w:val="left"/>
        <w:rPr>
          <w:rFonts w:ascii="Arial MT"/>
          <w:sz w:val="19"/>
        </w:rPr>
      </w:pPr>
      <w:r>
        <w:rPr>
          <w:rFonts w:ascii="Arial MT"/>
          <w:sz w:val="19"/>
        </w:rPr>
        <w:t>-&gt;</w:t>
      </w:r>
      <w:r>
        <w:rPr>
          <w:rFonts w:ascii="Arial MT"/>
          <w:spacing w:val="-5"/>
          <w:sz w:val="19"/>
        </w:rPr>
        <w:t xml:space="preserve"> </w:t>
      </w:r>
      <w:r>
        <w:rPr>
          <w:rFonts w:ascii="Arial MT"/>
          <w:spacing w:val="-2"/>
          <w:sz w:val="19"/>
        </w:rPr>
        <w:t>Output</w:t>
      </w:r>
    </w:p>
    <w:p w14:paraId="526F0AB3">
      <w:pPr>
        <w:pStyle w:val="9"/>
        <w:numPr>
          <w:ilvl w:val="1"/>
          <w:numId w:val="10"/>
        </w:numPr>
        <w:tabs>
          <w:tab w:val="left" w:pos="1232"/>
        </w:tabs>
        <w:spacing w:before="144" w:after="0" w:line="240" w:lineRule="auto"/>
        <w:ind w:left="1232" w:right="0" w:hanging="306"/>
        <w:jc w:val="left"/>
        <w:rPr>
          <w:sz w:val="17"/>
        </w:rPr>
      </w:pPr>
      <w:r>
        <w:rPr>
          <w:spacing w:val="-2"/>
          <w:sz w:val="17"/>
        </w:rPr>
        <w:t>Explanation:</w:t>
      </w:r>
    </w:p>
    <w:p w14:paraId="071EACE3">
      <w:pPr>
        <w:pStyle w:val="6"/>
        <w:spacing w:before="52"/>
        <w:ind w:left="736"/>
      </w:pPr>
      <w:r>
        <w:t>There</w:t>
      </w:r>
      <w:r>
        <w:rPr>
          <w:spacing w:val="-9"/>
        </w:rPr>
        <w:t xml:space="preserve"> </w:t>
      </w:r>
      <w:r>
        <w:t>are</w:t>
      </w:r>
      <w:r>
        <w:rPr>
          <w:spacing w:val="-8"/>
        </w:rPr>
        <w:t xml:space="preserve"> </w:t>
      </w:r>
      <w:r>
        <w:t>2</w:t>
      </w:r>
      <w:r>
        <w:rPr>
          <w:spacing w:val="-8"/>
        </w:rPr>
        <w:t xml:space="preserve"> </w:t>
      </w:r>
      <w:r>
        <w:t>ways</w:t>
      </w:r>
      <w:r>
        <w:rPr>
          <w:spacing w:val="-8"/>
        </w:rPr>
        <w:t xml:space="preserve"> </w:t>
      </w:r>
      <w:r>
        <w:t>in</w:t>
      </w:r>
      <w:r>
        <w:rPr>
          <w:spacing w:val="-8"/>
        </w:rPr>
        <w:t xml:space="preserve"> </w:t>
      </w:r>
      <w:r>
        <w:t>which</w:t>
      </w:r>
      <w:r>
        <w:rPr>
          <w:spacing w:val="-8"/>
        </w:rPr>
        <w:t xml:space="preserve"> </w:t>
      </w:r>
      <w:r>
        <w:t>this</w:t>
      </w:r>
      <w:r>
        <w:rPr>
          <w:spacing w:val="-8"/>
        </w:rPr>
        <w:t xml:space="preserve"> </w:t>
      </w:r>
      <w:r>
        <w:t>operation</w:t>
      </w:r>
      <w:r>
        <w:rPr>
          <w:spacing w:val="-8"/>
        </w:rPr>
        <w:t xml:space="preserve"> </w:t>
      </w:r>
      <w:r>
        <w:t>can</w:t>
      </w:r>
      <w:r>
        <w:rPr>
          <w:spacing w:val="-8"/>
        </w:rPr>
        <w:t xml:space="preserve"> </w:t>
      </w:r>
      <w:r>
        <w:t>be</w:t>
      </w:r>
      <w:r>
        <w:rPr>
          <w:spacing w:val="-8"/>
        </w:rPr>
        <w:t xml:space="preserve"> </w:t>
      </w:r>
      <w:r>
        <w:rPr>
          <w:spacing w:val="-2"/>
        </w:rPr>
        <w:t>performed</w:t>
      </w:r>
    </w:p>
    <w:p w14:paraId="3D8FC312">
      <w:pPr>
        <w:pStyle w:val="9"/>
        <w:numPr>
          <w:ilvl w:val="2"/>
          <w:numId w:val="10"/>
        </w:numPr>
        <w:tabs>
          <w:tab w:val="left" w:pos="1946"/>
        </w:tabs>
        <w:spacing w:before="145" w:after="0" w:line="240" w:lineRule="auto"/>
        <w:ind w:left="1946" w:right="0" w:hanging="204"/>
        <w:jc w:val="left"/>
        <w:rPr>
          <w:sz w:val="17"/>
        </w:rPr>
      </w:pPr>
      <w:r>
        <w:rPr>
          <w:sz w:val="17"/>
        </w:rPr>
        <w:t xml:space="preserve">Way 1: Either – 1 should be multiplied to the same element 2 times, </w:t>
      </w:r>
      <w:r>
        <w:rPr>
          <w:spacing w:val="-5"/>
          <w:sz w:val="17"/>
        </w:rPr>
        <w:t>OR</w:t>
      </w:r>
    </w:p>
    <w:p w14:paraId="2263B4AC">
      <w:pPr>
        <w:pStyle w:val="9"/>
        <w:numPr>
          <w:ilvl w:val="2"/>
          <w:numId w:val="10"/>
        </w:numPr>
        <w:tabs>
          <w:tab w:val="left" w:pos="1946"/>
        </w:tabs>
        <w:spacing w:before="71" w:after="0" w:line="240" w:lineRule="auto"/>
        <w:ind w:left="1946" w:right="0" w:hanging="204"/>
        <w:jc w:val="left"/>
        <w:rPr>
          <w:sz w:val="17"/>
        </w:rPr>
      </w:pPr>
      <w:r>
        <w:rPr>
          <w:sz w:val="17"/>
        </w:rPr>
        <w:t xml:space="preserve">Way 2: -1 should be multiplied by different elements </w:t>
      </w:r>
      <w:r>
        <w:rPr>
          <w:spacing w:val="-2"/>
          <w:sz w:val="17"/>
        </w:rPr>
        <w:t>once.</w:t>
      </w:r>
    </w:p>
    <w:p w14:paraId="3F901908">
      <w:pPr>
        <w:pStyle w:val="6"/>
        <w:spacing w:before="133" w:line="376" w:lineRule="auto"/>
        <w:ind w:right="2725"/>
      </w:pPr>
      <w:r>
        <w:t>As</w:t>
      </w:r>
      <w:r>
        <w:rPr>
          <w:spacing w:val="-8"/>
        </w:rPr>
        <w:t xml:space="preserve"> </w:t>
      </w:r>
      <w:r>
        <w:t>shown</w:t>
      </w:r>
      <w:r>
        <w:rPr>
          <w:spacing w:val="-8"/>
        </w:rPr>
        <w:t xml:space="preserve"> </w:t>
      </w:r>
      <w:r>
        <w:t>in</w:t>
      </w:r>
      <w:r>
        <w:rPr>
          <w:spacing w:val="-8"/>
        </w:rPr>
        <w:t xml:space="preserve"> </w:t>
      </w:r>
      <w:r>
        <w:t>the</w:t>
      </w:r>
      <w:r>
        <w:rPr>
          <w:spacing w:val="-8"/>
        </w:rPr>
        <w:t xml:space="preserve"> </w:t>
      </w:r>
      <w:r>
        <w:t>above</w:t>
      </w:r>
      <w:r>
        <w:rPr>
          <w:spacing w:val="-8"/>
        </w:rPr>
        <w:t xml:space="preserve"> </w:t>
      </w:r>
      <w:r>
        <w:t>Demo</w:t>
      </w:r>
      <w:r>
        <w:rPr>
          <w:spacing w:val="-8"/>
        </w:rPr>
        <w:t xml:space="preserve"> </w:t>
      </w:r>
      <w:r>
        <w:t>example,</w:t>
      </w:r>
      <w:r>
        <w:rPr>
          <w:spacing w:val="-8"/>
        </w:rPr>
        <w:t xml:space="preserve"> </w:t>
      </w:r>
      <w:r>
        <w:t>there</w:t>
      </w:r>
      <w:r>
        <w:rPr>
          <w:spacing w:val="-8"/>
        </w:rPr>
        <w:t xml:space="preserve"> </w:t>
      </w:r>
      <w:r>
        <w:t>will</w:t>
      </w:r>
      <w:r>
        <w:rPr>
          <w:spacing w:val="-8"/>
        </w:rPr>
        <w:t xml:space="preserve"> </w:t>
      </w:r>
      <w:r>
        <w:t>be</w:t>
      </w:r>
      <w:r>
        <w:rPr>
          <w:spacing w:val="-8"/>
        </w:rPr>
        <w:t xml:space="preserve"> </w:t>
      </w:r>
      <w:r>
        <w:t>a</w:t>
      </w:r>
      <w:r>
        <w:rPr>
          <w:spacing w:val="-8"/>
        </w:rPr>
        <w:t xml:space="preserve"> </w:t>
      </w:r>
      <w:r>
        <w:t>total</w:t>
      </w:r>
      <w:r>
        <w:rPr>
          <w:spacing w:val="-8"/>
        </w:rPr>
        <w:t xml:space="preserve"> </w:t>
      </w:r>
      <w:r>
        <w:t>of</w:t>
      </w:r>
      <w:r>
        <w:rPr>
          <w:spacing w:val="-8"/>
        </w:rPr>
        <w:t xml:space="preserve"> </w:t>
      </w:r>
      <w:r>
        <w:t>4</w:t>
      </w:r>
      <w:r>
        <w:rPr>
          <w:spacing w:val="-8"/>
        </w:rPr>
        <w:t xml:space="preserve"> </w:t>
      </w:r>
      <w:r>
        <w:t>different</w:t>
      </w:r>
      <w:r>
        <w:rPr>
          <w:spacing w:val="-8"/>
        </w:rPr>
        <w:t xml:space="preserve"> </w:t>
      </w:r>
      <w:r>
        <w:t>sequences which can be achieved from this.</w:t>
      </w:r>
    </w:p>
    <w:p w14:paraId="33B17140">
      <w:pPr>
        <w:pStyle w:val="6"/>
        <w:spacing w:before="82"/>
      </w:pPr>
      <w:r>
        <w:t>Hence</w:t>
      </w:r>
      <w:r>
        <w:rPr>
          <w:spacing w:val="-9"/>
        </w:rPr>
        <w:t xml:space="preserve"> </w:t>
      </w:r>
      <w:r>
        <w:t>the</w:t>
      </w:r>
      <w:r>
        <w:rPr>
          <w:spacing w:val="-9"/>
        </w:rPr>
        <w:t xml:space="preserve"> </w:t>
      </w:r>
      <w:r>
        <w:t>answer</w:t>
      </w:r>
      <w:r>
        <w:rPr>
          <w:spacing w:val="-9"/>
        </w:rPr>
        <w:t xml:space="preserve"> </w:t>
      </w:r>
      <w:r>
        <w:t>is</w:t>
      </w:r>
      <w:r>
        <w:rPr>
          <w:spacing w:val="-9"/>
        </w:rPr>
        <w:t xml:space="preserve"> </w:t>
      </w:r>
      <w:r>
        <w:rPr>
          <w:spacing w:val="-5"/>
        </w:rPr>
        <w:t>4.</w:t>
      </w:r>
    </w:p>
    <w:p w14:paraId="2AEF7EEC">
      <w:pPr>
        <w:pStyle w:val="6"/>
        <w:spacing w:after="0"/>
        <w:sectPr>
          <w:pgSz w:w="11910" w:h="16840"/>
          <w:pgMar w:top="880" w:right="992" w:bottom="580" w:left="850" w:header="0" w:footer="345" w:gutter="0"/>
          <w:cols w:space="720" w:num="1"/>
        </w:sectPr>
      </w:pPr>
    </w:p>
    <w:p w14:paraId="1983152D">
      <w:pPr>
        <w:pStyle w:val="3"/>
        <w:spacing w:before="77"/>
      </w:pPr>
      <w:r>
        <w:t xml:space="preserve">Arrays / </w:t>
      </w:r>
      <w:r>
        <w:rPr>
          <w:spacing w:val="-2"/>
        </w:rPr>
        <w:t>Updates</w:t>
      </w:r>
    </w:p>
    <w:p w14:paraId="6746105D">
      <w:pPr>
        <w:pStyle w:val="6"/>
        <w:tabs>
          <w:tab w:val="left" w:pos="1239"/>
          <w:tab w:val="left" w:pos="1500"/>
          <w:tab w:val="left" w:pos="3136"/>
          <w:tab w:val="left" w:pos="3397"/>
          <w:tab w:val="left" w:pos="6470"/>
          <w:tab w:val="left" w:pos="6730"/>
          <w:tab w:val="left" w:pos="7660"/>
          <w:tab w:val="left" w:pos="7920"/>
          <w:tab w:val="left" w:pos="9630"/>
        </w:tabs>
        <w:spacing w:before="181" w:line="285" w:lineRule="auto"/>
        <w:ind w:right="381"/>
      </w:pPr>
      <w:r>
        <w:rPr>
          <w:color w:val="444444"/>
        </w:rPr>
        <w:t>Question 1</w:t>
      </w:r>
      <w:r>
        <w:rPr>
          <w:color w:val="444444"/>
        </w:rPr>
        <w:tab/>
      </w:r>
      <w:r>
        <w:rPr>
          <w:color w:val="444444"/>
          <w:spacing w:val="-10"/>
        </w:rPr>
        <w:t>|</w:t>
      </w:r>
      <w:r>
        <w:rPr>
          <w:color w:val="444444"/>
        </w:rPr>
        <w:tab/>
      </w:r>
      <w:r>
        <w:rPr>
          <w:color w:val="444444"/>
        </w:rPr>
        <w:t>Exam: TCS NQT</w:t>
      </w:r>
      <w:r>
        <w:rPr>
          <w:color w:val="444444"/>
        </w:rPr>
        <w:tab/>
      </w:r>
      <w:r>
        <w:rPr>
          <w:color w:val="444444"/>
          <w:spacing w:val="-10"/>
        </w:rPr>
        <w:t>|</w:t>
      </w:r>
      <w:r>
        <w:rPr>
          <w:color w:val="444444"/>
        </w:rPr>
        <w:tab/>
      </w:r>
      <w:r>
        <w:rPr>
          <w:color w:val="444444"/>
        </w:rPr>
        <w:t>Difficulty: Medium</w:t>
      </w:r>
      <w:r>
        <w:rPr>
          <w:color w:val="444444"/>
        </w:rPr>
        <w:tab/>
      </w:r>
    </w:p>
    <w:p w14:paraId="5903184D">
      <w:pPr>
        <w:pStyle w:val="6"/>
        <w:spacing w:before="158"/>
      </w:pPr>
      <w:r>
        <w:rPr>
          <w:spacing w:val="-2"/>
        </w:rPr>
        <w:t>Question</w:t>
      </w:r>
      <w:r>
        <w:rPr>
          <w:spacing w:val="-1"/>
        </w:rPr>
        <w:t xml:space="preserve"> </w:t>
      </w:r>
      <w:r>
        <w:rPr>
          <w:spacing w:val="-10"/>
        </w:rPr>
        <w:t>1</w:t>
      </w:r>
    </w:p>
    <w:p w14:paraId="7AD7F98B">
      <w:pPr>
        <w:pStyle w:val="6"/>
        <w:spacing w:before="205" w:line="376" w:lineRule="auto"/>
        <w:ind w:left="214" w:right="2725"/>
      </w:pPr>
      <w:r>
        <w:t>John</w:t>
      </w:r>
      <w:r>
        <w:rPr>
          <w:spacing w:val="-8"/>
        </w:rPr>
        <w:t xml:space="preserve"> </w:t>
      </w:r>
      <w:r>
        <w:t>is</w:t>
      </w:r>
      <w:r>
        <w:rPr>
          <w:spacing w:val="-8"/>
        </w:rPr>
        <w:t xml:space="preserve"> </w:t>
      </w:r>
      <w:r>
        <w:t>mathematics</w:t>
      </w:r>
      <w:r>
        <w:rPr>
          <w:spacing w:val="-8"/>
        </w:rPr>
        <w:t xml:space="preserve"> </w:t>
      </w:r>
      <w:r>
        <w:t>teacher</w:t>
      </w:r>
      <w:r>
        <w:rPr>
          <w:spacing w:val="-8"/>
        </w:rPr>
        <w:t xml:space="preserve"> </w:t>
      </w:r>
      <w:r>
        <w:t>in</w:t>
      </w:r>
      <w:r>
        <w:rPr>
          <w:spacing w:val="-8"/>
        </w:rPr>
        <w:t xml:space="preserve"> </w:t>
      </w:r>
      <w:r>
        <w:t>one</w:t>
      </w:r>
      <w:r>
        <w:rPr>
          <w:spacing w:val="-8"/>
        </w:rPr>
        <w:t xml:space="preserve"> </w:t>
      </w:r>
      <w:r>
        <w:t>of</w:t>
      </w:r>
      <w:r>
        <w:rPr>
          <w:spacing w:val="-8"/>
        </w:rPr>
        <w:t xml:space="preserve"> </w:t>
      </w:r>
      <w:r>
        <w:t>the</w:t>
      </w:r>
      <w:r>
        <w:rPr>
          <w:spacing w:val="-8"/>
        </w:rPr>
        <w:t xml:space="preserve"> </w:t>
      </w:r>
      <w:r>
        <w:t>classes</w:t>
      </w:r>
      <w:r>
        <w:rPr>
          <w:spacing w:val="-8"/>
        </w:rPr>
        <w:t xml:space="preserve"> </w:t>
      </w:r>
      <w:r>
        <w:t>of</w:t>
      </w:r>
      <w:r>
        <w:rPr>
          <w:spacing w:val="-8"/>
        </w:rPr>
        <w:t xml:space="preserve"> </w:t>
      </w:r>
      <w:r>
        <w:t>Dale’s</w:t>
      </w:r>
      <w:r>
        <w:rPr>
          <w:spacing w:val="-8"/>
        </w:rPr>
        <w:t xml:space="preserve"> </w:t>
      </w:r>
      <w:r>
        <w:t>school.</w:t>
      </w:r>
      <w:r>
        <w:rPr>
          <w:spacing w:val="-8"/>
        </w:rPr>
        <w:t xml:space="preserve"> </w:t>
      </w:r>
      <w:r>
        <w:t>The</w:t>
      </w:r>
      <w:r>
        <w:rPr>
          <w:spacing w:val="-8"/>
        </w:rPr>
        <w:t xml:space="preserve"> </w:t>
      </w:r>
      <w:r>
        <w:t>class</w:t>
      </w:r>
      <w:r>
        <w:rPr>
          <w:spacing w:val="-8"/>
        </w:rPr>
        <w:t xml:space="preserve"> </w:t>
      </w:r>
      <w:r>
        <w:t>has</w:t>
      </w:r>
      <w:r>
        <w:rPr>
          <w:spacing w:val="-8"/>
        </w:rPr>
        <w:t xml:space="preserve"> </w:t>
      </w:r>
      <w:r>
        <w:t xml:space="preserve">N </w:t>
      </w:r>
      <w:r>
        <w:rPr>
          <w:spacing w:val="-2"/>
        </w:rPr>
        <w:t>students.</w:t>
      </w:r>
    </w:p>
    <w:p w14:paraId="759C8D8C">
      <w:pPr>
        <w:pStyle w:val="6"/>
        <w:spacing w:before="2"/>
        <w:ind w:left="214"/>
      </w:pPr>
      <w:r>
        <w:t>Today</w:t>
      </w:r>
      <w:r>
        <w:rPr>
          <w:spacing w:val="-8"/>
        </w:rPr>
        <w:t xml:space="preserve"> </w:t>
      </w:r>
      <w:r>
        <w:t>is</w:t>
      </w:r>
      <w:r>
        <w:rPr>
          <w:spacing w:val="-8"/>
        </w:rPr>
        <w:t xml:space="preserve"> </w:t>
      </w:r>
      <w:r>
        <w:t>their</w:t>
      </w:r>
      <w:r>
        <w:rPr>
          <w:spacing w:val="-8"/>
        </w:rPr>
        <w:t xml:space="preserve"> </w:t>
      </w:r>
      <w:r>
        <w:t>yearly</w:t>
      </w:r>
      <w:r>
        <w:rPr>
          <w:spacing w:val="-8"/>
        </w:rPr>
        <w:t xml:space="preserve"> </w:t>
      </w:r>
      <w:r>
        <w:t>exam.</w:t>
      </w:r>
      <w:r>
        <w:rPr>
          <w:spacing w:val="-8"/>
        </w:rPr>
        <w:t xml:space="preserve"> </w:t>
      </w:r>
      <w:r>
        <w:t>And</w:t>
      </w:r>
      <w:r>
        <w:rPr>
          <w:spacing w:val="-8"/>
        </w:rPr>
        <w:t xml:space="preserve"> </w:t>
      </w:r>
      <w:r>
        <w:t>John</w:t>
      </w:r>
      <w:r>
        <w:rPr>
          <w:spacing w:val="-8"/>
        </w:rPr>
        <w:t xml:space="preserve"> </w:t>
      </w:r>
      <w:r>
        <w:t>is</w:t>
      </w:r>
      <w:r>
        <w:rPr>
          <w:spacing w:val="-8"/>
        </w:rPr>
        <w:t xml:space="preserve"> </w:t>
      </w:r>
      <w:r>
        <w:t>very</w:t>
      </w:r>
      <w:r>
        <w:rPr>
          <w:spacing w:val="-8"/>
        </w:rPr>
        <w:t xml:space="preserve"> </w:t>
      </w:r>
      <w:r>
        <w:t>strict</w:t>
      </w:r>
      <w:r>
        <w:rPr>
          <w:spacing w:val="-8"/>
        </w:rPr>
        <w:t xml:space="preserve"> </w:t>
      </w:r>
      <w:r>
        <w:t>on</w:t>
      </w:r>
      <w:r>
        <w:rPr>
          <w:spacing w:val="-8"/>
        </w:rPr>
        <w:t xml:space="preserve"> </w:t>
      </w:r>
      <w:r>
        <w:t>the</w:t>
      </w:r>
      <w:r>
        <w:rPr>
          <w:spacing w:val="-8"/>
        </w:rPr>
        <w:t xml:space="preserve"> </w:t>
      </w:r>
      <w:r>
        <w:rPr>
          <w:spacing w:val="-2"/>
        </w:rPr>
        <w:t>answers.</w:t>
      </w:r>
    </w:p>
    <w:p w14:paraId="5966F6A8">
      <w:pPr>
        <w:pStyle w:val="6"/>
        <w:spacing w:before="126" w:line="376" w:lineRule="auto"/>
        <w:ind w:left="214" w:right="3145"/>
      </w:pPr>
      <w:r>
        <w:t>As</w:t>
      </w:r>
      <w:r>
        <w:rPr>
          <w:spacing w:val="-6"/>
        </w:rPr>
        <w:t xml:space="preserve"> </w:t>
      </w:r>
      <w:r>
        <w:t>per</w:t>
      </w:r>
      <w:r>
        <w:rPr>
          <w:spacing w:val="-6"/>
        </w:rPr>
        <w:t xml:space="preserve"> </w:t>
      </w:r>
      <w:r>
        <w:t>John,</w:t>
      </w:r>
      <w:r>
        <w:rPr>
          <w:spacing w:val="-6"/>
        </w:rPr>
        <w:t xml:space="preserve"> </w:t>
      </w:r>
      <w:r>
        <w:t>no</w:t>
      </w:r>
      <w:r>
        <w:rPr>
          <w:spacing w:val="-6"/>
        </w:rPr>
        <w:t xml:space="preserve"> </w:t>
      </w:r>
      <w:r>
        <w:t>one</w:t>
      </w:r>
      <w:r>
        <w:rPr>
          <w:spacing w:val="-6"/>
        </w:rPr>
        <w:t xml:space="preserve"> </w:t>
      </w:r>
      <w:r>
        <w:t>is</w:t>
      </w:r>
      <w:r>
        <w:rPr>
          <w:spacing w:val="-6"/>
        </w:rPr>
        <w:t xml:space="preserve"> </w:t>
      </w:r>
      <w:r>
        <w:t>allowed</w:t>
      </w:r>
      <w:r>
        <w:rPr>
          <w:spacing w:val="-6"/>
        </w:rPr>
        <w:t xml:space="preserve"> </w:t>
      </w:r>
      <w:r>
        <w:t>to</w:t>
      </w:r>
      <w:r>
        <w:rPr>
          <w:spacing w:val="-6"/>
        </w:rPr>
        <w:t xml:space="preserve"> </w:t>
      </w:r>
      <w:r>
        <w:t>cheat.</w:t>
      </w:r>
      <w:r>
        <w:rPr>
          <w:spacing w:val="-6"/>
        </w:rPr>
        <w:t xml:space="preserve"> </w:t>
      </w:r>
      <w:r>
        <w:t>He</w:t>
      </w:r>
      <w:r>
        <w:rPr>
          <w:spacing w:val="-6"/>
        </w:rPr>
        <w:t xml:space="preserve"> </w:t>
      </w:r>
      <w:r>
        <w:t>will</w:t>
      </w:r>
      <w:r>
        <w:rPr>
          <w:spacing w:val="-6"/>
        </w:rPr>
        <w:t xml:space="preserve"> </w:t>
      </w:r>
      <w:r>
        <w:t>find</w:t>
      </w:r>
      <w:r>
        <w:rPr>
          <w:spacing w:val="-6"/>
        </w:rPr>
        <w:t xml:space="preserve"> </w:t>
      </w:r>
      <w:r>
        <w:t>it</w:t>
      </w:r>
      <w:r>
        <w:rPr>
          <w:spacing w:val="-6"/>
        </w:rPr>
        <w:t xml:space="preserve"> </w:t>
      </w:r>
      <w:r>
        <w:t>out</w:t>
      </w:r>
      <w:r>
        <w:rPr>
          <w:spacing w:val="-6"/>
        </w:rPr>
        <w:t xml:space="preserve"> </w:t>
      </w:r>
      <w:r>
        <w:t>from</w:t>
      </w:r>
      <w:r>
        <w:rPr>
          <w:spacing w:val="-6"/>
        </w:rPr>
        <w:t xml:space="preserve"> </w:t>
      </w:r>
      <w:r>
        <w:t>the</w:t>
      </w:r>
      <w:r>
        <w:rPr>
          <w:spacing w:val="-6"/>
        </w:rPr>
        <w:t xml:space="preserve"> </w:t>
      </w:r>
      <w:r>
        <w:t>final</w:t>
      </w:r>
      <w:r>
        <w:rPr>
          <w:spacing w:val="-6"/>
        </w:rPr>
        <w:t xml:space="preserve"> </w:t>
      </w:r>
      <w:r>
        <w:t>marks</w:t>
      </w:r>
      <w:r>
        <w:rPr>
          <w:spacing w:val="-6"/>
        </w:rPr>
        <w:t xml:space="preserve"> </w:t>
      </w:r>
      <w:r>
        <w:t>of two adjacent students.</w:t>
      </w:r>
    </w:p>
    <w:p w14:paraId="375B8BF7">
      <w:pPr>
        <w:pStyle w:val="6"/>
        <w:spacing w:before="82"/>
        <w:ind w:left="318"/>
      </w:pPr>
      <w:r>
        <w:t>The</w:t>
      </w:r>
      <w:r>
        <w:rPr>
          <w:spacing w:val="-8"/>
        </w:rPr>
        <w:t xml:space="preserve"> </w:t>
      </w:r>
      <w:r>
        <w:t>marks</w:t>
      </w:r>
      <w:r>
        <w:rPr>
          <w:spacing w:val="-7"/>
        </w:rPr>
        <w:t xml:space="preserve"> </w:t>
      </w:r>
      <w:r>
        <w:t>of</w:t>
      </w:r>
      <w:r>
        <w:rPr>
          <w:spacing w:val="-8"/>
        </w:rPr>
        <w:t xml:space="preserve"> </w:t>
      </w:r>
      <w:r>
        <w:t>N</w:t>
      </w:r>
      <w:r>
        <w:rPr>
          <w:spacing w:val="-7"/>
        </w:rPr>
        <w:t xml:space="preserve"> </w:t>
      </w:r>
      <w:r>
        <w:t>students</w:t>
      </w:r>
      <w:r>
        <w:rPr>
          <w:spacing w:val="-8"/>
        </w:rPr>
        <w:t xml:space="preserve"> </w:t>
      </w:r>
      <w:r>
        <w:t>are</w:t>
      </w:r>
      <w:r>
        <w:rPr>
          <w:spacing w:val="-7"/>
        </w:rPr>
        <w:t xml:space="preserve"> </w:t>
      </w:r>
      <w:r>
        <w:t>mentioned</w:t>
      </w:r>
      <w:r>
        <w:rPr>
          <w:spacing w:val="-8"/>
        </w:rPr>
        <w:t xml:space="preserve"> </w:t>
      </w:r>
      <w:r>
        <w:t>in</w:t>
      </w:r>
      <w:r>
        <w:rPr>
          <w:spacing w:val="-7"/>
        </w:rPr>
        <w:t xml:space="preserve"> </w:t>
      </w:r>
      <w:r>
        <w:t>M[</w:t>
      </w:r>
      <w:r>
        <w:rPr>
          <w:spacing w:val="-8"/>
        </w:rPr>
        <w:t xml:space="preserve"> </w:t>
      </w:r>
      <w:r>
        <w:t>],</w:t>
      </w:r>
      <w:r>
        <w:rPr>
          <w:spacing w:val="-7"/>
        </w:rPr>
        <w:t xml:space="preserve"> </w:t>
      </w:r>
      <w:r>
        <w:t>with</w:t>
      </w:r>
      <w:r>
        <w:rPr>
          <w:spacing w:val="-8"/>
        </w:rPr>
        <w:t xml:space="preserve"> </w:t>
      </w:r>
      <w:r>
        <w:t>index</w:t>
      </w:r>
      <w:r>
        <w:rPr>
          <w:spacing w:val="-7"/>
        </w:rPr>
        <w:t xml:space="preserve"> </w:t>
      </w:r>
      <w:r>
        <w:t>1</w:t>
      </w:r>
      <w:r>
        <w:rPr>
          <w:spacing w:val="-8"/>
        </w:rPr>
        <w:t xml:space="preserve"> </w:t>
      </w:r>
      <w:r>
        <w:t>to</w:t>
      </w:r>
      <w:r>
        <w:rPr>
          <w:spacing w:val="-7"/>
        </w:rPr>
        <w:t xml:space="preserve"> </w:t>
      </w:r>
      <w:r>
        <w:rPr>
          <w:spacing w:val="-5"/>
        </w:rPr>
        <w:t>N.</w:t>
      </w:r>
    </w:p>
    <w:p w14:paraId="5A0A8C53">
      <w:pPr>
        <w:pStyle w:val="6"/>
        <w:spacing w:before="205" w:line="376" w:lineRule="auto"/>
        <w:ind w:left="318" w:right="3145"/>
      </w:pPr>
      <w:r>
        <w:t>All</w:t>
      </w:r>
      <w:r>
        <w:rPr>
          <w:spacing w:val="-8"/>
        </w:rPr>
        <w:t xml:space="preserve"> </w:t>
      </w:r>
      <w:r>
        <w:t>of</w:t>
      </w:r>
      <w:r>
        <w:rPr>
          <w:spacing w:val="-8"/>
        </w:rPr>
        <w:t xml:space="preserve"> </w:t>
      </w:r>
      <w:r>
        <w:t>the</w:t>
      </w:r>
      <w:r>
        <w:rPr>
          <w:spacing w:val="-8"/>
        </w:rPr>
        <w:t xml:space="preserve"> </w:t>
      </w:r>
      <w:r>
        <w:t>students</w:t>
      </w:r>
      <w:r>
        <w:rPr>
          <w:spacing w:val="-8"/>
        </w:rPr>
        <w:t xml:space="preserve"> </w:t>
      </w:r>
      <w:r>
        <w:t>are</w:t>
      </w:r>
      <w:r>
        <w:rPr>
          <w:spacing w:val="-8"/>
        </w:rPr>
        <w:t xml:space="preserve"> </w:t>
      </w:r>
      <w:r>
        <w:t>seated</w:t>
      </w:r>
      <w:r>
        <w:rPr>
          <w:spacing w:val="-8"/>
        </w:rPr>
        <w:t xml:space="preserve"> </w:t>
      </w:r>
      <w:r>
        <w:t>one</w:t>
      </w:r>
      <w:r>
        <w:rPr>
          <w:spacing w:val="-8"/>
        </w:rPr>
        <w:t xml:space="preserve"> </w:t>
      </w:r>
      <w:r>
        <w:t>behind</w:t>
      </w:r>
      <w:r>
        <w:rPr>
          <w:spacing w:val="-8"/>
        </w:rPr>
        <w:t xml:space="preserve"> </w:t>
      </w:r>
      <w:r>
        <w:t>the</w:t>
      </w:r>
      <w:r>
        <w:rPr>
          <w:spacing w:val="-8"/>
        </w:rPr>
        <w:t xml:space="preserve"> </w:t>
      </w:r>
      <w:r>
        <w:t>other</w:t>
      </w:r>
      <w:r>
        <w:rPr>
          <w:spacing w:val="-8"/>
        </w:rPr>
        <w:t xml:space="preserve"> </w:t>
      </w:r>
      <w:r>
        <w:t>based</w:t>
      </w:r>
      <w:r>
        <w:rPr>
          <w:spacing w:val="-8"/>
        </w:rPr>
        <w:t xml:space="preserve"> </w:t>
      </w:r>
      <w:r>
        <w:t>on</w:t>
      </w:r>
      <w:r>
        <w:rPr>
          <w:spacing w:val="-8"/>
        </w:rPr>
        <w:t xml:space="preserve"> </w:t>
      </w:r>
      <w:r>
        <w:t>their</w:t>
      </w:r>
      <w:r>
        <w:rPr>
          <w:spacing w:val="-8"/>
        </w:rPr>
        <w:t xml:space="preserve"> </w:t>
      </w:r>
      <w:r>
        <w:t>roll</w:t>
      </w:r>
      <w:r>
        <w:rPr>
          <w:spacing w:val="-8"/>
        </w:rPr>
        <w:t xml:space="preserve"> </w:t>
      </w:r>
      <w:r>
        <w:t>numbers, which is from 1 to N.</w:t>
      </w:r>
    </w:p>
    <w:p w14:paraId="49A71664">
      <w:pPr>
        <w:pStyle w:val="6"/>
        <w:spacing w:before="82" w:line="376" w:lineRule="auto"/>
        <w:ind w:left="318" w:right="2901"/>
      </w:pPr>
      <w:r>
        <w:t>If</w:t>
      </w:r>
      <w:r>
        <w:rPr>
          <w:spacing w:val="-8"/>
        </w:rPr>
        <w:t xml:space="preserve"> </w:t>
      </w:r>
      <w:r>
        <w:t>any</w:t>
      </w:r>
      <w:r>
        <w:rPr>
          <w:spacing w:val="-8"/>
        </w:rPr>
        <w:t xml:space="preserve"> </w:t>
      </w:r>
      <w:r>
        <w:t>two</w:t>
      </w:r>
      <w:r>
        <w:rPr>
          <w:spacing w:val="-8"/>
        </w:rPr>
        <w:t xml:space="preserve"> </w:t>
      </w:r>
      <w:r>
        <w:t>adjacent</w:t>
      </w:r>
      <w:r>
        <w:rPr>
          <w:spacing w:val="-8"/>
        </w:rPr>
        <w:t xml:space="preserve"> </w:t>
      </w:r>
      <w:r>
        <w:t>(one</w:t>
      </w:r>
      <w:r>
        <w:rPr>
          <w:spacing w:val="-8"/>
        </w:rPr>
        <w:t xml:space="preserve"> </w:t>
      </w:r>
      <w:r>
        <w:t>behind</w:t>
      </w:r>
      <w:r>
        <w:rPr>
          <w:spacing w:val="-8"/>
        </w:rPr>
        <w:t xml:space="preserve"> </w:t>
      </w:r>
      <w:r>
        <w:t>the</w:t>
      </w:r>
      <w:r>
        <w:rPr>
          <w:spacing w:val="-8"/>
        </w:rPr>
        <w:t xml:space="preserve"> </w:t>
      </w:r>
      <w:r>
        <w:t>other)</w:t>
      </w:r>
      <w:r>
        <w:rPr>
          <w:spacing w:val="-8"/>
        </w:rPr>
        <w:t xml:space="preserve"> </w:t>
      </w:r>
      <w:r>
        <w:t>students</w:t>
      </w:r>
      <w:r>
        <w:rPr>
          <w:spacing w:val="-8"/>
        </w:rPr>
        <w:t xml:space="preserve"> </w:t>
      </w:r>
      <w:r>
        <w:t>have</w:t>
      </w:r>
      <w:r>
        <w:rPr>
          <w:spacing w:val="-8"/>
        </w:rPr>
        <w:t xml:space="preserve"> </w:t>
      </w:r>
      <w:r>
        <w:t>same</w:t>
      </w:r>
      <w:r>
        <w:rPr>
          <w:spacing w:val="-8"/>
        </w:rPr>
        <w:t xml:space="preserve"> </w:t>
      </w:r>
      <w:r>
        <w:t>marks,</w:t>
      </w:r>
      <w:r>
        <w:rPr>
          <w:spacing w:val="-8"/>
        </w:rPr>
        <w:t xml:space="preserve"> </w:t>
      </w:r>
      <w:r>
        <w:t>then</w:t>
      </w:r>
      <w:r>
        <w:rPr>
          <w:spacing w:val="-8"/>
        </w:rPr>
        <w:t xml:space="preserve"> </w:t>
      </w:r>
      <w:r>
        <w:t>it</w:t>
      </w:r>
      <w:r>
        <w:rPr>
          <w:spacing w:val="-8"/>
        </w:rPr>
        <w:t xml:space="preserve"> </w:t>
      </w:r>
      <w:r>
        <w:t>will be</w:t>
      </w:r>
      <w:r>
        <w:rPr>
          <w:spacing w:val="-4"/>
        </w:rPr>
        <w:t xml:space="preserve"> </w:t>
      </w:r>
      <w:r>
        <w:t>considered</w:t>
      </w:r>
      <w:r>
        <w:rPr>
          <w:spacing w:val="-4"/>
        </w:rPr>
        <w:t xml:space="preserve"> </w:t>
      </w:r>
      <w:r>
        <w:t>as</w:t>
      </w:r>
      <w:r>
        <w:rPr>
          <w:spacing w:val="-4"/>
        </w:rPr>
        <w:t xml:space="preserve"> </w:t>
      </w:r>
      <w:r>
        <w:t>cheating,</w:t>
      </w:r>
      <w:r>
        <w:rPr>
          <w:spacing w:val="-4"/>
        </w:rPr>
        <w:t xml:space="preserve"> </w:t>
      </w:r>
      <w:r>
        <w:t>and</w:t>
      </w:r>
      <w:r>
        <w:rPr>
          <w:spacing w:val="-4"/>
        </w:rPr>
        <w:t xml:space="preserve"> </w:t>
      </w:r>
      <w:r>
        <w:t>the</w:t>
      </w:r>
      <w:r>
        <w:rPr>
          <w:spacing w:val="-4"/>
        </w:rPr>
        <w:t xml:space="preserve"> </w:t>
      </w:r>
      <w:r>
        <w:t>latter</w:t>
      </w:r>
      <w:r>
        <w:rPr>
          <w:spacing w:val="-4"/>
        </w:rPr>
        <w:t xml:space="preserve"> </w:t>
      </w:r>
      <w:r>
        <w:t>student</w:t>
      </w:r>
      <w:r>
        <w:rPr>
          <w:spacing w:val="-4"/>
        </w:rPr>
        <w:t xml:space="preserve"> </w:t>
      </w:r>
      <w:r>
        <w:t>will</w:t>
      </w:r>
      <w:r>
        <w:rPr>
          <w:spacing w:val="-4"/>
        </w:rPr>
        <w:t xml:space="preserve"> </w:t>
      </w:r>
      <w:r>
        <w:t>be</w:t>
      </w:r>
      <w:r>
        <w:rPr>
          <w:spacing w:val="-4"/>
        </w:rPr>
        <w:t xml:space="preserve"> </w:t>
      </w:r>
      <w:r>
        <w:t>removed</w:t>
      </w:r>
      <w:r>
        <w:rPr>
          <w:spacing w:val="-4"/>
        </w:rPr>
        <w:t xml:space="preserve"> </w:t>
      </w:r>
      <w:r>
        <w:t>from</w:t>
      </w:r>
      <w:r>
        <w:rPr>
          <w:spacing w:val="-4"/>
        </w:rPr>
        <w:t xml:space="preserve"> </w:t>
      </w:r>
      <w:r>
        <w:t>the</w:t>
      </w:r>
      <w:r>
        <w:rPr>
          <w:spacing w:val="-4"/>
        </w:rPr>
        <w:t xml:space="preserve"> </w:t>
      </w:r>
      <w:r>
        <w:t>merit</w:t>
      </w:r>
    </w:p>
    <w:p w14:paraId="31F25831">
      <w:pPr>
        <w:pStyle w:val="6"/>
        <w:spacing w:before="2"/>
      </w:pPr>
      <w:r>
        <w:t>list.</w:t>
      </w:r>
      <w:r>
        <w:rPr>
          <w:spacing w:val="-10"/>
        </w:rPr>
        <w:t xml:space="preserve"> </w:t>
      </w:r>
      <w:r>
        <w:t>The</w:t>
      </w:r>
      <w:r>
        <w:rPr>
          <w:spacing w:val="-10"/>
        </w:rPr>
        <w:t xml:space="preserve"> </w:t>
      </w:r>
      <w:r>
        <w:t>student</w:t>
      </w:r>
      <w:r>
        <w:rPr>
          <w:spacing w:val="-10"/>
        </w:rPr>
        <w:t xml:space="preserve"> </w:t>
      </w:r>
      <w:r>
        <w:t>sitting</w:t>
      </w:r>
      <w:r>
        <w:rPr>
          <w:spacing w:val="-10"/>
        </w:rPr>
        <w:t xml:space="preserve"> </w:t>
      </w:r>
      <w:r>
        <w:t>behind</w:t>
      </w:r>
      <w:r>
        <w:rPr>
          <w:spacing w:val="-10"/>
        </w:rPr>
        <w:t xml:space="preserve"> </w:t>
      </w:r>
      <w:r>
        <w:t>is</w:t>
      </w:r>
      <w:r>
        <w:rPr>
          <w:spacing w:val="-10"/>
        </w:rPr>
        <w:t xml:space="preserve"> </w:t>
      </w:r>
      <w:r>
        <w:t>considered</w:t>
      </w:r>
      <w:r>
        <w:rPr>
          <w:spacing w:val="-10"/>
        </w:rPr>
        <w:t xml:space="preserve"> </w:t>
      </w:r>
      <w:r>
        <w:t>as</w:t>
      </w:r>
      <w:r>
        <w:rPr>
          <w:spacing w:val="-10"/>
        </w:rPr>
        <w:t xml:space="preserve"> </w:t>
      </w:r>
      <w:r>
        <w:rPr>
          <w:spacing w:val="-2"/>
        </w:rPr>
        <w:t>cheater.</w:t>
      </w:r>
    </w:p>
    <w:p w14:paraId="0767AEE3">
      <w:pPr>
        <w:pStyle w:val="6"/>
        <w:spacing w:before="206" w:line="376" w:lineRule="auto"/>
        <w:ind w:left="318" w:right="2901"/>
      </w:pPr>
      <w:r>
        <w:t>At the next level is the process of re-evaluation, which is performed by another department.</w:t>
      </w:r>
      <w:r>
        <w:rPr>
          <w:spacing w:val="-11"/>
        </w:rPr>
        <w:t xml:space="preserve"> </w:t>
      </w:r>
      <w:r>
        <w:t>The</w:t>
      </w:r>
      <w:r>
        <w:rPr>
          <w:spacing w:val="-11"/>
        </w:rPr>
        <w:t xml:space="preserve"> </w:t>
      </w:r>
      <w:r>
        <w:t>re-evaluation</w:t>
      </w:r>
      <w:r>
        <w:rPr>
          <w:spacing w:val="-11"/>
        </w:rPr>
        <w:t xml:space="preserve"> </w:t>
      </w:r>
      <w:r>
        <w:t>can</w:t>
      </w:r>
      <w:r>
        <w:rPr>
          <w:spacing w:val="-11"/>
        </w:rPr>
        <w:t xml:space="preserve"> </w:t>
      </w:r>
      <w:r>
        <w:t>impact</w:t>
      </w:r>
      <w:r>
        <w:rPr>
          <w:spacing w:val="-11"/>
        </w:rPr>
        <w:t xml:space="preserve"> </w:t>
      </w:r>
      <w:r>
        <w:t>marks</w:t>
      </w:r>
      <w:r>
        <w:rPr>
          <w:spacing w:val="-11"/>
        </w:rPr>
        <w:t xml:space="preserve"> </w:t>
      </w:r>
      <w:r>
        <w:t>of</w:t>
      </w:r>
      <w:r>
        <w:rPr>
          <w:spacing w:val="-11"/>
        </w:rPr>
        <w:t xml:space="preserve"> </w:t>
      </w:r>
      <w:r>
        <w:t>K</w:t>
      </w:r>
      <w:r>
        <w:rPr>
          <w:spacing w:val="-11"/>
        </w:rPr>
        <w:t xml:space="preserve"> </w:t>
      </w:r>
      <w:r>
        <w:t>students.</w:t>
      </w:r>
      <w:r>
        <w:rPr>
          <w:spacing w:val="-11"/>
        </w:rPr>
        <w:t xml:space="preserve"> </w:t>
      </w:r>
      <w:r>
        <w:t>The</w:t>
      </w:r>
      <w:r>
        <w:rPr>
          <w:spacing w:val="-11"/>
        </w:rPr>
        <w:t xml:space="preserve"> </w:t>
      </w:r>
      <w:r>
        <w:t>re-evaluation will update their marks and then again, the 3 final merit list will be declared.</w:t>
      </w:r>
    </w:p>
    <w:p w14:paraId="3D7C3767">
      <w:pPr>
        <w:pStyle w:val="6"/>
        <w:spacing w:before="83" w:line="376" w:lineRule="auto"/>
        <w:ind w:left="318" w:right="2588"/>
      </w:pPr>
      <w:r>
        <w:t>The re-evaluation will be in the format of X Y. Here ‘X’ is the index of the student whose</w:t>
      </w:r>
      <w:r>
        <w:rPr>
          <w:spacing w:val="-8"/>
        </w:rPr>
        <w:t xml:space="preserve"> </w:t>
      </w:r>
      <w:r>
        <w:t>marks</w:t>
      </w:r>
      <w:r>
        <w:rPr>
          <w:spacing w:val="-8"/>
        </w:rPr>
        <w:t xml:space="preserve"> </w:t>
      </w:r>
      <w:r>
        <w:t>needs</w:t>
      </w:r>
      <w:r>
        <w:rPr>
          <w:spacing w:val="-8"/>
        </w:rPr>
        <w:t xml:space="preserve"> </w:t>
      </w:r>
      <w:r>
        <w:t>to</w:t>
      </w:r>
      <w:r>
        <w:rPr>
          <w:spacing w:val="-8"/>
        </w:rPr>
        <w:t xml:space="preserve"> </w:t>
      </w:r>
      <w:r>
        <w:t>be</w:t>
      </w:r>
      <w:r>
        <w:rPr>
          <w:spacing w:val="-8"/>
        </w:rPr>
        <w:t xml:space="preserve"> </w:t>
      </w:r>
      <w:r>
        <w:t>changed</w:t>
      </w:r>
      <w:r>
        <w:rPr>
          <w:spacing w:val="-8"/>
        </w:rPr>
        <w:t xml:space="preserve"> </w:t>
      </w:r>
      <w:r>
        <w:t>from</w:t>
      </w:r>
      <w:r>
        <w:rPr>
          <w:spacing w:val="-8"/>
        </w:rPr>
        <w:t xml:space="preserve"> </w:t>
      </w:r>
      <w:r>
        <w:t>the</w:t>
      </w:r>
      <w:r>
        <w:rPr>
          <w:spacing w:val="-8"/>
        </w:rPr>
        <w:t xml:space="preserve"> </w:t>
      </w:r>
      <w:r>
        <w:t>original</w:t>
      </w:r>
      <w:r>
        <w:rPr>
          <w:spacing w:val="-8"/>
        </w:rPr>
        <w:t xml:space="preserve"> </w:t>
      </w:r>
      <w:r>
        <w:t>value</w:t>
      </w:r>
      <w:r>
        <w:rPr>
          <w:spacing w:val="-8"/>
        </w:rPr>
        <w:t xml:space="preserve"> </w:t>
      </w:r>
      <w:r>
        <w:t>to</w:t>
      </w:r>
      <w:r>
        <w:rPr>
          <w:spacing w:val="-8"/>
        </w:rPr>
        <w:t xml:space="preserve"> </w:t>
      </w:r>
      <w:r>
        <w:t>Y.</w:t>
      </w:r>
      <w:r>
        <w:rPr>
          <w:spacing w:val="-8"/>
        </w:rPr>
        <w:t xml:space="preserve"> </w:t>
      </w:r>
      <w:r>
        <w:t>Each</w:t>
      </w:r>
      <w:r>
        <w:rPr>
          <w:spacing w:val="-8"/>
        </w:rPr>
        <w:t xml:space="preserve"> </w:t>
      </w:r>
      <w:r>
        <w:t>re-evaluation</w:t>
      </w:r>
      <w:r>
        <w:rPr>
          <w:spacing w:val="-8"/>
        </w:rPr>
        <w:t xml:space="preserve"> </w:t>
      </w:r>
      <w:r>
        <w:t>is independent, and the merit list is updated after each re-evaluation.</w:t>
      </w:r>
    </w:p>
    <w:p w14:paraId="728F8FC7">
      <w:pPr>
        <w:pStyle w:val="6"/>
        <w:spacing w:before="83" w:line="376" w:lineRule="auto"/>
        <w:ind w:left="318" w:right="2725"/>
      </w:pPr>
      <w:r>
        <w:t>After</w:t>
      </w:r>
      <w:r>
        <w:rPr>
          <w:spacing w:val="-8"/>
        </w:rPr>
        <w:t xml:space="preserve"> </w:t>
      </w:r>
      <w:r>
        <w:t>each</w:t>
      </w:r>
      <w:r>
        <w:rPr>
          <w:spacing w:val="-8"/>
        </w:rPr>
        <w:t xml:space="preserve"> </w:t>
      </w:r>
      <w:r>
        <w:t>re-evaluation</w:t>
      </w:r>
      <w:r>
        <w:rPr>
          <w:spacing w:val="-8"/>
        </w:rPr>
        <w:t xml:space="preserve"> </w:t>
      </w:r>
      <w:r>
        <w:t>the</w:t>
      </w:r>
      <w:r>
        <w:rPr>
          <w:spacing w:val="-8"/>
        </w:rPr>
        <w:t xml:space="preserve"> </w:t>
      </w:r>
      <w:r>
        <w:t>merit</w:t>
      </w:r>
      <w:r>
        <w:rPr>
          <w:spacing w:val="-8"/>
        </w:rPr>
        <w:t xml:space="preserve"> </w:t>
      </w:r>
      <w:r>
        <w:t>list</w:t>
      </w:r>
      <w:r>
        <w:rPr>
          <w:spacing w:val="-8"/>
        </w:rPr>
        <w:t xml:space="preserve"> </w:t>
      </w:r>
      <w:r>
        <w:t>is</w:t>
      </w:r>
      <w:r>
        <w:rPr>
          <w:spacing w:val="-8"/>
        </w:rPr>
        <w:t xml:space="preserve"> </w:t>
      </w:r>
      <w:r>
        <w:t>updated,</w:t>
      </w:r>
      <w:r>
        <w:rPr>
          <w:spacing w:val="-8"/>
        </w:rPr>
        <w:t xml:space="preserve"> </w:t>
      </w:r>
      <w:r>
        <w:t>where</w:t>
      </w:r>
      <w:r>
        <w:rPr>
          <w:spacing w:val="-8"/>
        </w:rPr>
        <w:t xml:space="preserve"> </w:t>
      </w:r>
      <w:r>
        <w:t>the</w:t>
      </w:r>
      <w:r>
        <w:rPr>
          <w:spacing w:val="-8"/>
        </w:rPr>
        <w:t xml:space="preserve"> </w:t>
      </w:r>
      <w:r>
        <w:t>cheater</w:t>
      </w:r>
      <w:r>
        <w:rPr>
          <w:spacing w:val="-8"/>
        </w:rPr>
        <w:t xml:space="preserve"> </w:t>
      </w:r>
      <w:r>
        <w:t>is</w:t>
      </w:r>
      <w:r>
        <w:rPr>
          <w:spacing w:val="-8"/>
        </w:rPr>
        <w:t xml:space="preserve"> </w:t>
      </w:r>
      <w:r>
        <w:t>filtered</w:t>
      </w:r>
      <w:r>
        <w:rPr>
          <w:spacing w:val="-8"/>
        </w:rPr>
        <w:t xml:space="preserve"> </w:t>
      </w:r>
      <w:r>
        <w:t>out</w:t>
      </w:r>
      <w:r>
        <w:rPr>
          <w:spacing w:val="-8"/>
        </w:rPr>
        <w:t xml:space="preserve"> </w:t>
      </w:r>
      <w:r>
        <w:t>if there is any.</w:t>
      </w:r>
    </w:p>
    <w:p w14:paraId="36CDF216">
      <w:pPr>
        <w:pStyle w:val="6"/>
        <w:spacing w:before="82" w:line="376" w:lineRule="auto"/>
        <w:ind w:left="318" w:right="2725"/>
      </w:pPr>
      <w:r>
        <w:t>Your</w:t>
      </w:r>
      <w:r>
        <w:rPr>
          <w:spacing w:val="-7"/>
        </w:rPr>
        <w:t xml:space="preserve"> </w:t>
      </w:r>
      <w:r>
        <w:t>task</w:t>
      </w:r>
      <w:r>
        <w:rPr>
          <w:spacing w:val="-7"/>
        </w:rPr>
        <w:t xml:space="preserve"> </w:t>
      </w:r>
      <w:r>
        <w:t>is</w:t>
      </w:r>
      <w:r>
        <w:rPr>
          <w:spacing w:val="-7"/>
        </w:rPr>
        <w:t xml:space="preserve"> </w:t>
      </w:r>
      <w:r>
        <w:t>to</w:t>
      </w:r>
      <w:r>
        <w:rPr>
          <w:spacing w:val="-7"/>
        </w:rPr>
        <w:t xml:space="preserve"> </w:t>
      </w:r>
      <w:r>
        <w:t>find</w:t>
      </w:r>
      <w:r>
        <w:rPr>
          <w:spacing w:val="-7"/>
        </w:rPr>
        <w:t xml:space="preserve"> </w:t>
      </w:r>
      <w:r>
        <w:t>the</w:t>
      </w:r>
      <w:r>
        <w:rPr>
          <w:spacing w:val="-7"/>
        </w:rPr>
        <w:t xml:space="preserve"> </w:t>
      </w:r>
      <w:r>
        <w:t>maximum</w:t>
      </w:r>
      <w:r>
        <w:rPr>
          <w:spacing w:val="-7"/>
        </w:rPr>
        <w:t xml:space="preserve"> </w:t>
      </w:r>
      <w:r>
        <w:t>number</w:t>
      </w:r>
      <w:r>
        <w:rPr>
          <w:spacing w:val="-7"/>
        </w:rPr>
        <w:t xml:space="preserve"> </w:t>
      </w:r>
      <w:r>
        <w:t>of</w:t>
      </w:r>
      <w:r>
        <w:rPr>
          <w:spacing w:val="-7"/>
        </w:rPr>
        <w:t xml:space="preserve"> </w:t>
      </w:r>
      <w:r>
        <w:t>students</w:t>
      </w:r>
      <w:r>
        <w:rPr>
          <w:spacing w:val="-7"/>
        </w:rPr>
        <w:t xml:space="preserve"> </w:t>
      </w:r>
      <w:r>
        <w:t>that</w:t>
      </w:r>
      <w:r>
        <w:rPr>
          <w:spacing w:val="-7"/>
        </w:rPr>
        <w:t xml:space="preserve"> </w:t>
      </w:r>
      <w:r>
        <w:t>were</w:t>
      </w:r>
      <w:r>
        <w:rPr>
          <w:spacing w:val="-7"/>
        </w:rPr>
        <w:t xml:space="preserve"> </w:t>
      </w:r>
      <w:r>
        <w:t>part</w:t>
      </w:r>
      <w:r>
        <w:rPr>
          <w:spacing w:val="-7"/>
        </w:rPr>
        <w:t xml:space="preserve"> </w:t>
      </w:r>
      <w:r>
        <w:t>of</w:t>
      </w:r>
      <w:r>
        <w:rPr>
          <w:spacing w:val="-7"/>
        </w:rPr>
        <w:t xml:space="preserve"> </w:t>
      </w:r>
      <w:r>
        <w:t>the</w:t>
      </w:r>
      <w:r>
        <w:rPr>
          <w:spacing w:val="-7"/>
        </w:rPr>
        <w:t xml:space="preserve"> </w:t>
      </w:r>
      <w:r>
        <w:t>merit</w:t>
      </w:r>
      <w:r>
        <w:rPr>
          <w:spacing w:val="-7"/>
        </w:rPr>
        <w:t xml:space="preserve"> </w:t>
      </w:r>
      <w:r>
        <w:t>list after each re-evaluation.</w:t>
      </w:r>
    </w:p>
    <w:p w14:paraId="4E17070B">
      <w:pPr>
        <w:pStyle w:val="6"/>
        <w:spacing w:before="82"/>
        <w:ind w:left="318"/>
      </w:pPr>
      <w:r>
        <w:t>Only</w:t>
      </w:r>
      <w:r>
        <w:rPr>
          <w:spacing w:val="-7"/>
        </w:rPr>
        <w:t xml:space="preserve"> </w:t>
      </w:r>
      <w:r>
        <w:t>the</w:t>
      </w:r>
      <w:r>
        <w:rPr>
          <w:spacing w:val="-7"/>
        </w:rPr>
        <w:t xml:space="preserve"> </w:t>
      </w:r>
      <w:r>
        <w:t>final</w:t>
      </w:r>
      <w:r>
        <w:rPr>
          <w:spacing w:val="-7"/>
        </w:rPr>
        <w:t xml:space="preserve"> </w:t>
      </w:r>
      <w:r>
        <w:t>merit</w:t>
      </w:r>
      <w:r>
        <w:rPr>
          <w:spacing w:val="-7"/>
        </w:rPr>
        <w:t xml:space="preserve"> </w:t>
      </w:r>
      <w:r>
        <w:t>list</w:t>
      </w:r>
      <w:r>
        <w:rPr>
          <w:spacing w:val="-7"/>
        </w:rPr>
        <w:t xml:space="preserve"> </w:t>
      </w:r>
      <w:r>
        <w:t>is</w:t>
      </w:r>
      <w:r>
        <w:rPr>
          <w:spacing w:val="-7"/>
        </w:rPr>
        <w:t xml:space="preserve"> </w:t>
      </w:r>
      <w:r>
        <w:t>visible</w:t>
      </w:r>
      <w:r>
        <w:rPr>
          <w:spacing w:val="-7"/>
        </w:rPr>
        <w:t xml:space="preserve"> </w:t>
      </w:r>
      <w:r>
        <w:t>to</w:t>
      </w:r>
      <w:r>
        <w:rPr>
          <w:spacing w:val="-7"/>
        </w:rPr>
        <w:t xml:space="preserve"> </w:t>
      </w:r>
      <w:r>
        <w:t>all</w:t>
      </w:r>
      <w:r>
        <w:rPr>
          <w:spacing w:val="-7"/>
        </w:rPr>
        <w:t xml:space="preserve"> </w:t>
      </w:r>
      <w:r>
        <w:rPr>
          <w:spacing w:val="-2"/>
        </w:rPr>
        <w:t>students.</w:t>
      </w:r>
    </w:p>
    <w:p w14:paraId="70CC0659">
      <w:pPr>
        <w:pStyle w:val="6"/>
        <w:spacing w:before="205"/>
      </w:pPr>
      <w:r>
        <w:t>Let</w:t>
      </w:r>
      <w:r>
        <w:rPr>
          <w:spacing w:val="-8"/>
        </w:rPr>
        <w:t xml:space="preserve"> </w:t>
      </w:r>
      <w:r>
        <w:t>us</w:t>
      </w:r>
      <w:r>
        <w:rPr>
          <w:spacing w:val="-7"/>
        </w:rPr>
        <w:t xml:space="preserve"> </w:t>
      </w:r>
      <w:r>
        <w:t>try</w:t>
      </w:r>
      <w:r>
        <w:rPr>
          <w:spacing w:val="-7"/>
        </w:rPr>
        <w:t xml:space="preserve"> </w:t>
      </w:r>
      <w:r>
        <w:t>to</w:t>
      </w:r>
      <w:r>
        <w:rPr>
          <w:spacing w:val="-7"/>
        </w:rPr>
        <w:t xml:space="preserve"> </w:t>
      </w:r>
      <w:r>
        <w:t>understand</w:t>
      </w:r>
      <w:r>
        <w:rPr>
          <w:spacing w:val="-7"/>
        </w:rPr>
        <w:t xml:space="preserve"> </w:t>
      </w:r>
      <w:r>
        <w:t>it</w:t>
      </w:r>
      <w:r>
        <w:rPr>
          <w:spacing w:val="-7"/>
        </w:rPr>
        <w:t xml:space="preserve"> </w:t>
      </w:r>
      <w:r>
        <w:t>with</w:t>
      </w:r>
      <w:r>
        <w:rPr>
          <w:spacing w:val="-7"/>
        </w:rPr>
        <w:t xml:space="preserve"> </w:t>
      </w:r>
      <w:r>
        <w:t>an</w:t>
      </w:r>
      <w:r>
        <w:rPr>
          <w:spacing w:val="-7"/>
        </w:rPr>
        <w:t xml:space="preserve"> </w:t>
      </w:r>
      <w:r>
        <w:rPr>
          <w:spacing w:val="-2"/>
        </w:rPr>
        <w:t>example.</w:t>
      </w:r>
    </w:p>
    <w:p w14:paraId="0856D206">
      <w:pPr>
        <w:pStyle w:val="6"/>
        <w:spacing w:before="206" w:line="376" w:lineRule="auto"/>
        <w:ind w:left="318" w:right="2901"/>
      </w:pPr>
      <w:r>
        <w:t>Consider</w:t>
      </w:r>
      <w:r>
        <w:rPr>
          <w:spacing w:val="-8"/>
        </w:rPr>
        <w:t xml:space="preserve"> </w:t>
      </w:r>
      <w:r>
        <w:t>there</w:t>
      </w:r>
      <w:r>
        <w:rPr>
          <w:spacing w:val="-8"/>
        </w:rPr>
        <w:t xml:space="preserve"> </w:t>
      </w:r>
      <w:r>
        <w:t>are</w:t>
      </w:r>
      <w:r>
        <w:rPr>
          <w:spacing w:val="-8"/>
        </w:rPr>
        <w:t xml:space="preserve"> </w:t>
      </w:r>
      <w:r>
        <w:t>total</w:t>
      </w:r>
      <w:r>
        <w:rPr>
          <w:spacing w:val="-8"/>
        </w:rPr>
        <w:t xml:space="preserve"> </w:t>
      </w:r>
      <w:r>
        <w:t>N</w:t>
      </w:r>
      <w:r>
        <w:rPr>
          <w:spacing w:val="-8"/>
        </w:rPr>
        <w:t xml:space="preserve"> </w:t>
      </w:r>
      <w:r>
        <w:t>=</w:t>
      </w:r>
      <w:r>
        <w:rPr>
          <w:spacing w:val="-8"/>
        </w:rPr>
        <w:t xml:space="preserve"> </w:t>
      </w:r>
      <w:r>
        <w:t>5</w:t>
      </w:r>
      <w:r>
        <w:rPr>
          <w:spacing w:val="-8"/>
        </w:rPr>
        <w:t xml:space="preserve"> </w:t>
      </w:r>
      <w:r>
        <w:t>student</w:t>
      </w:r>
      <w:r>
        <w:rPr>
          <w:spacing w:val="-8"/>
        </w:rPr>
        <w:t xml:space="preserve"> </w:t>
      </w:r>
      <w:r>
        <w:t>with</w:t>
      </w:r>
      <w:r>
        <w:rPr>
          <w:spacing w:val="-8"/>
        </w:rPr>
        <w:t xml:space="preserve"> </w:t>
      </w:r>
      <w:r>
        <w:t>the</w:t>
      </w:r>
      <w:r>
        <w:rPr>
          <w:spacing w:val="-8"/>
        </w:rPr>
        <w:t xml:space="preserve"> </w:t>
      </w:r>
      <w:r>
        <w:t>respective</w:t>
      </w:r>
      <w:r>
        <w:rPr>
          <w:spacing w:val="-8"/>
        </w:rPr>
        <w:t xml:space="preserve"> </w:t>
      </w:r>
      <w:r>
        <w:t>marks</w:t>
      </w:r>
      <w:r>
        <w:rPr>
          <w:spacing w:val="-8"/>
        </w:rPr>
        <w:t xml:space="preserve"> </w:t>
      </w:r>
      <w:r>
        <w:t>M</w:t>
      </w:r>
      <w:r>
        <w:rPr>
          <w:spacing w:val="-8"/>
        </w:rPr>
        <w:t xml:space="preserve"> </w:t>
      </w:r>
      <w:r>
        <w:t>=</w:t>
      </w:r>
      <w:r>
        <w:rPr>
          <w:spacing w:val="-8"/>
        </w:rPr>
        <w:t xml:space="preserve"> </w:t>
      </w:r>
      <w:r>
        <w:t>[1,1,2,5,2]. So, N = 5 and M = [1, 1, 2, 5, 2].</w:t>
      </w:r>
    </w:p>
    <w:p w14:paraId="1B703F37">
      <w:pPr>
        <w:pStyle w:val="6"/>
        <w:spacing w:before="2" w:line="376" w:lineRule="auto"/>
        <w:ind w:left="318" w:right="3187"/>
      </w:pPr>
      <w:r>
        <w:t>After</w:t>
      </w:r>
      <w:r>
        <w:rPr>
          <w:spacing w:val="-9"/>
        </w:rPr>
        <w:t xml:space="preserve"> </w:t>
      </w:r>
      <w:r>
        <w:t>re-evaluation</w:t>
      </w:r>
      <w:r>
        <w:rPr>
          <w:spacing w:val="-9"/>
        </w:rPr>
        <w:t xml:space="preserve"> </w:t>
      </w:r>
      <w:r>
        <w:t>there</w:t>
      </w:r>
      <w:r>
        <w:rPr>
          <w:spacing w:val="-9"/>
        </w:rPr>
        <w:t xml:space="preserve"> </w:t>
      </w:r>
      <w:r>
        <w:t>were</w:t>
      </w:r>
      <w:r>
        <w:rPr>
          <w:spacing w:val="-9"/>
        </w:rPr>
        <w:t xml:space="preserve"> </w:t>
      </w:r>
      <w:r>
        <w:t>2</w:t>
      </w:r>
      <w:r>
        <w:rPr>
          <w:spacing w:val="-9"/>
        </w:rPr>
        <w:t xml:space="preserve"> </w:t>
      </w:r>
      <w:r>
        <w:t>(K</w:t>
      </w:r>
      <w:r>
        <w:rPr>
          <w:spacing w:val="-9"/>
        </w:rPr>
        <w:t xml:space="preserve"> </w:t>
      </w:r>
      <w:r>
        <w:t>=</w:t>
      </w:r>
      <w:r>
        <w:rPr>
          <w:spacing w:val="-9"/>
        </w:rPr>
        <w:t xml:space="preserve"> </w:t>
      </w:r>
      <w:r>
        <w:t>2)</w:t>
      </w:r>
      <w:r>
        <w:rPr>
          <w:spacing w:val="-9"/>
        </w:rPr>
        <w:t xml:space="preserve"> </w:t>
      </w:r>
      <w:r>
        <w:t>students</w:t>
      </w:r>
      <w:r>
        <w:rPr>
          <w:spacing w:val="-9"/>
        </w:rPr>
        <w:t xml:space="preserve"> </w:t>
      </w:r>
      <w:r>
        <w:t>whose</w:t>
      </w:r>
      <w:r>
        <w:rPr>
          <w:spacing w:val="-9"/>
        </w:rPr>
        <w:t xml:space="preserve"> </w:t>
      </w:r>
      <w:r>
        <w:t>marks</w:t>
      </w:r>
      <w:r>
        <w:rPr>
          <w:spacing w:val="-9"/>
        </w:rPr>
        <w:t xml:space="preserve"> </w:t>
      </w:r>
      <w:r>
        <w:t>are</w:t>
      </w:r>
      <w:r>
        <w:rPr>
          <w:spacing w:val="-9"/>
        </w:rPr>
        <w:t xml:space="preserve"> </w:t>
      </w:r>
      <w:r>
        <w:t>updated. X[1] = 3 (Y)</w:t>
      </w:r>
    </w:p>
    <w:p w14:paraId="10FC3FAD">
      <w:pPr>
        <w:pStyle w:val="6"/>
        <w:spacing w:before="1"/>
        <w:ind w:left="318"/>
      </w:pPr>
      <w:r>
        <w:t>X[4]</w:t>
      </w:r>
      <w:r>
        <w:rPr>
          <w:spacing w:val="-5"/>
        </w:rPr>
        <w:t xml:space="preserve"> </w:t>
      </w:r>
      <w:r>
        <w:t>=</w:t>
      </w:r>
      <w:r>
        <w:rPr>
          <w:spacing w:val="-5"/>
        </w:rPr>
        <w:t xml:space="preserve"> </w:t>
      </w:r>
      <w:r>
        <w:t>2</w:t>
      </w:r>
      <w:r>
        <w:rPr>
          <w:spacing w:val="-5"/>
        </w:rPr>
        <w:t xml:space="preserve"> (Y)</w:t>
      </w:r>
    </w:p>
    <w:p w14:paraId="2A15C710">
      <w:pPr>
        <w:pStyle w:val="6"/>
        <w:spacing w:before="206" w:line="376" w:lineRule="auto"/>
        <w:ind w:left="318" w:right="5299"/>
      </w:pPr>
      <w:r>
        <w:t>Hence</w:t>
      </w:r>
      <w:r>
        <w:rPr>
          <w:spacing w:val="-10"/>
        </w:rPr>
        <w:t xml:space="preserve"> </w:t>
      </w:r>
      <w:r>
        <w:t>in</w:t>
      </w:r>
      <w:r>
        <w:rPr>
          <w:spacing w:val="-10"/>
        </w:rPr>
        <w:t xml:space="preserve"> </w:t>
      </w:r>
      <w:r>
        <w:t>our</w:t>
      </w:r>
      <w:r>
        <w:rPr>
          <w:spacing w:val="-10"/>
        </w:rPr>
        <w:t xml:space="preserve"> </w:t>
      </w:r>
      <w:r>
        <w:t>scenario,</w:t>
      </w:r>
      <w:r>
        <w:rPr>
          <w:spacing w:val="-10"/>
        </w:rPr>
        <w:t xml:space="preserve"> </w:t>
      </w:r>
      <w:r>
        <w:t>input</w:t>
      </w:r>
      <w:r>
        <w:rPr>
          <w:spacing w:val="-10"/>
        </w:rPr>
        <w:t xml:space="preserve"> </w:t>
      </w:r>
      <w:r>
        <w:t>will</w:t>
      </w:r>
      <w:r>
        <w:rPr>
          <w:spacing w:val="-10"/>
        </w:rPr>
        <w:t xml:space="preserve"> </w:t>
      </w:r>
      <w:r>
        <w:t>look</w:t>
      </w:r>
      <w:r>
        <w:rPr>
          <w:spacing w:val="-10"/>
        </w:rPr>
        <w:t xml:space="preserve"> </w:t>
      </w:r>
      <w:r>
        <w:t>something</w:t>
      </w:r>
      <w:r>
        <w:rPr>
          <w:spacing w:val="-10"/>
        </w:rPr>
        <w:t xml:space="preserve"> </w:t>
      </w:r>
      <w:r>
        <w:t xml:space="preserve">like </w:t>
      </w:r>
      <w:r>
        <w:rPr>
          <w:spacing w:val="-6"/>
        </w:rPr>
        <w:t>52</w:t>
      </w:r>
    </w:p>
    <w:p w14:paraId="05096684">
      <w:pPr>
        <w:pStyle w:val="6"/>
        <w:spacing w:before="2"/>
        <w:ind w:left="318"/>
      </w:pPr>
      <w:r>
        <w:rPr>
          <w:spacing w:val="-2"/>
        </w:rPr>
        <w:t>11252</w:t>
      </w:r>
    </w:p>
    <w:p w14:paraId="42377E72">
      <w:pPr>
        <w:pStyle w:val="6"/>
        <w:spacing w:before="205"/>
        <w:ind w:left="318"/>
      </w:pPr>
      <w:r>
        <w:rPr>
          <w:spacing w:val="-5"/>
        </w:rPr>
        <w:t>13</w:t>
      </w:r>
    </w:p>
    <w:p w14:paraId="0CC614F6">
      <w:pPr>
        <w:pStyle w:val="6"/>
        <w:spacing w:before="126"/>
        <w:ind w:left="318"/>
      </w:pPr>
      <w:r>
        <w:rPr>
          <w:spacing w:val="-5"/>
        </w:rPr>
        <w:t>42</w:t>
      </w:r>
    </w:p>
    <w:p w14:paraId="2D5D64F3">
      <w:pPr>
        <w:pStyle w:val="6"/>
        <w:spacing w:before="206" w:line="376" w:lineRule="auto"/>
        <w:ind w:left="318" w:right="2725"/>
      </w:pPr>
      <w:r>
        <w:t>Now</w:t>
      </w:r>
      <w:r>
        <w:rPr>
          <w:spacing w:val="-9"/>
        </w:rPr>
        <w:t xml:space="preserve"> </w:t>
      </w:r>
      <w:r>
        <w:t>as</w:t>
      </w:r>
      <w:r>
        <w:rPr>
          <w:spacing w:val="-9"/>
        </w:rPr>
        <w:t xml:space="preserve"> </w:t>
      </w:r>
      <w:r>
        <w:t>per</w:t>
      </w:r>
      <w:r>
        <w:rPr>
          <w:spacing w:val="-9"/>
        </w:rPr>
        <w:t xml:space="preserve"> </w:t>
      </w:r>
      <w:r>
        <w:t>teacher’s</w:t>
      </w:r>
      <w:r>
        <w:rPr>
          <w:spacing w:val="-9"/>
        </w:rPr>
        <w:t xml:space="preserve"> </w:t>
      </w:r>
      <w:r>
        <w:t>rule,</w:t>
      </w:r>
      <w:r>
        <w:rPr>
          <w:spacing w:val="-9"/>
        </w:rPr>
        <w:t xml:space="preserve"> </w:t>
      </w:r>
      <w:r>
        <w:t>no</w:t>
      </w:r>
      <w:r>
        <w:rPr>
          <w:spacing w:val="-9"/>
        </w:rPr>
        <w:t xml:space="preserve"> </w:t>
      </w:r>
      <w:r>
        <w:t>two</w:t>
      </w:r>
      <w:r>
        <w:rPr>
          <w:spacing w:val="-9"/>
        </w:rPr>
        <w:t xml:space="preserve"> </w:t>
      </w:r>
      <w:r>
        <w:t>students</w:t>
      </w:r>
      <w:r>
        <w:rPr>
          <w:spacing w:val="-9"/>
        </w:rPr>
        <w:t xml:space="preserve"> </w:t>
      </w:r>
      <w:r>
        <w:t>should</w:t>
      </w:r>
      <w:r>
        <w:rPr>
          <w:spacing w:val="-9"/>
        </w:rPr>
        <w:t xml:space="preserve"> </w:t>
      </w:r>
      <w:r>
        <w:t>have</w:t>
      </w:r>
      <w:r>
        <w:rPr>
          <w:spacing w:val="-9"/>
        </w:rPr>
        <w:t xml:space="preserve"> </w:t>
      </w:r>
      <w:r>
        <w:t>same</w:t>
      </w:r>
      <w:r>
        <w:rPr>
          <w:spacing w:val="-9"/>
        </w:rPr>
        <w:t xml:space="preserve"> </w:t>
      </w:r>
      <w:r>
        <w:t>marks,</w:t>
      </w:r>
      <w:r>
        <w:rPr>
          <w:spacing w:val="-9"/>
        </w:rPr>
        <w:t xml:space="preserve"> </w:t>
      </w:r>
      <w:r>
        <w:t>otherwise</w:t>
      </w:r>
      <w:r>
        <w:rPr>
          <w:spacing w:val="-9"/>
        </w:rPr>
        <w:t xml:space="preserve"> </w:t>
      </w:r>
      <w:r>
        <w:t>they will all be removed from the merit list.</w:t>
      </w:r>
    </w:p>
    <w:p w14:paraId="1181FC19">
      <w:pPr>
        <w:pStyle w:val="6"/>
        <w:spacing w:before="81"/>
        <w:ind w:left="318"/>
      </w:pPr>
      <w:r>
        <w:t>Let’s</w:t>
      </w:r>
      <w:r>
        <w:rPr>
          <w:spacing w:val="-10"/>
        </w:rPr>
        <w:t xml:space="preserve"> </w:t>
      </w:r>
      <w:r>
        <w:t>consider</w:t>
      </w:r>
      <w:r>
        <w:rPr>
          <w:spacing w:val="-10"/>
        </w:rPr>
        <w:t xml:space="preserve"> </w:t>
      </w:r>
      <w:r>
        <w:t>the</w:t>
      </w:r>
      <w:r>
        <w:rPr>
          <w:spacing w:val="-10"/>
        </w:rPr>
        <w:t xml:space="preserve"> </w:t>
      </w:r>
      <w:r>
        <w:t>first</w:t>
      </w:r>
      <w:r>
        <w:rPr>
          <w:spacing w:val="-9"/>
        </w:rPr>
        <w:t xml:space="preserve"> </w:t>
      </w:r>
      <w:r>
        <w:t>re-evaluation:</w:t>
      </w:r>
      <w:r>
        <w:rPr>
          <w:spacing w:val="-10"/>
        </w:rPr>
        <w:t xml:space="preserve"> </w:t>
      </w:r>
      <w:r>
        <w:t>the</w:t>
      </w:r>
      <w:r>
        <w:rPr>
          <w:spacing w:val="-10"/>
        </w:rPr>
        <w:t xml:space="preserve"> </w:t>
      </w:r>
      <w:r>
        <w:t>marks</w:t>
      </w:r>
      <w:r>
        <w:rPr>
          <w:spacing w:val="-9"/>
        </w:rPr>
        <w:t xml:space="preserve"> </w:t>
      </w:r>
      <w:r>
        <w:t>of</w:t>
      </w:r>
      <w:r>
        <w:rPr>
          <w:spacing w:val="-10"/>
        </w:rPr>
        <w:t xml:space="preserve"> </w:t>
      </w:r>
      <w:r>
        <w:t>M[1]</w:t>
      </w:r>
      <w:r>
        <w:rPr>
          <w:spacing w:val="-10"/>
        </w:rPr>
        <w:t xml:space="preserve"> </w:t>
      </w:r>
      <w:r>
        <w:t>which</w:t>
      </w:r>
      <w:r>
        <w:rPr>
          <w:spacing w:val="-10"/>
        </w:rPr>
        <w:t xml:space="preserve"> </w:t>
      </w:r>
      <w:r>
        <w:t>is</w:t>
      </w:r>
      <w:r>
        <w:rPr>
          <w:spacing w:val="-9"/>
        </w:rPr>
        <w:t xml:space="preserve"> </w:t>
      </w:r>
      <w:r>
        <w:t>currently</w:t>
      </w:r>
      <w:r>
        <w:rPr>
          <w:spacing w:val="-10"/>
        </w:rPr>
        <w:t xml:space="preserve"> </w:t>
      </w:r>
      <w:r>
        <w:t>1,</w:t>
      </w:r>
      <w:r>
        <w:rPr>
          <w:spacing w:val="-10"/>
        </w:rPr>
        <w:t xml:space="preserve"> </w:t>
      </w:r>
      <w:r>
        <w:rPr>
          <w:spacing w:val="-4"/>
        </w:rPr>
        <w:t>will</w:t>
      </w:r>
    </w:p>
    <w:p w14:paraId="11CDBF11">
      <w:pPr>
        <w:pStyle w:val="6"/>
        <w:spacing w:after="0"/>
        <w:sectPr>
          <w:pgSz w:w="11910" w:h="16840"/>
          <w:pgMar w:top="880" w:right="992" w:bottom="580" w:left="850" w:header="0" w:footer="345" w:gutter="0"/>
          <w:cols w:space="720" w:num="1"/>
        </w:sectPr>
      </w:pPr>
    </w:p>
    <w:p w14:paraId="25447F24">
      <w:pPr>
        <w:pStyle w:val="6"/>
        <w:spacing w:before="72" w:line="376" w:lineRule="auto"/>
        <w:ind w:left="318" w:right="2588"/>
      </w:pPr>
      <w:r>
        <w:t>now</w:t>
      </w:r>
      <w:r>
        <w:rPr>
          <w:spacing w:val="-1"/>
        </w:rPr>
        <w:t xml:space="preserve"> </w:t>
      </w:r>
      <w:r>
        <w:t>be</w:t>
      </w:r>
      <w:r>
        <w:rPr>
          <w:spacing w:val="-1"/>
        </w:rPr>
        <w:t xml:space="preserve"> </w:t>
      </w:r>
      <w:r>
        <w:t>updated</w:t>
      </w:r>
      <w:r>
        <w:rPr>
          <w:spacing w:val="-1"/>
        </w:rPr>
        <w:t xml:space="preserve"> </w:t>
      </w:r>
      <w:r>
        <w:t>to</w:t>
      </w:r>
      <w:r>
        <w:rPr>
          <w:spacing w:val="-1"/>
        </w:rPr>
        <w:t xml:space="preserve"> </w:t>
      </w:r>
      <w:r>
        <w:t>3.</w:t>
      </w:r>
      <w:r>
        <w:rPr>
          <w:spacing w:val="-1"/>
        </w:rPr>
        <w:t xml:space="preserve"> </w:t>
      </w:r>
      <w:r>
        <w:t>So,</w:t>
      </w:r>
      <w:r>
        <w:rPr>
          <w:spacing w:val="-1"/>
        </w:rPr>
        <w:t xml:space="preserve"> </w:t>
      </w:r>
      <w:r>
        <w:t>the</w:t>
      </w:r>
      <w:r>
        <w:rPr>
          <w:spacing w:val="-1"/>
        </w:rPr>
        <w:t xml:space="preserve"> </w:t>
      </w:r>
      <w:r>
        <w:t>marks</w:t>
      </w:r>
      <w:r>
        <w:rPr>
          <w:spacing w:val="-1"/>
        </w:rPr>
        <w:t xml:space="preserve"> </w:t>
      </w:r>
      <w:r>
        <w:t>will</w:t>
      </w:r>
      <w:r>
        <w:rPr>
          <w:spacing w:val="-1"/>
        </w:rPr>
        <w:t xml:space="preserve"> </w:t>
      </w:r>
      <w:r>
        <w:t>look</w:t>
      </w:r>
      <w:r>
        <w:rPr>
          <w:spacing w:val="-1"/>
        </w:rPr>
        <w:t xml:space="preserve"> </w:t>
      </w:r>
      <w:r>
        <w:t>something</w:t>
      </w:r>
      <w:r>
        <w:rPr>
          <w:spacing w:val="-1"/>
        </w:rPr>
        <w:t xml:space="preserve"> </w:t>
      </w:r>
      <w:r>
        <w:t>like</w:t>
      </w:r>
      <w:r>
        <w:rPr>
          <w:spacing w:val="-1"/>
        </w:rPr>
        <w:t xml:space="preserve"> </w:t>
      </w:r>
      <w:r>
        <w:t>=</w:t>
      </w:r>
      <w:r>
        <w:rPr>
          <w:spacing w:val="-1"/>
        </w:rPr>
        <w:t xml:space="preserve"> </w:t>
      </w:r>
      <w:r>
        <w:t>[3</w:t>
      </w:r>
      <w:r>
        <w:rPr>
          <w:spacing w:val="-1"/>
        </w:rPr>
        <w:t xml:space="preserve"> </w:t>
      </w:r>
      <w:r>
        <w:t>1</w:t>
      </w:r>
      <w:r>
        <w:rPr>
          <w:spacing w:val="-1"/>
        </w:rPr>
        <w:t xml:space="preserve"> </w:t>
      </w:r>
      <w:r>
        <w:t>2</w:t>
      </w:r>
      <w:r>
        <w:rPr>
          <w:spacing w:val="-1"/>
        </w:rPr>
        <w:t xml:space="preserve"> </w:t>
      </w:r>
      <w:r>
        <w:t>5</w:t>
      </w:r>
      <w:r>
        <w:rPr>
          <w:spacing w:val="-1"/>
        </w:rPr>
        <w:t xml:space="preserve"> </w:t>
      </w:r>
      <w:r>
        <w:t>2].</w:t>
      </w:r>
      <w:r>
        <w:rPr>
          <w:spacing w:val="-1"/>
        </w:rPr>
        <w:t xml:space="preserve"> </w:t>
      </w:r>
      <w:r>
        <w:t>Clearly</w:t>
      </w:r>
      <w:r>
        <w:rPr>
          <w:spacing w:val="-1"/>
        </w:rPr>
        <w:t xml:space="preserve"> </w:t>
      </w:r>
      <w:r>
        <w:t>no two</w:t>
      </w:r>
      <w:r>
        <w:rPr>
          <w:spacing w:val="-9"/>
        </w:rPr>
        <w:t xml:space="preserve"> </w:t>
      </w:r>
      <w:r>
        <w:t>adjacent</w:t>
      </w:r>
      <w:r>
        <w:rPr>
          <w:spacing w:val="-9"/>
        </w:rPr>
        <w:t xml:space="preserve"> </w:t>
      </w:r>
      <w:r>
        <w:t>students</w:t>
      </w:r>
      <w:r>
        <w:rPr>
          <w:spacing w:val="-9"/>
        </w:rPr>
        <w:t xml:space="preserve"> </w:t>
      </w:r>
      <w:r>
        <w:t>have</w:t>
      </w:r>
      <w:r>
        <w:rPr>
          <w:spacing w:val="-9"/>
        </w:rPr>
        <w:t xml:space="preserve"> </w:t>
      </w:r>
      <w:r>
        <w:t>same</w:t>
      </w:r>
      <w:r>
        <w:rPr>
          <w:spacing w:val="-9"/>
        </w:rPr>
        <w:t xml:space="preserve"> </w:t>
      </w:r>
      <w:r>
        <w:t>marks,</w:t>
      </w:r>
      <w:r>
        <w:rPr>
          <w:spacing w:val="-9"/>
        </w:rPr>
        <w:t xml:space="preserve"> </w:t>
      </w:r>
      <w:r>
        <w:t>hence</w:t>
      </w:r>
      <w:r>
        <w:rPr>
          <w:spacing w:val="-9"/>
        </w:rPr>
        <w:t xml:space="preserve"> </w:t>
      </w:r>
      <w:r>
        <w:t>all</w:t>
      </w:r>
      <w:r>
        <w:rPr>
          <w:spacing w:val="-9"/>
        </w:rPr>
        <w:t xml:space="preserve"> </w:t>
      </w:r>
      <w:r>
        <w:t>the</w:t>
      </w:r>
      <w:r>
        <w:rPr>
          <w:spacing w:val="-9"/>
        </w:rPr>
        <w:t xml:space="preserve"> </w:t>
      </w:r>
      <w:r>
        <w:t>students</w:t>
      </w:r>
      <w:r>
        <w:rPr>
          <w:spacing w:val="-9"/>
        </w:rPr>
        <w:t xml:space="preserve"> </w:t>
      </w:r>
      <w:r>
        <w:t>who</w:t>
      </w:r>
      <w:r>
        <w:rPr>
          <w:spacing w:val="-9"/>
        </w:rPr>
        <w:t xml:space="preserve"> </w:t>
      </w:r>
      <w:r>
        <w:t>participated</w:t>
      </w:r>
      <w:r>
        <w:rPr>
          <w:spacing w:val="-9"/>
        </w:rPr>
        <w:t xml:space="preserve"> </w:t>
      </w:r>
      <w:r>
        <w:t>will be in the merit list. So, the answer is 5.</w:t>
      </w:r>
    </w:p>
    <w:p w14:paraId="3B3AC81A">
      <w:pPr>
        <w:pStyle w:val="6"/>
        <w:spacing w:before="3"/>
      </w:pPr>
      <w:r>
        <w:t>So,</w:t>
      </w:r>
      <w:r>
        <w:rPr>
          <w:spacing w:val="-8"/>
        </w:rPr>
        <w:t xml:space="preserve"> </w:t>
      </w:r>
      <w:r>
        <w:t>the</w:t>
      </w:r>
      <w:r>
        <w:rPr>
          <w:spacing w:val="-7"/>
        </w:rPr>
        <w:t xml:space="preserve"> </w:t>
      </w:r>
      <w:r>
        <w:t>answer</w:t>
      </w:r>
      <w:r>
        <w:rPr>
          <w:spacing w:val="-7"/>
        </w:rPr>
        <w:t xml:space="preserve"> </w:t>
      </w:r>
      <w:r>
        <w:t>is</w:t>
      </w:r>
      <w:r>
        <w:rPr>
          <w:spacing w:val="-7"/>
        </w:rPr>
        <w:t xml:space="preserve"> </w:t>
      </w:r>
      <w:r>
        <w:t>5</w:t>
      </w:r>
      <w:r>
        <w:rPr>
          <w:spacing w:val="-7"/>
        </w:rPr>
        <w:t xml:space="preserve"> </w:t>
      </w:r>
      <w:r>
        <w:t>for</w:t>
      </w:r>
      <w:r>
        <w:rPr>
          <w:spacing w:val="-7"/>
        </w:rPr>
        <w:t xml:space="preserve"> </w:t>
      </w:r>
      <w:r>
        <w:t>this</w:t>
      </w:r>
      <w:r>
        <w:rPr>
          <w:spacing w:val="-8"/>
        </w:rPr>
        <w:t xml:space="preserve"> </w:t>
      </w:r>
      <w:r>
        <w:t>re-</w:t>
      </w:r>
      <w:r>
        <w:rPr>
          <w:spacing w:val="-2"/>
        </w:rPr>
        <w:t>evaluation.</w:t>
      </w:r>
    </w:p>
    <w:p w14:paraId="276BC070">
      <w:pPr>
        <w:pStyle w:val="6"/>
        <w:spacing w:before="205" w:line="376" w:lineRule="auto"/>
        <w:ind w:left="318" w:right="3145"/>
      </w:pPr>
      <w:r>
        <w:t>In</w:t>
      </w:r>
      <w:r>
        <w:rPr>
          <w:spacing w:val="-8"/>
        </w:rPr>
        <w:t xml:space="preserve"> </w:t>
      </w:r>
      <w:r>
        <w:t>the</w:t>
      </w:r>
      <w:r>
        <w:rPr>
          <w:spacing w:val="-8"/>
        </w:rPr>
        <w:t xml:space="preserve"> </w:t>
      </w:r>
      <w:r>
        <w:t>second</w:t>
      </w:r>
      <w:r>
        <w:rPr>
          <w:spacing w:val="-8"/>
        </w:rPr>
        <w:t xml:space="preserve"> </w:t>
      </w:r>
      <w:r>
        <w:t>re-evaluation:</w:t>
      </w:r>
      <w:r>
        <w:rPr>
          <w:spacing w:val="-8"/>
        </w:rPr>
        <w:t xml:space="preserve"> </w:t>
      </w:r>
      <w:r>
        <w:t>the</w:t>
      </w:r>
      <w:r>
        <w:rPr>
          <w:spacing w:val="-8"/>
        </w:rPr>
        <w:t xml:space="preserve"> </w:t>
      </w:r>
      <w:r>
        <w:t>marks</w:t>
      </w:r>
      <w:r>
        <w:rPr>
          <w:spacing w:val="-8"/>
        </w:rPr>
        <w:t xml:space="preserve"> </w:t>
      </w:r>
      <w:r>
        <w:t>of</w:t>
      </w:r>
      <w:r>
        <w:rPr>
          <w:spacing w:val="-8"/>
        </w:rPr>
        <w:t xml:space="preserve"> </w:t>
      </w:r>
      <w:r>
        <w:t>M[4]</w:t>
      </w:r>
      <w:r>
        <w:rPr>
          <w:spacing w:val="-8"/>
        </w:rPr>
        <w:t xml:space="preserve"> </w:t>
      </w:r>
      <w:r>
        <w:t>which</w:t>
      </w:r>
      <w:r>
        <w:rPr>
          <w:spacing w:val="-8"/>
        </w:rPr>
        <w:t xml:space="preserve"> </w:t>
      </w:r>
      <w:r>
        <w:t>is</w:t>
      </w:r>
      <w:r>
        <w:rPr>
          <w:spacing w:val="-8"/>
        </w:rPr>
        <w:t xml:space="preserve"> </w:t>
      </w:r>
      <w:r>
        <w:t>currently</w:t>
      </w:r>
      <w:r>
        <w:rPr>
          <w:spacing w:val="-8"/>
        </w:rPr>
        <w:t xml:space="preserve"> </w:t>
      </w:r>
      <w:r>
        <w:t>5,</w:t>
      </w:r>
      <w:r>
        <w:rPr>
          <w:spacing w:val="-8"/>
        </w:rPr>
        <w:t xml:space="preserve"> </w:t>
      </w:r>
      <w:r>
        <w:t>will</w:t>
      </w:r>
      <w:r>
        <w:rPr>
          <w:spacing w:val="-8"/>
        </w:rPr>
        <w:t xml:space="preserve"> </w:t>
      </w:r>
      <w:r>
        <w:t>now</w:t>
      </w:r>
      <w:r>
        <w:rPr>
          <w:spacing w:val="-8"/>
        </w:rPr>
        <w:t xml:space="preserve"> </w:t>
      </w:r>
      <w:r>
        <w:t>be updated to 2.</w:t>
      </w:r>
    </w:p>
    <w:p w14:paraId="065A0CA5">
      <w:pPr>
        <w:pStyle w:val="6"/>
        <w:spacing w:before="2" w:line="376" w:lineRule="auto"/>
        <w:ind w:left="318" w:right="2725"/>
      </w:pPr>
      <w:r>
        <w:t>So,</w:t>
      </w:r>
      <w:r>
        <w:rPr>
          <w:spacing w:val="-6"/>
        </w:rPr>
        <w:t xml:space="preserve"> </w:t>
      </w:r>
      <w:r>
        <w:t>the</w:t>
      </w:r>
      <w:r>
        <w:rPr>
          <w:spacing w:val="-6"/>
        </w:rPr>
        <w:t xml:space="preserve"> </w:t>
      </w:r>
      <w:r>
        <w:t>marks</w:t>
      </w:r>
      <w:r>
        <w:rPr>
          <w:spacing w:val="-6"/>
        </w:rPr>
        <w:t xml:space="preserve"> </w:t>
      </w:r>
      <w:r>
        <w:t>will</w:t>
      </w:r>
      <w:r>
        <w:rPr>
          <w:spacing w:val="-6"/>
        </w:rPr>
        <w:t xml:space="preserve"> </w:t>
      </w:r>
      <w:r>
        <w:t>look</w:t>
      </w:r>
      <w:r>
        <w:rPr>
          <w:spacing w:val="-6"/>
        </w:rPr>
        <w:t xml:space="preserve"> </w:t>
      </w:r>
      <w:r>
        <w:t>something</w:t>
      </w:r>
      <w:r>
        <w:rPr>
          <w:spacing w:val="-6"/>
        </w:rPr>
        <w:t xml:space="preserve"> </w:t>
      </w:r>
      <w:r>
        <w:t>like</w:t>
      </w:r>
      <w:r>
        <w:rPr>
          <w:spacing w:val="-6"/>
        </w:rPr>
        <w:t xml:space="preserve"> </w:t>
      </w:r>
      <w:r>
        <w:t>=</w:t>
      </w:r>
      <w:r>
        <w:rPr>
          <w:spacing w:val="-6"/>
        </w:rPr>
        <w:t xml:space="preserve"> </w:t>
      </w:r>
      <w:r>
        <w:t>[3</w:t>
      </w:r>
      <w:r>
        <w:rPr>
          <w:spacing w:val="-6"/>
        </w:rPr>
        <w:t xml:space="preserve"> </w:t>
      </w:r>
      <w:r>
        <w:t>1</w:t>
      </w:r>
      <w:r>
        <w:rPr>
          <w:spacing w:val="-6"/>
        </w:rPr>
        <w:t xml:space="preserve"> </w:t>
      </w:r>
      <w:r>
        <w:t>2</w:t>
      </w:r>
      <w:r>
        <w:rPr>
          <w:spacing w:val="-6"/>
        </w:rPr>
        <w:t xml:space="preserve"> </w:t>
      </w:r>
      <w:r>
        <w:t>2</w:t>
      </w:r>
      <w:r>
        <w:rPr>
          <w:spacing w:val="-6"/>
        </w:rPr>
        <w:t xml:space="preserve"> </w:t>
      </w:r>
      <w:r>
        <w:t>2].</w:t>
      </w:r>
      <w:r>
        <w:rPr>
          <w:spacing w:val="-6"/>
        </w:rPr>
        <w:t xml:space="preserve"> </w:t>
      </w:r>
      <w:r>
        <w:t>Clearly</w:t>
      </w:r>
      <w:r>
        <w:rPr>
          <w:spacing w:val="-6"/>
        </w:rPr>
        <w:t xml:space="preserve"> </w:t>
      </w:r>
      <w:r>
        <w:t>M[3],</w:t>
      </w:r>
      <w:r>
        <w:rPr>
          <w:spacing w:val="-6"/>
        </w:rPr>
        <w:t xml:space="preserve"> </w:t>
      </w:r>
      <w:r>
        <w:t>M[4]</w:t>
      </w:r>
      <w:r>
        <w:rPr>
          <w:spacing w:val="-6"/>
        </w:rPr>
        <w:t xml:space="preserve"> </w:t>
      </w:r>
      <w:r>
        <w:t>and</w:t>
      </w:r>
      <w:r>
        <w:rPr>
          <w:spacing w:val="-6"/>
        </w:rPr>
        <w:t xml:space="preserve"> </w:t>
      </w:r>
      <w:r>
        <w:t>M[5]</w:t>
      </w:r>
      <w:r>
        <w:rPr>
          <w:spacing w:val="-6"/>
        </w:rPr>
        <w:t xml:space="preserve"> </w:t>
      </w:r>
      <w:r>
        <w:t>have all the same marks. But only the students sitting behind will be considered as a cheater.</w:t>
      </w:r>
      <w:r>
        <w:rPr>
          <w:spacing w:val="-5"/>
        </w:rPr>
        <w:t xml:space="preserve"> </w:t>
      </w:r>
      <w:r>
        <w:t>So,</w:t>
      </w:r>
      <w:r>
        <w:rPr>
          <w:spacing w:val="-5"/>
        </w:rPr>
        <w:t xml:space="preserve"> </w:t>
      </w:r>
      <w:r>
        <w:t>M[4]</w:t>
      </w:r>
      <w:r>
        <w:rPr>
          <w:spacing w:val="-5"/>
        </w:rPr>
        <w:t xml:space="preserve"> </w:t>
      </w:r>
      <w:r>
        <w:t>and</w:t>
      </w:r>
      <w:r>
        <w:rPr>
          <w:spacing w:val="-5"/>
        </w:rPr>
        <w:t xml:space="preserve"> </w:t>
      </w:r>
      <w:r>
        <w:t>M[5]</w:t>
      </w:r>
      <w:r>
        <w:rPr>
          <w:spacing w:val="-5"/>
        </w:rPr>
        <w:t xml:space="preserve"> </w:t>
      </w:r>
      <w:r>
        <w:t>will</w:t>
      </w:r>
      <w:r>
        <w:rPr>
          <w:spacing w:val="-5"/>
        </w:rPr>
        <w:t xml:space="preserve"> </w:t>
      </w:r>
      <w:r>
        <w:t>be</w:t>
      </w:r>
      <w:r>
        <w:rPr>
          <w:spacing w:val="-5"/>
        </w:rPr>
        <w:t xml:space="preserve"> </w:t>
      </w:r>
      <w:r>
        <w:t>taken</w:t>
      </w:r>
      <w:r>
        <w:rPr>
          <w:spacing w:val="-5"/>
        </w:rPr>
        <w:t xml:space="preserve"> </w:t>
      </w:r>
      <w:r>
        <w:t>out</w:t>
      </w:r>
      <w:r>
        <w:rPr>
          <w:spacing w:val="-5"/>
        </w:rPr>
        <w:t xml:space="preserve"> </w:t>
      </w:r>
      <w:r>
        <w:t>from</w:t>
      </w:r>
      <w:r>
        <w:rPr>
          <w:spacing w:val="-5"/>
        </w:rPr>
        <w:t xml:space="preserve"> </w:t>
      </w:r>
      <w:r>
        <w:t>the</w:t>
      </w:r>
      <w:r>
        <w:rPr>
          <w:spacing w:val="-5"/>
        </w:rPr>
        <w:t xml:space="preserve"> </w:t>
      </w:r>
      <w:r>
        <w:t>merit</w:t>
      </w:r>
      <w:r>
        <w:rPr>
          <w:spacing w:val="-5"/>
        </w:rPr>
        <w:t xml:space="preserve"> </w:t>
      </w:r>
      <w:r>
        <w:t>list.</w:t>
      </w:r>
      <w:r>
        <w:rPr>
          <w:spacing w:val="-5"/>
        </w:rPr>
        <w:t xml:space="preserve"> </w:t>
      </w:r>
      <w:r>
        <w:t>So,</w:t>
      </w:r>
      <w:r>
        <w:rPr>
          <w:spacing w:val="-5"/>
        </w:rPr>
        <w:t xml:space="preserve"> </w:t>
      </w:r>
      <w:r>
        <w:t>now</w:t>
      </w:r>
      <w:r>
        <w:rPr>
          <w:spacing w:val="-5"/>
        </w:rPr>
        <w:t xml:space="preserve"> </w:t>
      </w:r>
      <w:r>
        <w:t>the</w:t>
      </w:r>
      <w:r>
        <w:rPr>
          <w:spacing w:val="-5"/>
        </w:rPr>
        <w:t xml:space="preserve"> </w:t>
      </w:r>
      <w:r>
        <w:t>merit</w:t>
      </w:r>
      <w:r>
        <w:rPr>
          <w:spacing w:val="-5"/>
        </w:rPr>
        <w:t xml:space="preserve"> </w:t>
      </w:r>
      <w:r>
        <w:t>list consists of only 3 students M[1], M[2] and M[3].</w:t>
      </w:r>
    </w:p>
    <w:p w14:paraId="5889AE2E">
      <w:pPr>
        <w:pStyle w:val="6"/>
        <w:spacing w:before="4"/>
      </w:pPr>
      <w:r>
        <w:t>So,</w:t>
      </w:r>
      <w:r>
        <w:rPr>
          <w:spacing w:val="-8"/>
        </w:rPr>
        <w:t xml:space="preserve"> </w:t>
      </w:r>
      <w:r>
        <w:t>the</w:t>
      </w:r>
      <w:r>
        <w:rPr>
          <w:spacing w:val="-7"/>
        </w:rPr>
        <w:t xml:space="preserve"> </w:t>
      </w:r>
      <w:r>
        <w:t>answer</w:t>
      </w:r>
      <w:r>
        <w:rPr>
          <w:spacing w:val="-7"/>
        </w:rPr>
        <w:t xml:space="preserve"> </w:t>
      </w:r>
      <w:r>
        <w:t>is</w:t>
      </w:r>
      <w:r>
        <w:rPr>
          <w:spacing w:val="-7"/>
        </w:rPr>
        <w:t xml:space="preserve"> </w:t>
      </w:r>
      <w:r>
        <w:t>3</w:t>
      </w:r>
      <w:r>
        <w:rPr>
          <w:spacing w:val="-7"/>
        </w:rPr>
        <w:t xml:space="preserve"> </w:t>
      </w:r>
      <w:r>
        <w:t>for</w:t>
      </w:r>
      <w:r>
        <w:rPr>
          <w:spacing w:val="-7"/>
        </w:rPr>
        <w:t xml:space="preserve"> </w:t>
      </w:r>
      <w:r>
        <w:t>this</w:t>
      </w:r>
      <w:r>
        <w:rPr>
          <w:spacing w:val="-8"/>
        </w:rPr>
        <w:t xml:space="preserve"> </w:t>
      </w:r>
      <w:r>
        <w:t>re-</w:t>
      </w:r>
      <w:r>
        <w:rPr>
          <w:spacing w:val="-2"/>
        </w:rPr>
        <w:t>evaluation.</w:t>
      </w:r>
    </w:p>
    <w:sectPr>
      <w:pgSz w:w="11910" w:h="16840"/>
      <w:pgMar w:top="880" w:right="992" w:bottom="580" w:left="850" w:header="0" w:footer="34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Courier New">
    <w:panose1 w:val="02070309020205020404"/>
    <w:charset w:val="01"/>
    <w:family w:val="modern"/>
    <w:pitch w:val="default"/>
    <w:sig w:usb0="E0002EFF" w:usb1="C0007843" w:usb2="00000009" w:usb3="00000000" w:csb0="400001FF" w:csb1="FFFF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5319E">
    <w:pPr>
      <w:pStyle w:val="6"/>
      <w:spacing w:before="0" w:line="200" w:lineRule="exact"/>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495300</wp:posOffset>
              </wp:positionH>
              <wp:positionV relativeFrom="page">
                <wp:posOffset>10307320</wp:posOffset>
              </wp:positionV>
              <wp:extent cx="2656840" cy="139065"/>
              <wp:effectExtent l="0" t="0" r="0" b="0"/>
              <wp:wrapNone/>
              <wp:docPr id="1" name="Textbox 1"/>
              <wp:cNvGraphicFramePr/>
              <a:graphic xmlns:a="http://schemas.openxmlformats.org/drawingml/2006/main">
                <a:graphicData uri="http://schemas.microsoft.com/office/word/2010/wordprocessingShape">
                  <wps:wsp>
                    <wps:cNvSpPr txBox="1"/>
                    <wps:spPr>
                      <a:xfrm>
                        <a:off x="0" y="0"/>
                        <a:ext cx="2656840" cy="139065"/>
                      </a:xfrm>
                      <a:prstGeom prst="rect">
                        <a:avLst/>
                      </a:prstGeom>
                    </wps:spPr>
                    <wps:txbx>
                      <w:txbxContent>
                        <w:p w14:paraId="799EE8FA">
                          <w:pPr>
                            <w:spacing w:before="14"/>
                            <w:ind w:left="20" w:right="0" w:firstLine="0"/>
                            <w:jc w:val="left"/>
                            <w:rPr>
                              <w:sz w:val="16"/>
                            </w:rPr>
                          </w:pPr>
                          <w:r>
                            <w:rPr>
                              <w:sz w:val="16"/>
                            </w:rPr>
                            <w:t xml:space="preserve">TCS NQT Programming Question Bank — Questions </w:t>
                          </w:r>
                          <w:r>
                            <w:rPr>
                              <w:spacing w:val="-4"/>
                              <w:sz w:val="16"/>
                            </w:rPr>
                            <w:t>Only</w:t>
                          </w:r>
                        </w:p>
                      </w:txbxContent>
                    </wps:txbx>
                    <wps:bodyPr wrap="square" lIns="0" tIns="0" rIns="0" bIns="0" rtlCol="0">
                      <a:noAutofit/>
                    </wps:bodyPr>
                  </wps:wsp>
                </a:graphicData>
              </a:graphic>
            </wp:anchor>
          </w:drawing>
        </mc:Choice>
        <mc:Fallback>
          <w:pict>
            <v:shape id="Textbox 1" o:spid="_x0000_s1026" o:spt="202" type="#_x0000_t202" style="position:absolute;left:0pt;margin-left:39pt;margin-top:811.6pt;height:10.95pt;width:209.2pt;mso-position-horizontal-relative:page;mso-position-vertical-relative:page;z-index:-251657216;mso-width-relative:page;mso-height-relative:page;" filled="f" stroked="f" coordsize="21600,21600" o:gfxdata="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88/bdoAAAAMAQAADwAAAAAAAAABACAAAAAiAAAAZHJzL2Rvd25yZXYueG1sUEsBAhQAFAAAAAgA&#10;h07iQNNFVbixAQAAdAMAAA4AAAAAAAAAAQAgAAAAKQEAAGRycy9lMm9Eb2MueG1sUEsFBgAAAAAG&#10;AAYAWQEAAEwFAAAAAA==&#10;">
              <v:fill on="f" focussize="0,0"/>
              <v:stroke on="f"/>
              <v:imagedata o:title=""/>
              <o:lock v:ext="edit" aspectratio="f"/>
              <v:textbox inset="0mm,0mm,0mm,0mm">
                <w:txbxContent>
                  <w:p w14:paraId="799EE8FA">
                    <w:pPr>
                      <w:spacing w:before="14"/>
                      <w:ind w:left="20" w:right="0" w:firstLine="0"/>
                      <w:jc w:val="left"/>
                      <w:rPr>
                        <w:sz w:val="16"/>
                      </w:rPr>
                    </w:pPr>
                    <w:r>
                      <w:rPr>
                        <w:sz w:val="16"/>
                      </w:rPr>
                      <w:t xml:space="preserve">TCS NQT Programming Question Bank — Questions </w:t>
                    </w:r>
                    <w:r>
                      <w:rPr>
                        <w:spacing w:val="-4"/>
                        <w:sz w:val="16"/>
                      </w:rPr>
                      <w:t>Only</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6660515</wp:posOffset>
              </wp:positionH>
              <wp:positionV relativeFrom="page">
                <wp:posOffset>10307320</wp:posOffset>
              </wp:positionV>
              <wp:extent cx="518795" cy="139065"/>
              <wp:effectExtent l="0" t="0" r="0" b="0"/>
              <wp:wrapNone/>
              <wp:docPr id="2" name="Textbox 2"/>
              <wp:cNvGraphicFramePr/>
              <a:graphic xmlns:a="http://schemas.openxmlformats.org/drawingml/2006/main">
                <a:graphicData uri="http://schemas.microsoft.com/office/word/2010/wordprocessingShape">
                  <wps:wsp>
                    <wps:cNvSpPr txBox="1"/>
                    <wps:spPr>
                      <a:xfrm>
                        <a:off x="0" y="0"/>
                        <a:ext cx="518795" cy="139065"/>
                      </a:xfrm>
                      <a:prstGeom prst="rect">
                        <a:avLst/>
                      </a:prstGeom>
                    </wps:spPr>
                    <wps:txbx>
                      <w:txbxContent>
                        <w:p w14:paraId="4E006AF8">
                          <w:pPr>
                            <w:spacing w:before="14"/>
                            <w:ind w:left="20" w:right="0" w:firstLine="0"/>
                            <w:jc w:val="left"/>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524.45pt;margin-top:811.6pt;height:10.95pt;width:40.85pt;mso-position-horizontal-relative:page;mso-position-vertical-relative:page;z-index:-251657216;mso-width-relative:page;mso-height-relative:page;" filled="f" stroked="f" coordsize="21600,21600" o:gfxdata="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7OfiNdwAAAAPAQAADwAAAAAAAAABACAAAAAiAAAAZHJzL2Rvd25yZXYueG1sUEsBAhQAFAAA&#10;AAgAh07iQK9oCleyAQAAcwMAAA4AAAAAAAAAAQAgAAAAKwEAAGRycy9lMm9Eb2MueG1sUEsFBgAA&#10;AAAGAAYAWQEAAE8FAAAAAA==&#10;">
              <v:fill on="f" focussize="0,0"/>
              <v:stroke on="f"/>
              <v:imagedata o:title=""/>
              <o:lock v:ext="edit" aspectratio="f"/>
              <v:textbox inset="0mm,0mm,0mm,0mm">
                <w:txbxContent>
                  <w:p w14:paraId="4E006AF8">
                    <w:pPr>
                      <w:spacing w:before="14"/>
                      <w:ind w:left="20" w:right="0" w:firstLine="0"/>
                      <w:jc w:val="left"/>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3"/>
      <w:numFmt w:val="decimal"/>
      <w:lvlText w:val="%1"/>
      <w:lvlJc w:val="left"/>
      <w:pPr>
        <w:ind w:left="893" w:hanging="157"/>
        <w:jc w:val="left"/>
      </w:pPr>
      <w:rPr>
        <w:rFonts w:hint="default" w:ascii="Arial MT" w:hAnsi="Arial MT" w:eastAsia="Arial MT" w:cs="Arial MT"/>
        <w:b w:val="0"/>
        <w:bCs w:val="0"/>
        <w:i w:val="0"/>
        <w:iCs w:val="0"/>
        <w:spacing w:val="0"/>
        <w:w w:val="98"/>
        <w:sz w:val="19"/>
        <w:szCs w:val="19"/>
        <w:lang w:val="en-US" w:eastAsia="en-US" w:bidi="ar-SA"/>
      </w:rPr>
    </w:lvl>
    <w:lvl w:ilvl="1" w:tentative="0">
      <w:start w:val="0"/>
      <w:numFmt w:val="bullet"/>
      <w:lvlText w:val="•"/>
      <w:lvlJc w:val="left"/>
      <w:pPr>
        <w:ind w:left="1232" w:hanging="307"/>
      </w:pPr>
      <w:rPr>
        <w:rFonts w:hint="default" w:ascii="Courier New" w:hAnsi="Courier New" w:eastAsia="Courier New" w:cs="Courier New"/>
        <w:b w:val="0"/>
        <w:bCs w:val="0"/>
        <w:i w:val="0"/>
        <w:iCs w:val="0"/>
        <w:spacing w:val="0"/>
        <w:w w:val="100"/>
        <w:sz w:val="17"/>
        <w:szCs w:val="17"/>
        <w:lang w:val="en-US" w:eastAsia="en-US" w:bidi="ar-SA"/>
      </w:rPr>
    </w:lvl>
    <w:lvl w:ilvl="2" w:tentative="0">
      <w:start w:val="0"/>
      <w:numFmt w:val="bullet"/>
      <w:lvlText w:val="o"/>
      <w:lvlJc w:val="left"/>
      <w:pPr>
        <w:ind w:left="1946" w:hanging="205"/>
      </w:pPr>
      <w:rPr>
        <w:rFonts w:hint="default" w:ascii="Courier New" w:hAnsi="Courier New" w:eastAsia="Courier New" w:cs="Courier New"/>
        <w:b w:val="0"/>
        <w:bCs w:val="0"/>
        <w:i w:val="0"/>
        <w:iCs w:val="0"/>
        <w:spacing w:val="0"/>
        <w:w w:val="100"/>
        <w:sz w:val="17"/>
        <w:szCs w:val="17"/>
        <w:lang w:val="en-US" w:eastAsia="en-US" w:bidi="ar-SA"/>
      </w:rPr>
    </w:lvl>
    <w:lvl w:ilvl="3" w:tentative="0">
      <w:start w:val="0"/>
      <w:numFmt w:val="bullet"/>
      <w:lvlText w:val="•"/>
      <w:lvlJc w:val="left"/>
      <w:pPr>
        <w:ind w:left="2955" w:hanging="205"/>
      </w:pPr>
      <w:rPr>
        <w:rFonts w:hint="default"/>
        <w:lang w:val="en-US" w:eastAsia="en-US" w:bidi="ar-SA"/>
      </w:rPr>
    </w:lvl>
    <w:lvl w:ilvl="4" w:tentative="0">
      <w:start w:val="0"/>
      <w:numFmt w:val="bullet"/>
      <w:lvlText w:val="•"/>
      <w:lvlJc w:val="left"/>
      <w:pPr>
        <w:ind w:left="3970" w:hanging="205"/>
      </w:pPr>
      <w:rPr>
        <w:rFonts w:hint="default"/>
        <w:lang w:val="en-US" w:eastAsia="en-US" w:bidi="ar-SA"/>
      </w:rPr>
    </w:lvl>
    <w:lvl w:ilvl="5" w:tentative="0">
      <w:start w:val="0"/>
      <w:numFmt w:val="bullet"/>
      <w:lvlText w:val="•"/>
      <w:lvlJc w:val="left"/>
      <w:pPr>
        <w:ind w:left="4986" w:hanging="205"/>
      </w:pPr>
      <w:rPr>
        <w:rFonts w:hint="default"/>
        <w:lang w:val="en-US" w:eastAsia="en-US" w:bidi="ar-SA"/>
      </w:rPr>
    </w:lvl>
    <w:lvl w:ilvl="6" w:tentative="0">
      <w:start w:val="0"/>
      <w:numFmt w:val="bullet"/>
      <w:lvlText w:val="•"/>
      <w:lvlJc w:val="left"/>
      <w:pPr>
        <w:ind w:left="6001" w:hanging="205"/>
      </w:pPr>
      <w:rPr>
        <w:rFonts w:hint="default"/>
        <w:lang w:val="en-US" w:eastAsia="en-US" w:bidi="ar-SA"/>
      </w:rPr>
    </w:lvl>
    <w:lvl w:ilvl="7" w:tentative="0">
      <w:start w:val="0"/>
      <w:numFmt w:val="bullet"/>
      <w:lvlText w:val="•"/>
      <w:lvlJc w:val="left"/>
      <w:pPr>
        <w:ind w:left="7017" w:hanging="205"/>
      </w:pPr>
      <w:rPr>
        <w:rFonts w:hint="default"/>
        <w:lang w:val="en-US" w:eastAsia="en-US" w:bidi="ar-SA"/>
      </w:rPr>
    </w:lvl>
    <w:lvl w:ilvl="8" w:tentative="0">
      <w:start w:val="0"/>
      <w:numFmt w:val="bullet"/>
      <w:lvlText w:val="•"/>
      <w:lvlJc w:val="left"/>
      <w:pPr>
        <w:ind w:left="8032" w:hanging="205"/>
      </w:pPr>
      <w:rPr>
        <w:rFonts w:hint="default"/>
        <w:lang w:val="en-US" w:eastAsia="en-US" w:bidi="ar-SA"/>
      </w:rPr>
    </w:lvl>
  </w:abstractNum>
  <w:abstractNum w:abstractNumId="1">
    <w:nsid w:val="B5E306ED"/>
    <w:multiLevelType w:val="multilevel"/>
    <w:tmpl w:val="B5E306ED"/>
    <w:lvl w:ilvl="0" w:tentative="0">
      <w:start w:val="2"/>
      <w:numFmt w:val="decimal"/>
      <w:lvlText w:val="%1"/>
      <w:lvlJc w:val="left"/>
      <w:pPr>
        <w:ind w:left="893" w:hanging="157"/>
        <w:jc w:val="left"/>
      </w:pPr>
      <w:rPr>
        <w:rFonts w:hint="default" w:ascii="Arial MT" w:hAnsi="Arial MT" w:eastAsia="Arial MT" w:cs="Arial MT"/>
        <w:b w:val="0"/>
        <w:bCs w:val="0"/>
        <w:i w:val="0"/>
        <w:iCs w:val="0"/>
        <w:spacing w:val="0"/>
        <w:w w:val="98"/>
        <w:sz w:val="19"/>
        <w:szCs w:val="19"/>
        <w:lang w:val="en-US" w:eastAsia="en-US" w:bidi="ar-SA"/>
      </w:rPr>
    </w:lvl>
    <w:lvl w:ilvl="1" w:tentative="0">
      <w:start w:val="0"/>
      <w:numFmt w:val="bullet"/>
      <w:lvlText w:val="•"/>
      <w:lvlJc w:val="left"/>
      <w:pPr>
        <w:ind w:left="1816" w:hanging="157"/>
      </w:pPr>
      <w:rPr>
        <w:rFonts w:hint="default"/>
        <w:lang w:val="en-US" w:eastAsia="en-US" w:bidi="ar-SA"/>
      </w:rPr>
    </w:lvl>
    <w:lvl w:ilvl="2" w:tentative="0">
      <w:start w:val="0"/>
      <w:numFmt w:val="bullet"/>
      <w:lvlText w:val="•"/>
      <w:lvlJc w:val="left"/>
      <w:pPr>
        <w:ind w:left="2732" w:hanging="157"/>
      </w:pPr>
      <w:rPr>
        <w:rFonts w:hint="default"/>
        <w:lang w:val="en-US" w:eastAsia="en-US" w:bidi="ar-SA"/>
      </w:rPr>
    </w:lvl>
    <w:lvl w:ilvl="3" w:tentative="0">
      <w:start w:val="0"/>
      <w:numFmt w:val="bullet"/>
      <w:lvlText w:val="•"/>
      <w:lvlJc w:val="left"/>
      <w:pPr>
        <w:ind w:left="3649" w:hanging="157"/>
      </w:pPr>
      <w:rPr>
        <w:rFonts w:hint="default"/>
        <w:lang w:val="en-US" w:eastAsia="en-US" w:bidi="ar-SA"/>
      </w:rPr>
    </w:lvl>
    <w:lvl w:ilvl="4" w:tentative="0">
      <w:start w:val="0"/>
      <w:numFmt w:val="bullet"/>
      <w:lvlText w:val="•"/>
      <w:lvlJc w:val="left"/>
      <w:pPr>
        <w:ind w:left="4565" w:hanging="157"/>
      </w:pPr>
      <w:rPr>
        <w:rFonts w:hint="default"/>
        <w:lang w:val="en-US" w:eastAsia="en-US" w:bidi="ar-SA"/>
      </w:rPr>
    </w:lvl>
    <w:lvl w:ilvl="5" w:tentative="0">
      <w:start w:val="0"/>
      <w:numFmt w:val="bullet"/>
      <w:lvlText w:val="•"/>
      <w:lvlJc w:val="left"/>
      <w:pPr>
        <w:ind w:left="5481" w:hanging="157"/>
      </w:pPr>
      <w:rPr>
        <w:rFonts w:hint="default"/>
        <w:lang w:val="en-US" w:eastAsia="en-US" w:bidi="ar-SA"/>
      </w:rPr>
    </w:lvl>
    <w:lvl w:ilvl="6" w:tentative="0">
      <w:start w:val="0"/>
      <w:numFmt w:val="bullet"/>
      <w:lvlText w:val="•"/>
      <w:lvlJc w:val="left"/>
      <w:pPr>
        <w:ind w:left="6398" w:hanging="157"/>
      </w:pPr>
      <w:rPr>
        <w:rFonts w:hint="default"/>
        <w:lang w:val="en-US" w:eastAsia="en-US" w:bidi="ar-SA"/>
      </w:rPr>
    </w:lvl>
    <w:lvl w:ilvl="7" w:tentative="0">
      <w:start w:val="0"/>
      <w:numFmt w:val="bullet"/>
      <w:lvlText w:val="•"/>
      <w:lvlJc w:val="left"/>
      <w:pPr>
        <w:ind w:left="7314" w:hanging="157"/>
      </w:pPr>
      <w:rPr>
        <w:rFonts w:hint="default"/>
        <w:lang w:val="en-US" w:eastAsia="en-US" w:bidi="ar-SA"/>
      </w:rPr>
    </w:lvl>
    <w:lvl w:ilvl="8" w:tentative="0">
      <w:start w:val="0"/>
      <w:numFmt w:val="bullet"/>
      <w:lvlText w:val="•"/>
      <w:lvlJc w:val="left"/>
      <w:pPr>
        <w:ind w:left="8230" w:hanging="157"/>
      </w:pPr>
      <w:rPr>
        <w:rFonts w:hint="default"/>
        <w:lang w:val="en-US" w:eastAsia="en-US" w:bidi="ar-SA"/>
      </w:rPr>
    </w:lvl>
  </w:abstractNum>
  <w:abstractNum w:abstractNumId="2">
    <w:nsid w:val="BF205925"/>
    <w:multiLevelType w:val="multilevel"/>
    <w:tmpl w:val="BF205925"/>
    <w:lvl w:ilvl="0" w:tentative="0">
      <w:start w:val="0"/>
      <w:numFmt w:val="bullet"/>
      <w:lvlText w:val="•"/>
      <w:lvlJc w:val="left"/>
      <w:pPr>
        <w:ind w:left="1640" w:hanging="307"/>
      </w:pPr>
      <w:rPr>
        <w:rFonts w:hint="default" w:ascii="Courier New" w:hAnsi="Courier New" w:eastAsia="Courier New" w:cs="Courier New"/>
        <w:b w:val="0"/>
        <w:bCs w:val="0"/>
        <w:i w:val="0"/>
        <w:iCs w:val="0"/>
        <w:spacing w:val="0"/>
        <w:w w:val="100"/>
        <w:sz w:val="17"/>
        <w:szCs w:val="17"/>
        <w:lang w:val="en-US" w:eastAsia="en-US" w:bidi="ar-SA"/>
      </w:rPr>
    </w:lvl>
    <w:lvl w:ilvl="1" w:tentative="0">
      <w:start w:val="0"/>
      <w:numFmt w:val="bullet"/>
      <w:lvlText w:val="•"/>
      <w:lvlJc w:val="left"/>
      <w:pPr>
        <w:ind w:left="2482" w:hanging="307"/>
      </w:pPr>
      <w:rPr>
        <w:rFonts w:hint="default"/>
        <w:lang w:val="en-US" w:eastAsia="en-US" w:bidi="ar-SA"/>
      </w:rPr>
    </w:lvl>
    <w:lvl w:ilvl="2" w:tentative="0">
      <w:start w:val="0"/>
      <w:numFmt w:val="bullet"/>
      <w:lvlText w:val="•"/>
      <w:lvlJc w:val="left"/>
      <w:pPr>
        <w:ind w:left="3324" w:hanging="307"/>
      </w:pPr>
      <w:rPr>
        <w:rFonts w:hint="default"/>
        <w:lang w:val="en-US" w:eastAsia="en-US" w:bidi="ar-SA"/>
      </w:rPr>
    </w:lvl>
    <w:lvl w:ilvl="3" w:tentative="0">
      <w:start w:val="0"/>
      <w:numFmt w:val="bullet"/>
      <w:lvlText w:val="•"/>
      <w:lvlJc w:val="left"/>
      <w:pPr>
        <w:ind w:left="4167" w:hanging="307"/>
      </w:pPr>
      <w:rPr>
        <w:rFonts w:hint="default"/>
        <w:lang w:val="en-US" w:eastAsia="en-US" w:bidi="ar-SA"/>
      </w:rPr>
    </w:lvl>
    <w:lvl w:ilvl="4" w:tentative="0">
      <w:start w:val="0"/>
      <w:numFmt w:val="bullet"/>
      <w:lvlText w:val="•"/>
      <w:lvlJc w:val="left"/>
      <w:pPr>
        <w:ind w:left="5009" w:hanging="307"/>
      </w:pPr>
      <w:rPr>
        <w:rFonts w:hint="default"/>
        <w:lang w:val="en-US" w:eastAsia="en-US" w:bidi="ar-SA"/>
      </w:rPr>
    </w:lvl>
    <w:lvl w:ilvl="5" w:tentative="0">
      <w:start w:val="0"/>
      <w:numFmt w:val="bullet"/>
      <w:lvlText w:val="•"/>
      <w:lvlJc w:val="left"/>
      <w:pPr>
        <w:ind w:left="5851" w:hanging="307"/>
      </w:pPr>
      <w:rPr>
        <w:rFonts w:hint="default"/>
        <w:lang w:val="en-US" w:eastAsia="en-US" w:bidi="ar-SA"/>
      </w:rPr>
    </w:lvl>
    <w:lvl w:ilvl="6" w:tentative="0">
      <w:start w:val="0"/>
      <w:numFmt w:val="bullet"/>
      <w:lvlText w:val="•"/>
      <w:lvlJc w:val="left"/>
      <w:pPr>
        <w:ind w:left="6694" w:hanging="307"/>
      </w:pPr>
      <w:rPr>
        <w:rFonts w:hint="default"/>
        <w:lang w:val="en-US" w:eastAsia="en-US" w:bidi="ar-SA"/>
      </w:rPr>
    </w:lvl>
    <w:lvl w:ilvl="7" w:tentative="0">
      <w:start w:val="0"/>
      <w:numFmt w:val="bullet"/>
      <w:lvlText w:val="•"/>
      <w:lvlJc w:val="left"/>
      <w:pPr>
        <w:ind w:left="7536" w:hanging="307"/>
      </w:pPr>
      <w:rPr>
        <w:rFonts w:hint="default"/>
        <w:lang w:val="en-US" w:eastAsia="en-US" w:bidi="ar-SA"/>
      </w:rPr>
    </w:lvl>
    <w:lvl w:ilvl="8" w:tentative="0">
      <w:start w:val="0"/>
      <w:numFmt w:val="bullet"/>
      <w:lvlText w:val="•"/>
      <w:lvlJc w:val="left"/>
      <w:pPr>
        <w:ind w:left="8378" w:hanging="307"/>
      </w:pPr>
      <w:rPr>
        <w:rFonts w:hint="default"/>
        <w:lang w:val="en-US" w:eastAsia="en-US" w:bidi="ar-SA"/>
      </w:rPr>
    </w:lvl>
  </w:abstractNum>
  <w:abstractNum w:abstractNumId="3">
    <w:nsid w:val="CF092B84"/>
    <w:multiLevelType w:val="multilevel"/>
    <w:tmpl w:val="CF092B84"/>
    <w:lvl w:ilvl="0" w:tentative="0">
      <w:start w:val="0"/>
      <w:numFmt w:val="bullet"/>
      <w:lvlText w:val="•"/>
      <w:lvlJc w:val="left"/>
      <w:pPr>
        <w:ind w:left="1436" w:hanging="511"/>
      </w:pPr>
      <w:rPr>
        <w:rFonts w:hint="default" w:ascii="Courier New" w:hAnsi="Courier New" w:eastAsia="Courier New" w:cs="Courier New"/>
        <w:b w:val="0"/>
        <w:bCs w:val="0"/>
        <w:i w:val="0"/>
        <w:iCs w:val="0"/>
        <w:spacing w:val="0"/>
        <w:w w:val="100"/>
        <w:sz w:val="17"/>
        <w:szCs w:val="17"/>
        <w:lang w:val="en-US" w:eastAsia="en-US" w:bidi="ar-SA"/>
      </w:rPr>
    </w:lvl>
    <w:lvl w:ilvl="1" w:tentative="0">
      <w:start w:val="0"/>
      <w:numFmt w:val="bullet"/>
      <w:lvlText w:val="•"/>
      <w:lvlJc w:val="left"/>
      <w:pPr>
        <w:ind w:left="2302" w:hanging="511"/>
      </w:pPr>
      <w:rPr>
        <w:rFonts w:hint="default"/>
        <w:lang w:val="en-US" w:eastAsia="en-US" w:bidi="ar-SA"/>
      </w:rPr>
    </w:lvl>
    <w:lvl w:ilvl="2" w:tentative="0">
      <w:start w:val="0"/>
      <w:numFmt w:val="bullet"/>
      <w:lvlText w:val="•"/>
      <w:lvlJc w:val="left"/>
      <w:pPr>
        <w:ind w:left="3164" w:hanging="511"/>
      </w:pPr>
      <w:rPr>
        <w:rFonts w:hint="default"/>
        <w:lang w:val="en-US" w:eastAsia="en-US" w:bidi="ar-SA"/>
      </w:rPr>
    </w:lvl>
    <w:lvl w:ilvl="3" w:tentative="0">
      <w:start w:val="0"/>
      <w:numFmt w:val="bullet"/>
      <w:lvlText w:val="•"/>
      <w:lvlJc w:val="left"/>
      <w:pPr>
        <w:ind w:left="4027" w:hanging="511"/>
      </w:pPr>
      <w:rPr>
        <w:rFonts w:hint="default"/>
        <w:lang w:val="en-US" w:eastAsia="en-US" w:bidi="ar-SA"/>
      </w:rPr>
    </w:lvl>
    <w:lvl w:ilvl="4" w:tentative="0">
      <w:start w:val="0"/>
      <w:numFmt w:val="bullet"/>
      <w:lvlText w:val="•"/>
      <w:lvlJc w:val="left"/>
      <w:pPr>
        <w:ind w:left="4889" w:hanging="511"/>
      </w:pPr>
      <w:rPr>
        <w:rFonts w:hint="default"/>
        <w:lang w:val="en-US" w:eastAsia="en-US" w:bidi="ar-SA"/>
      </w:rPr>
    </w:lvl>
    <w:lvl w:ilvl="5" w:tentative="0">
      <w:start w:val="0"/>
      <w:numFmt w:val="bullet"/>
      <w:lvlText w:val="•"/>
      <w:lvlJc w:val="left"/>
      <w:pPr>
        <w:ind w:left="5751" w:hanging="511"/>
      </w:pPr>
      <w:rPr>
        <w:rFonts w:hint="default"/>
        <w:lang w:val="en-US" w:eastAsia="en-US" w:bidi="ar-SA"/>
      </w:rPr>
    </w:lvl>
    <w:lvl w:ilvl="6" w:tentative="0">
      <w:start w:val="0"/>
      <w:numFmt w:val="bullet"/>
      <w:lvlText w:val="•"/>
      <w:lvlJc w:val="left"/>
      <w:pPr>
        <w:ind w:left="6614" w:hanging="511"/>
      </w:pPr>
      <w:rPr>
        <w:rFonts w:hint="default"/>
        <w:lang w:val="en-US" w:eastAsia="en-US" w:bidi="ar-SA"/>
      </w:rPr>
    </w:lvl>
    <w:lvl w:ilvl="7" w:tentative="0">
      <w:start w:val="0"/>
      <w:numFmt w:val="bullet"/>
      <w:lvlText w:val="•"/>
      <w:lvlJc w:val="left"/>
      <w:pPr>
        <w:ind w:left="7476" w:hanging="511"/>
      </w:pPr>
      <w:rPr>
        <w:rFonts w:hint="default"/>
        <w:lang w:val="en-US" w:eastAsia="en-US" w:bidi="ar-SA"/>
      </w:rPr>
    </w:lvl>
    <w:lvl w:ilvl="8" w:tentative="0">
      <w:start w:val="0"/>
      <w:numFmt w:val="bullet"/>
      <w:lvlText w:val="•"/>
      <w:lvlJc w:val="left"/>
      <w:pPr>
        <w:ind w:left="8338" w:hanging="511"/>
      </w:pPr>
      <w:rPr>
        <w:rFonts w:hint="default"/>
        <w:lang w:val="en-US" w:eastAsia="en-US" w:bidi="ar-SA"/>
      </w:rPr>
    </w:lvl>
  </w:abstractNum>
  <w:abstractNum w:abstractNumId="4">
    <w:nsid w:val="0053208E"/>
    <w:multiLevelType w:val="multilevel"/>
    <w:tmpl w:val="0053208E"/>
    <w:lvl w:ilvl="0" w:tentative="0">
      <w:start w:val="0"/>
      <w:numFmt w:val="bullet"/>
      <w:lvlText w:val="•"/>
      <w:lvlJc w:val="left"/>
      <w:pPr>
        <w:ind w:left="310" w:hanging="132"/>
      </w:pPr>
      <w:rPr>
        <w:rFonts w:hint="default" w:ascii="Arial MT" w:hAnsi="Arial MT" w:eastAsia="Arial MT" w:cs="Arial MT"/>
        <w:b w:val="0"/>
        <w:bCs w:val="0"/>
        <w:i w:val="0"/>
        <w:iCs w:val="0"/>
        <w:spacing w:val="0"/>
        <w:w w:val="100"/>
        <w:sz w:val="21"/>
        <w:szCs w:val="21"/>
        <w:lang w:val="en-US" w:eastAsia="en-US" w:bidi="ar-SA"/>
      </w:rPr>
    </w:lvl>
    <w:lvl w:ilvl="1" w:tentative="0">
      <w:start w:val="0"/>
      <w:numFmt w:val="bullet"/>
      <w:lvlText w:val="•"/>
      <w:lvlJc w:val="left"/>
      <w:pPr>
        <w:ind w:left="1294" w:hanging="132"/>
      </w:pPr>
      <w:rPr>
        <w:rFonts w:hint="default"/>
        <w:lang w:val="en-US" w:eastAsia="en-US" w:bidi="ar-SA"/>
      </w:rPr>
    </w:lvl>
    <w:lvl w:ilvl="2" w:tentative="0">
      <w:start w:val="0"/>
      <w:numFmt w:val="bullet"/>
      <w:lvlText w:val="•"/>
      <w:lvlJc w:val="left"/>
      <w:pPr>
        <w:ind w:left="2268" w:hanging="132"/>
      </w:pPr>
      <w:rPr>
        <w:rFonts w:hint="default"/>
        <w:lang w:val="en-US" w:eastAsia="en-US" w:bidi="ar-SA"/>
      </w:rPr>
    </w:lvl>
    <w:lvl w:ilvl="3" w:tentative="0">
      <w:start w:val="0"/>
      <w:numFmt w:val="bullet"/>
      <w:lvlText w:val="•"/>
      <w:lvlJc w:val="left"/>
      <w:pPr>
        <w:ind w:left="3243" w:hanging="132"/>
      </w:pPr>
      <w:rPr>
        <w:rFonts w:hint="default"/>
        <w:lang w:val="en-US" w:eastAsia="en-US" w:bidi="ar-SA"/>
      </w:rPr>
    </w:lvl>
    <w:lvl w:ilvl="4" w:tentative="0">
      <w:start w:val="0"/>
      <w:numFmt w:val="bullet"/>
      <w:lvlText w:val="•"/>
      <w:lvlJc w:val="left"/>
      <w:pPr>
        <w:ind w:left="4217" w:hanging="132"/>
      </w:pPr>
      <w:rPr>
        <w:rFonts w:hint="default"/>
        <w:lang w:val="en-US" w:eastAsia="en-US" w:bidi="ar-SA"/>
      </w:rPr>
    </w:lvl>
    <w:lvl w:ilvl="5" w:tentative="0">
      <w:start w:val="0"/>
      <w:numFmt w:val="bullet"/>
      <w:lvlText w:val="•"/>
      <w:lvlJc w:val="left"/>
      <w:pPr>
        <w:ind w:left="5191" w:hanging="132"/>
      </w:pPr>
      <w:rPr>
        <w:rFonts w:hint="default"/>
        <w:lang w:val="en-US" w:eastAsia="en-US" w:bidi="ar-SA"/>
      </w:rPr>
    </w:lvl>
    <w:lvl w:ilvl="6" w:tentative="0">
      <w:start w:val="0"/>
      <w:numFmt w:val="bullet"/>
      <w:lvlText w:val="•"/>
      <w:lvlJc w:val="left"/>
      <w:pPr>
        <w:ind w:left="6166" w:hanging="132"/>
      </w:pPr>
      <w:rPr>
        <w:rFonts w:hint="default"/>
        <w:lang w:val="en-US" w:eastAsia="en-US" w:bidi="ar-SA"/>
      </w:rPr>
    </w:lvl>
    <w:lvl w:ilvl="7" w:tentative="0">
      <w:start w:val="0"/>
      <w:numFmt w:val="bullet"/>
      <w:lvlText w:val="•"/>
      <w:lvlJc w:val="left"/>
      <w:pPr>
        <w:ind w:left="7140" w:hanging="132"/>
      </w:pPr>
      <w:rPr>
        <w:rFonts w:hint="default"/>
        <w:lang w:val="en-US" w:eastAsia="en-US" w:bidi="ar-SA"/>
      </w:rPr>
    </w:lvl>
    <w:lvl w:ilvl="8" w:tentative="0">
      <w:start w:val="0"/>
      <w:numFmt w:val="bullet"/>
      <w:lvlText w:val="•"/>
      <w:lvlJc w:val="left"/>
      <w:pPr>
        <w:ind w:left="8114" w:hanging="132"/>
      </w:pPr>
      <w:rPr>
        <w:rFonts w:hint="default"/>
        <w:lang w:val="en-US" w:eastAsia="en-US" w:bidi="ar-SA"/>
      </w:rPr>
    </w:lvl>
  </w:abstractNum>
  <w:abstractNum w:abstractNumId="5">
    <w:nsid w:val="0248C179"/>
    <w:multiLevelType w:val="multilevel"/>
    <w:tmpl w:val="0248C179"/>
    <w:lvl w:ilvl="0" w:tentative="0">
      <w:start w:val="0"/>
      <w:numFmt w:val="bullet"/>
      <w:lvlText w:val="•"/>
      <w:lvlJc w:val="left"/>
      <w:pPr>
        <w:ind w:left="560" w:hanging="511"/>
      </w:pPr>
      <w:rPr>
        <w:rFonts w:hint="default" w:ascii="Courier New" w:hAnsi="Courier New" w:eastAsia="Courier New" w:cs="Courier New"/>
        <w:b w:val="0"/>
        <w:bCs w:val="0"/>
        <w:i w:val="0"/>
        <w:iCs w:val="0"/>
        <w:spacing w:val="0"/>
        <w:w w:val="100"/>
        <w:sz w:val="17"/>
        <w:szCs w:val="17"/>
        <w:lang w:val="en-US" w:eastAsia="en-US" w:bidi="ar-SA"/>
      </w:rPr>
    </w:lvl>
    <w:lvl w:ilvl="1" w:tentative="0">
      <w:start w:val="0"/>
      <w:numFmt w:val="bullet"/>
      <w:lvlText w:val="•"/>
      <w:lvlJc w:val="left"/>
      <w:pPr>
        <w:ind w:left="646" w:hanging="511"/>
      </w:pPr>
      <w:rPr>
        <w:rFonts w:hint="default"/>
        <w:lang w:val="en-US" w:eastAsia="en-US" w:bidi="ar-SA"/>
      </w:rPr>
    </w:lvl>
    <w:lvl w:ilvl="2" w:tentative="0">
      <w:start w:val="0"/>
      <w:numFmt w:val="bullet"/>
      <w:lvlText w:val="•"/>
      <w:lvlJc w:val="left"/>
      <w:pPr>
        <w:ind w:left="733" w:hanging="511"/>
      </w:pPr>
      <w:rPr>
        <w:rFonts w:hint="default"/>
        <w:lang w:val="en-US" w:eastAsia="en-US" w:bidi="ar-SA"/>
      </w:rPr>
    </w:lvl>
    <w:lvl w:ilvl="3" w:tentative="0">
      <w:start w:val="0"/>
      <w:numFmt w:val="bullet"/>
      <w:lvlText w:val="•"/>
      <w:lvlJc w:val="left"/>
      <w:pPr>
        <w:ind w:left="820" w:hanging="511"/>
      </w:pPr>
      <w:rPr>
        <w:rFonts w:hint="default"/>
        <w:lang w:val="en-US" w:eastAsia="en-US" w:bidi="ar-SA"/>
      </w:rPr>
    </w:lvl>
    <w:lvl w:ilvl="4" w:tentative="0">
      <w:start w:val="0"/>
      <w:numFmt w:val="bullet"/>
      <w:lvlText w:val="•"/>
      <w:lvlJc w:val="left"/>
      <w:pPr>
        <w:ind w:left="906" w:hanging="511"/>
      </w:pPr>
      <w:rPr>
        <w:rFonts w:hint="default"/>
        <w:lang w:val="en-US" w:eastAsia="en-US" w:bidi="ar-SA"/>
      </w:rPr>
    </w:lvl>
    <w:lvl w:ilvl="5" w:tentative="0">
      <w:start w:val="0"/>
      <w:numFmt w:val="bullet"/>
      <w:lvlText w:val="•"/>
      <w:lvlJc w:val="left"/>
      <w:pPr>
        <w:ind w:left="993" w:hanging="511"/>
      </w:pPr>
      <w:rPr>
        <w:rFonts w:hint="default"/>
        <w:lang w:val="en-US" w:eastAsia="en-US" w:bidi="ar-SA"/>
      </w:rPr>
    </w:lvl>
    <w:lvl w:ilvl="6" w:tentative="0">
      <w:start w:val="0"/>
      <w:numFmt w:val="bullet"/>
      <w:lvlText w:val="•"/>
      <w:lvlJc w:val="left"/>
      <w:pPr>
        <w:ind w:left="1080" w:hanging="511"/>
      </w:pPr>
      <w:rPr>
        <w:rFonts w:hint="default"/>
        <w:lang w:val="en-US" w:eastAsia="en-US" w:bidi="ar-SA"/>
      </w:rPr>
    </w:lvl>
    <w:lvl w:ilvl="7" w:tentative="0">
      <w:start w:val="0"/>
      <w:numFmt w:val="bullet"/>
      <w:lvlText w:val="•"/>
      <w:lvlJc w:val="left"/>
      <w:pPr>
        <w:ind w:left="1166" w:hanging="511"/>
      </w:pPr>
      <w:rPr>
        <w:rFonts w:hint="default"/>
        <w:lang w:val="en-US" w:eastAsia="en-US" w:bidi="ar-SA"/>
      </w:rPr>
    </w:lvl>
    <w:lvl w:ilvl="8" w:tentative="0">
      <w:start w:val="0"/>
      <w:numFmt w:val="bullet"/>
      <w:lvlText w:val="•"/>
      <w:lvlJc w:val="left"/>
      <w:pPr>
        <w:ind w:left="1253" w:hanging="511"/>
      </w:pPr>
      <w:rPr>
        <w:rFonts w:hint="default"/>
        <w:lang w:val="en-US" w:eastAsia="en-US" w:bidi="ar-SA"/>
      </w:rPr>
    </w:lvl>
  </w:abstractNum>
  <w:abstractNum w:abstractNumId="6">
    <w:nsid w:val="03D62ECE"/>
    <w:multiLevelType w:val="multilevel"/>
    <w:tmpl w:val="03D62ECE"/>
    <w:lvl w:ilvl="0" w:tentative="0">
      <w:start w:val="0"/>
      <w:numFmt w:val="bullet"/>
      <w:lvlText w:val="•"/>
      <w:lvlJc w:val="left"/>
      <w:pPr>
        <w:ind w:left="110" w:hanging="307"/>
      </w:pPr>
      <w:rPr>
        <w:rFonts w:hint="default" w:ascii="Courier New" w:hAnsi="Courier New" w:eastAsia="Courier New" w:cs="Courier New"/>
        <w:b w:val="0"/>
        <w:bCs w:val="0"/>
        <w:i w:val="0"/>
        <w:iCs w:val="0"/>
        <w:spacing w:val="0"/>
        <w:w w:val="100"/>
        <w:sz w:val="17"/>
        <w:szCs w:val="17"/>
        <w:lang w:val="en-US" w:eastAsia="en-US" w:bidi="ar-SA"/>
      </w:rPr>
    </w:lvl>
    <w:lvl w:ilvl="1" w:tentative="0">
      <w:start w:val="0"/>
      <w:numFmt w:val="bullet"/>
      <w:lvlText w:val="•"/>
      <w:lvlJc w:val="left"/>
      <w:pPr>
        <w:ind w:left="318" w:hanging="511"/>
      </w:pPr>
      <w:rPr>
        <w:rFonts w:hint="default" w:ascii="Courier New" w:hAnsi="Courier New" w:eastAsia="Courier New" w:cs="Courier New"/>
        <w:b w:val="0"/>
        <w:bCs w:val="0"/>
        <w:i w:val="0"/>
        <w:iCs w:val="0"/>
        <w:spacing w:val="0"/>
        <w:w w:val="100"/>
        <w:sz w:val="17"/>
        <w:szCs w:val="17"/>
        <w:lang w:val="en-US" w:eastAsia="en-US" w:bidi="ar-SA"/>
      </w:rPr>
    </w:lvl>
    <w:lvl w:ilvl="2" w:tentative="0">
      <w:start w:val="0"/>
      <w:numFmt w:val="bullet"/>
      <w:lvlText w:val="•"/>
      <w:lvlJc w:val="left"/>
      <w:pPr>
        <w:ind w:left="1402" w:hanging="511"/>
      </w:pPr>
      <w:rPr>
        <w:rFonts w:hint="default"/>
        <w:lang w:val="en-US" w:eastAsia="en-US" w:bidi="ar-SA"/>
      </w:rPr>
    </w:lvl>
    <w:lvl w:ilvl="3" w:tentative="0">
      <w:start w:val="0"/>
      <w:numFmt w:val="bullet"/>
      <w:lvlText w:val="•"/>
      <w:lvlJc w:val="left"/>
      <w:pPr>
        <w:ind w:left="2485" w:hanging="511"/>
      </w:pPr>
      <w:rPr>
        <w:rFonts w:hint="default"/>
        <w:lang w:val="en-US" w:eastAsia="en-US" w:bidi="ar-SA"/>
      </w:rPr>
    </w:lvl>
    <w:lvl w:ilvl="4" w:tentative="0">
      <w:start w:val="0"/>
      <w:numFmt w:val="bullet"/>
      <w:lvlText w:val="•"/>
      <w:lvlJc w:val="left"/>
      <w:pPr>
        <w:ind w:left="3567" w:hanging="511"/>
      </w:pPr>
      <w:rPr>
        <w:rFonts w:hint="default"/>
        <w:lang w:val="en-US" w:eastAsia="en-US" w:bidi="ar-SA"/>
      </w:rPr>
    </w:lvl>
    <w:lvl w:ilvl="5" w:tentative="0">
      <w:start w:val="0"/>
      <w:numFmt w:val="bullet"/>
      <w:lvlText w:val="•"/>
      <w:lvlJc w:val="left"/>
      <w:pPr>
        <w:ind w:left="4650" w:hanging="511"/>
      </w:pPr>
      <w:rPr>
        <w:rFonts w:hint="default"/>
        <w:lang w:val="en-US" w:eastAsia="en-US" w:bidi="ar-SA"/>
      </w:rPr>
    </w:lvl>
    <w:lvl w:ilvl="6" w:tentative="0">
      <w:start w:val="0"/>
      <w:numFmt w:val="bullet"/>
      <w:lvlText w:val="•"/>
      <w:lvlJc w:val="left"/>
      <w:pPr>
        <w:ind w:left="5733" w:hanging="511"/>
      </w:pPr>
      <w:rPr>
        <w:rFonts w:hint="default"/>
        <w:lang w:val="en-US" w:eastAsia="en-US" w:bidi="ar-SA"/>
      </w:rPr>
    </w:lvl>
    <w:lvl w:ilvl="7" w:tentative="0">
      <w:start w:val="0"/>
      <w:numFmt w:val="bullet"/>
      <w:lvlText w:val="•"/>
      <w:lvlJc w:val="left"/>
      <w:pPr>
        <w:ind w:left="6815" w:hanging="511"/>
      </w:pPr>
      <w:rPr>
        <w:rFonts w:hint="default"/>
        <w:lang w:val="en-US" w:eastAsia="en-US" w:bidi="ar-SA"/>
      </w:rPr>
    </w:lvl>
    <w:lvl w:ilvl="8" w:tentative="0">
      <w:start w:val="0"/>
      <w:numFmt w:val="bullet"/>
      <w:lvlText w:val="•"/>
      <w:lvlJc w:val="left"/>
      <w:pPr>
        <w:ind w:left="7898" w:hanging="511"/>
      </w:pPr>
      <w:rPr>
        <w:rFonts w:hint="default"/>
        <w:lang w:val="en-US" w:eastAsia="en-US" w:bidi="ar-SA"/>
      </w:rPr>
    </w:lvl>
  </w:abstractNum>
  <w:abstractNum w:abstractNumId="7">
    <w:nsid w:val="25B654F3"/>
    <w:multiLevelType w:val="multilevel"/>
    <w:tmpl w:val="25B654F3"/>
    <w:lvl w:ilvl="0" w:tentative="0">
      <w:start w:val="0"/>
      <w:numFmt w:val="bullet"/>
      <w:lvlText w:val="•"/>
      <w:lvlJc w:val="left"/>
      <w:pPr>
        <w:ind w:left="560" w:hanging="511"/>
      </w:pPr>
      <w:rPr>
        <w:rFonts w:hint="default" w:ascii="Courier New" w:hAnsi="Courier New" w:eastAsia="Courier New" w:cs="Courier New"/>
        <w:b w:val="0"/>
        <w:bCs w:val="0"/>
        <w:i w:val="0"/>
        <w:iCs w:val="0"/>
        <w:spacing w:val="0"/>
        <w:w w:val="100"/>
        <w:sz w:val="17"/>
        <w:szCs w:val="17"/>
        <w:lang w:val="en-US" w:eastAsia="en-US" w:bidi="ar-SA"/>
      </w:rPr>
    </w:lvl>
    <w:lvl w:ilvl="1" w:tentative="0">
      <w:start w:val="0"/>
      <w:numFmt w:val="bullet"/>
      <w:lvlText w:val="•"/>
      <w:lvlJc w:val="left"/>
      <w:pPr>
        <w:ind w:left="646" w:hanging="511"/>
      </w:pPr>
      <w:rPr>
        <w:rFonts w:hint="default"/>
        <w:lang w:val="en-US" w:eastAsia="en-US" w:bidi="ar-SA"/>
      </w:rPr>
    </w:lvl>
    <w:lvl w:ilvl="2" w:tentative="0">
      <w:start w:val="0"/>
      <w:numFmt w:val="bullet"/>
      <w:lvlText w:val="•"/>
      <w:lvlJc w:val="left"/>
      <w:pPr>
        <w:ind w:left="733" w:hanging="511"/>
      </w:pPr>
      <w:rPr>
        <w:rFonts w:hint="default"/>
        <w:lang w:val="en-US" w:eastAsia="en-US" w:bidi="ar-SA"/>
      </w:rPr>
    </w:lvl>
    <w:lvl w:ilvl="3" w:tentative="0">
      <w:start w:val="0"/>
      <w:numFmt w:val="bullet"/>
      <w:lvlText w:val="•"/>
      <w:lvlJc w:val="left"/>
      <w:pPr>
        <w:ind w:left="820" w:hanging="511"/>
      </w:pPr>
      <w:rPr>
        <w:rFonts w:hint="default"/>
        <w:lang w:val="en-US" w:eastAsia="en-US" w:bidi="ar-SA"/>
      </w:rPr>
    </w:lvl>
    <w:lvl w:ilvl="4" w:tentative="0">
      <w:start w:val="0"/>
      <w:numFmt w:val="bullet"/>
      <w:lvlText w:val="•"/>
      <w:lvlJc w:val="left"/>
      <w:pPr>
        <w:ind w:left="906" w:hanging="511"/>
      </w:pPr>
      <w:rPr>
        <w:rFonts w:hint="default"/>
        <w:lang w:val="en-US" w:eastAsia="en-US" w:bidi="ar-SA"/>
      </w:rPr>
    </w:lvl>
    <w:lvl w:ilvl="5" w:tentative="0">
      <w:start w:val="0"/>
      <w:numFmt w:val="bullet"/>
      <w:lvlText w:val="•"/>
      <w:lvlJc w:val="left"/>
      <w:pPr>
        <w:ind w:left="993" w:hanging="511"/>
      </w:pPr>
      <w:rPr>
        <w:rFonts w:hint="default"/>
        <w:lang w:val="en-US" w:eastAsia="en-US" w:bidi="ar-SA"/>
      </w:rPr>
    </w:lvl>
    <w:lvl w:ilvl="6" w:tentative="0">
      <w:start w:val="0"/>
      <w:numFmt w:val="bullet"/>
      <w:lvlText w:val="•"/>
      <w:lvlJc w:val="left"/>
      <w:pPr>
        <w:ind w:left="1080" w:hanging="511"/>
      </w:pPr>
      <w:rPr>
        <w:rFonts w:hint="default"/>
        <w:lang w:val="en-US" w:eastAsia="en-US" w:bidi="ar-SA"/>
      </w:rPr>
    </w:lvl>
    <w:lvl w:ilvl="7" w:tentative="0">
      <w:start w:val="0"/>
      <w:numFmt w:val="bullet"/>
      <w:lvlText w:val="•"/>
      <w:lvlJc w:val="left"/>
      <w:pPr>
        <w:ind w:left="1166" w:hanging="511"/>
      </w:pPr>
      <w:rPr>
        <w:rFonts w:hint="default"/>
        <w:lang w:val="en-US" w:eastAsia="en-US" w:bidi="ar-SA"/>
      </w:rPr>
    </w:lvl>
    <w:lvl w:ilvl="8" w:tentative="0">
      <w:start w:val="0"/>
      <w:numFmt w:val="bullet"/>
      <w:lvlText w:val="•"/>
      <w:lvlJc w:val="left"/>
      <w:pPr>
        <w:ind w:left="1253" w:hanging="511"/>
      </w:pPr>
      <w:rPr>
        <w:rFonts w:hint="default"/>
        <w:lang w:val="en-US" w:eastAsia="en-US" w:bidi="ar-SA"/>
      </w:rPr>
    </w:lvl>
  </w:abstractNum>
  <w:abstractNum w:abstractNumId="8">
    <w:nsid w:val="59ADCABA"/>
    <w:multiLevelType w:val="multilevel"/>
    <w:tmpl w:val="59ADCABA"/>
    <w:lvl w:ilvl="0" w:tentative="0">
      <w:start w:val="0"/>
      <w:numFmt w:val="bullet"/>
      <w:lvlText w:val="•"/>
      <w:lvlJc w:val="left"/>
      <w:pPr>
        <w:ind w:left="110" w:hanging="715"/>
      </w:pPr>
      <w:rPr>
        <w:rFonts w:hint="default" w:ascii="Courier New" w:hAnsi="Courier New" w:eastAsia="Courier New" w:cs="Courier New"/>
        <w:b w:val="0"/>
        <w:bCs w:val="0"/>
        <w:i w:val="0"/>
        <w:iCs w:val="0"/>
        <w:spacing w:val="0"/>
        <w:w w:val="100"/>
        <w:sz w:val="17"/>
        <w:szCs w:val="17"/>
        <w:lang w:val="en-US" w:eastAsia="en-US" w:bidi="ar-SA"/>
      </w:rPr>
    </w:lvl>
    <w:lvl w:ilvl="1" w:tentative="0">
      <w:start w:val="0"/>
      <w:numFmt w:val="bullet"/>
      <w:lvlText w:val="•"/>
      <w:lvlJc w:val="left"/>
      <w:pPr>
        <w:ind w:left="1114" w:hanging="715"/>
      </w:pPr>
      <w:rPr>
        <w:rFonts w:hint="default"/>
        <w:lang w:val="en-US" w:eastAsia="en-US" w:bidi="ar-SA"/>
      </w:rPr>
    </w:lvl>
    <w:lvl w:ilvl="2" w:tentative="0">
      <w:start w:val="0"/>
      <w:numFmt w:val="bullet"/>
      <w:lvlText w:val="•"/>
      <w:lvlJc w:val="left"/>
      <w:pPr>
        <w:ind w:left="2108" w:hanging="715"/>
      </w:pPr>
      <w:rPr>
        <w:rFonts w:hint="default"/>
        <w:lang w:val="en-US" w:eastAsia="en-US" w:bidi="ar-SA"/>
      </w:rPr>
    </w:lvl>
    <w:lvl w:ilvl="3" w:tentative="0">
      <w:start w:val="0"/>
      <w:numFmt w:val="bullet"/>
      <w:lvlText w:val="•"/>
      <w:lvlJc w:val="left"/>
      <w:pPr>
        <w:ind w:left="3103" w:hanging="715"/>
      </w:pPr>
      <w:rPr>
        <w:rFonts w:hint="default"/>
        <w:lang w:val="en-US" w:eastAsia="en-US" w:bidi="ar-SA"/>
      </w:rPr>
    </w:lvl>
    <w:lvl w:ilvl="4" w:tentative="0">
      <w:start w:val="0"/>
      <w:numFmt w:val="bullet"/>
      <w:lvlText w:val="•"/>
      <w:lvlJc w:val="left"/>
      <w:pPr>
        <w:ind w:left="4097" w:hanging="715"/>
      </w:pPr>
      <w:rPr>
        <w:rFonts w:hint="default"/>
        <w:lang w:val="en-US" w:eastAsia="en-US" w:bidi="ar-SA"/>
      </w:rPr>
    </w:lvl>
    <w:lvl w:ilvl="5" w:tentative="0">
      <w:start w:val="0"/>
      <w:numFmt w:val="bullet"/>
      <w:lvlText w:val="•"/>
      <w:lvlJc w:val="left"/>
      <w:pPr>
        <w:ind w:left="5091" w:hanging="715"/>
      </w:pPr>
      <w:rPr>
        <w:rFonts w:hint="default"/>
        <w:lang w:val="en-US" w:eastAsia="en-US" w:bidi="ar-SA"/>
      </w:rPr>
    </w:lvl>
    <w:lvl w:ilvl="6" w:tentative="0">
      <w:start w:val="0"/>
      <w:numFmt w:val="bullet"/>
      <w:lvlText w:val="•"/>
      <w:lvlJc w:val="left"/>
      <w:pPr>
        <w:ind w:left="6086" w:hanging="715"/>
      </w:pPr>
      <w:rPr>
        <w:rFonts w:hint="default"/>
        <w:lang w:val="en-US" w:eastAsia="en-US" w:bidi="ar-SA"/>
      </w:rPr>
    </w:lvl>
    <w:lvl w:ilvl="7" w:tentative="0">
      <w:start w:val="0"/>
      <w:numFmt w:val="bullet"/>
      <w:lvlText w:val="•"/>
      <w:lvlJc w:val="left"/>
      <w:pPr>
        <w:ind w:left="7080" w:hanging="715"/>
      </w:pPr>
      <w:rPr>
        <w:rFonts w:hint="default"/>
        <w:lang w:val="en-US" w:eastAsia="en-US" w:bidi="ar-SA"/>
      </w:rPr>
    </w:lvl>
    <w:lvl w:ilvl="8" w:tentative="0">
      <w:start w:val="0"/>
      <w:numFmt w:val="bullet"/>
      <w:lvlText w:val="•"/>
      <w:lvlJc w:val="left"/>
      <w:pPr>
        <w:ind w:left="8074" w:hanging="715"/>
      </w:pPr>
      <w:rPr>
        <w:rFonts w:hint="default"/>
        <w:lang w:val="en-US" w:eastAsia="en-US" w:bidi="ar-SA"/>
      </w:rPr>
    </w:lvl>
  </w:abstractNum>
  <w:abstractNum w:abstractNumId="9">
    <w:nsid w:val="72183CF9"/>
    <w:multiLevelType w:val="multilevel"/>
    <w:tmpl w:val="72183CF9"/>
    <w:lvl w:ilvl="0" w:tentative="0">
      <w:start w:val="0"/>
      <w:numFmt w:val="bullet"/>
      <w:lvlText w:val="•"/>
      <w:lvlJc w:val="left"/>
      <w:pPr>
        <w:ind w:left="560" w:hanging="511"/>
      </w:pPr>
      <w:rPr>
        <w:rFonts w:hint="default" w:ascii="Courier New" w:hAnsi="Courier New" w:eastAsia="Courier New" w:cs="Courier New"/>
        <w:b w:val="0"/>
        <w:bCs w:val="0"/>
        <w:i w:val="0"/>
        <w:iCs w:val="0"/>
        <w:spacing w:val="0"/>
        <w:w w:val="100"/>
        <w:sz w:val="17"/>
        <w:szCs w:val="17"/>
        <w:lang w:val="en-US" w:eastAsia="en-US" w:bidi="ar-SA"/>
      </w:rPr>
    </w:lvl>
    <w:lvl w:ilvl="1" w:tentative="0">
      <w:start w:val="0"/>
      <w:numFmt w:val="bullet"/>
      <w:lvlText w:val="•"/>
      <w:lvlJc w:val="left"/>
      <w:pPr>
        <w:ind w:left="646" w:hanging="511"/>
      </w:pPr>
      <w:rPr>
        <w:rFonts w:hint="default"/>
        <w:lang w:val="en-US" w:eastAsia="en-US" w:bidi="ar-SA"/>
      </w:rPr>
    </w:lvl>
    <w:lvl w:ilvl="2" w:tentative="0">
      <w:start w:val="0"/>
      <w:numFmt w:val="bullet"/>
      <w:lvlText w:val="•"/>
      <w:lvlJc w:val="left"/>
      <w:pPr>
        <w:ind w:left="733" w:hanging="511"/>
      </w:pPr>
      <w:rPr>
        <w:rFonts w:hint="default"/>
        <w:lang w:val="en-US" w:eastAsia="en-US" w:bidi="ar-SA"/>
      </w:rPr>
    </w:lvl>
    <w:lvl w:ilvl="3" w:tentative="0">
      <w:start w:val="0"/>
      <w:numFmt w:val="bullet"/>
      <w:lvlText w:val="•"/>
      <w:lvlJc w:val="left"/>
      <w:pPr>
        <w:ind w:left="820" w:hanging="511"/>
      </w:pPr>
      <w:rPr>
        <w:rFonts w:hint="default"/>
        <w:lang w:val="en-US" w:eastAsia="en-US" w:bidi="ar-SA"/>
      </w:rPr>
    </w:lvl>
    <w:lvl w:ilvl="4" w:tentative="0">
      <w:start w:val="0"/>
      <w:numFmt w:val="bullet"/>
      <w:lvlText w:val="•"/>
      <w:lvlJc w:val="left"/>
      <w:pPr>
        <w:ind w:left="906" w:hanging="511"/>
      </w:pPr>
      <w:rPr>
        <w:rFonts w:hint="default"/>
        <w:lang w:val="en-US" w:eastAsia="en-US" w:bidi="ar-SA"/>
      </w:rPr>
    </w:lvl>
    <w:lvl w:ilvl="5" w:tentative="0">
      <w:start w:val="0"/>
      <w:numFmt w:val="bullet"/>
      <w:lvlText w:val="•"/>
      <w:lvlJc w:val="left"/>
      <w:pPr>
        <w:ind w:left="993" w:hanging="511"/>
      </w:pPr>
      <w:rPr>
        <w:rFonts w:hint="default"/>
        <w:lang w:val="en-US" w:eastAsia="en-US" w:bidi="ar-SA"/>
      </w:rPr>
    </w:lvl>
    <w:lvl w:ilvl="6" w:tentative="0">
      <w:start w:val="0"/>
      <w:numFmt w:val="bullet"/>
      <w:lvlText w:val="•"/>
      <w:lvlJc w:val="left"/>
      <w:pPr>
        <w:ind w:left="1080" w:hanging="511"/>
      </w:pPr>
      <w:rPr>
        <w:rFonts w:hint="default"/>
        <w:lang w:val="en-US" w:eastAsia="en-US" w:bidi="ar-SA"/>
      </w:rPr>
    </w:lvl>
    <w:lvl w:ilvl="7" w:tentative="0">
      <w:start w:val="0"/>
      <w:numFmt w:val="bullet"/>
      <w:lvlText w:val="•"/>
      <w:lvlJc w:val="left"/>
      <w:pPr>
        <w:ind w:left="1166" w:hanging="511"/>
      </w:pPr>
      <w:rPr>
        <w:rFonts w:hint="default"/>
        <w:lang w:val="en-US" w:eastAsia="en-US" w:bidi="ar-SA"/>
      </w:rPr>
    </w:lvl>
    <w:lvl w:ilvl="8" w:tentative="0">
      <w:start w:val="0"/>
      <w:numFmt w:val="bullet"/>
      <w:lvlText w:val="•"/>
      <w:lvlJc w:val="left"/>
      <w:pPr>
        <w:ind w:left="1253" w:hanging="511"/>
      </w:pPr>
      <w:rPr>
        <w:rFonts w:hint="default"/>
        <w:lang w:val="en-US" w:eastAsia="en-US" w:bidi="ar-SA"/>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89B33E5"/>
    <w:rsid w:val="531D7AE8"/>
    <w:rsid w:val="591945BB"/>
    <w:rsid w:val="5A5677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64"/>
      <w:ind w:left="110"/>
      <w:outlineLvl w:val="1"/>
    </w:pPr>
    <w:rPr>
      <w:rFonts w:ascii="Arial" w:hAnsi="Arial" w:eastAsia="Arial" w:cs="Arial"/>
      <w:b/>
      <w:bCs/>
      <w:sz w:val="36"/>
      <w:szCs w:val="36"/>
      <w:lang w:val="en-US" w:eastAsia="en-US" w:bidi="ar-SA"/>
    </w:rPr>
  </w:style>
  <w:style w:type="paragraph" w:styleId="3">
    <w:name w:val="heading 2"/>
    <w:basedOn w:val="1"/>
    <w:qFormat/>
    <w:uiPriority w:val="1"/>
    <w:pPr>
      <w:spacing w:before="259"/>
      <w:ind w:left="110"/>
      <w:outlineLvl w:val="2"/>
    </w:pPr>
    <w:rPr>
      <w:rFonts w:ascii="Arial" w:hAnsi="Arial" w:eastAsia="Arial" w:cs="Arial"/>
      <w:b/>
      <w:bCs/>
      <w:sz w:val="24"/>
      <w:szCs w:val="24"/>
      <w:lang w:val="en-US" w:eastAsia="en-US" w:bidi="ar-SA"/>
    </w:rPr>
  </w:style>
  <w:style w:type="character" w:default="1" w:styleId="4">
    <w:name w:val="Default Paragraph Font"/>
    <w:semiHidden/>
    <w:unhideWhenUsed/>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53"/>
      <w:ind w:left="110"/>
    </w:pPr>
    <w:rPr>
      <w:rFonts w:ascii="Arial MT" w:hAnsi="Arial MT" w:eastAsia="Arial MT" w:cs="Arial MT"/>
      <w:sz w:val="19"/>
      <w:szCs w:val="19"/>
      <w:lang w:val="en-US" w:eastAsia="en-US" w:bidi="ar-SA"/>
    </w:rPr>
  </w:style>
  <w:style w:type="paragraph" w:styleId="7">
    <w:name w:val="Title"/>
    <w:basedOn w:val="1"/>
    <w:qFormat/>
    <w:uiPriority w:val="1"/>
    <w:pPr>
      <w:spacing w:before="345"/>
      <w:ind w:left="141"/>
      <w:jc w:val="center"/>
    </w:pPr>
    <w:rPr>
      <w:rFonts w:ascii="Arial" w:hAnsi="Arial" w:eastAsia="Arial" w:cs="Arial"/>
      <w:b/>
      <w:bCs/>
      <w:sz w:val="50"/>
      <w:szCs w:val="50"/>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232" w:hanging="510"/>
    </w:pPr>
    <w:rPr>
      <w:rFonts w:ascii="Courier New" w:hAnsi="Courier New" w:eastAsia="Courier New" w:cs="Courier New"/>
      <w:lang w:val="en-US" w:eastAsia="en-US" w:bidi="ar-SA"/>
    </w:rPr>
  </w:style>
  <w:style w:type="paragraph" w:customStyle="1" w:styleId="10">
    <w:name w:val="Table Paragraph"/>
    <w:basedOn w:val="1"/>
    <w:qFormat/>
    <w:uiPriority w:val="1"/>
    <w:pPr>
      <w:spacing w:before="35"/>
      <w:ind w:left="1"/>
      <w:jc w:val="center"/>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1800</Words>
  <Characters>7641</Characters>
  <TotalTime>10</TotalTime>
  <ScaleCrop>false</ScaleCrop>
  <LinksUpToDate>false</LinksUpToDate>
  <CharactersWithSpaces>9262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2026-10-05T12:48:00Z</dcterms:created>
  <dc:creator>krupa</dc:creator>
  <cp:lastModifiedBy>jahnavi reddy</cp:lastModifiedBy>
  <dcterms:modified xsi:type="dcterms:W3CDTF">2026-10-05T13:08:25Z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LastSaved">
    <vt:filetime>2026-10-05T00:00:00Z</vt:filetime>
  </property>
  <property fmtid="{D5CDD505-2E9C-101B-9397-08002B2CF9AE}" pid="5" name="KSOTemplateDocerSaveRecord">
    <vt:lpwstr>eyJoZGlkIjoiYzMzNzlmZmJkZjQyNzdjYWE5M2JkNmIwMGJlODIwZmQiLCJ1c2VySWQiOiI1Njc1NzM2NjU1NTAifQ==</vt:lpwstr>
  </property>
  <property fmtid="{D5CDD505-2E9C-101B-9397-08002B2CF9AE}" pid="6" name="KSOProductBuildVer">
    <vt:lpwstr>1033-12.1.0.28485</vt:lpwstr>
  </property>
  <property fmtid="{D5CDD505-2E9C-101B-9397-08002B2CF9AE}" pid="7" name="ICV">
    <vt:lpwstr>0B9A2FEC61A94115B980181CA90677E8_12</vt:lpwstr>
  </property>
</Properties>
</file>